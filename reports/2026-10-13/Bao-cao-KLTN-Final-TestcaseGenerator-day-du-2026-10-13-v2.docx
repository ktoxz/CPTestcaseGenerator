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E5D1D">
      <w:pPr>
        <w:pStyle w:val="36"/>
      </w:pPr>
      <w:bookmarkStart w:id="63" w:name="_GoBack"/>
      <w:bookmarkEnd w:id="63"/>
      <w:r>
        <w:t>HỆ THỐNG SINH VÀ CHỨNG NHẬN TESTCASE TỰ ĐỘNG</w:t>
      </w:r>
      <w:r>
        <w:br w:type="textWrapping"/>
      </w:r>
      <w:r>
        <w:t>CHO BÀI TOÁN LẬP TRÌNH</w:t>
      </w:r>
    </w:p>
    <w:p w14:paraId="1CAF4567">
      <w:pPr>
        <w:pStyle w:val="34"/>
      </w:pPr>
      <w:r>
        <w:t>Báo cáo khóa luận tốt nghiệp — bản nội dung không gồm bìa</w:t>
      </w:r>
    </w:p>
    <w:p w14:paraId="5AFDD22F">
      <w:pPr>
        <w:pStyle w:val="34"/>
      </w:pPr>
      <w:r>
        <w:t>Final Testcase Generator · Chốt dữ liệu ngày 13 tháng 10 năm 2026</w:t>
      </w:r>
    </w:p>
    <w:p w14:paraId="5AF3FFC2">
      <w:pPr>
        <w:pStyle w:val="2"/>
      </w:pPr>
      <w:bookmarkStart w:id="0" w:name="_Toc14953"/>
      <w:r>
        <w:t>TÓM TẮT</w:t>
      </w:r>
      <w:bookmarkEnd w:id="0"/>
    </w:p>
    <w:p w14:paraId="1BA58BC0">
      <w:r>
        <w:t>Khóa luận nghiên cứu một pipeline dùng mô hình ngôn ngữ lớn để phân tích đề lập trình, sinh chương trình tham chiếu và chương trình sai, tạo testcase theo các nghĩa vụ phủ, chứng nhận expected output bằng đồng thuận nhiều lời giải, khóa bộ test và đánh giá độc lập trên nguồn chương trình lịch sử. Mục tiêu không chỉ là tạo input hợp lệ mà còn đồng thời bảo toàn chương trình đúng và phát hiện chương trình sai. Hai đại lượng trung tâm là TPR, tỷ lệ chương trình mang nhãn đúng vẫn được chấp nhận, và TNR, tỷ lệ chương trình mang nhãn sai bị bộ test phát hiện.</w:t>
      </w:r>
    </w:p>
    <w:p w14:paraId="12A77B99">
      <w:r>
        <w:t>Tại thời điểm chốt, kho dữ liệu có 72 thư mục bài toán, 64 oracle bundle và 2.519 mã nguồn phân biệt theo SHA-256. Năm batch hoàn tất gồm 81 lượt bài; 64 lượt thành công và 17 lượt thất bại. Sau khi lấy report thành công gần nhất theo từng bài, hệ thống có 60 bộ test đã khóa, tổng cộng 1.144 testcase. Trong 59 bài có đủ số liệu oracle, macro TPR đạt 88,07%, macro TNR đạt 85,78%; micro TPR đạt 87,59% và micro TNR đạt 86,82%. Có 40/59 bài đồng thời đạt TPR và TNR từ 0,8; 25/59 bài đồng thời đạt từ 0,9.</w:t>
      </w:r>
    </w:p>
    <w:p w14:paraId="23F89C41">
      <w:r>
        <w:t>Kết quả cho thấy kiến trúc sinh lặp dựa trên feedback là khả thi trên cả CodeNet và Codeforces, nhưng chất lượng còn không đồng đều. Các rủi ro chính là nhãn lịch sử không tuyệt đối, reference consensus có thể cùng sai, checker không phù hợp có thể tạo false positive, và holdout nội bộ mới xuất hiện ở số ít run. Báo cáo vì vậy trình bày cả số liệu đạt được, giới hạn đo lường và kế hoạch kiểm chứng tiếp theo thay vì coi verdict lịch sử là ground truth tuyệt đối.</w:t>
      </w:r>
    </w:p>
    <w:p w14:paraId="755C643A">
      <w:r>
        <w:t>Từ khóa: sinh testcase tự động; mô hình ngôn ngữ lớn; mutation testing; test oracle; CodeNet; Codeforces; TPR; TNR.</w:t>
      </w:r>
    </w:p>
    <w:p w14:paraId="33A1E581">
      <w:pPr>
        <w:pStyle w:val="2"/>
      </w:pPr>
      <w:bookmarkStart w:id="1" w:name="_Toc1721"/>
      <w:r>
        <w:t>ABSTRACT</w:t>
      </w:r>
      <w:bookmarkEnd w:id="1"/>
    </w:p>
    <w:p w14:paraId="4F6F8F46">
      <w:r>
        <w:t>This thesis studies an LLM-assisted pipeline that analyzes programming problem statements, synthesizes reference and faulty programs, generates tests from explicit coverage obligations, certifies expected outputs through multi-reference consensus, locks the resulting suite, and evaluates it against an external corpus of historically accepted and wrong submissions. The system targets both fidelity—the ability to preserve correct programs—and discriminability—the ability to reject faulty programs.</w:t>
      </w:r>
    </w:p>
    <w:p w14:paraId="06310B02">
      <w:r>
        <w:t>The inspected workspace contains 72 problem directories and 2.519 distinct source programs. The latest valid results include 60 locked suites with 1.144 certified tests. Across 59 problems with complete external-oracle measurements, macro TPR is 0.8807 and macro TNR is 0.8578. The evidence supports the feasibility of feedback-guided generation while also showing uneven per-problem quality and the need for stronger label, checker, and oracle audits.</w:t>
      </w:r>
    </w:p>
    <w:p w14:paraId="5041EA3A">
      <w:r>
        <w:t>Keywords: automated test generation; large language models; mutation testing; test oracle; competitive programming.</w:t>
      </w:r>
    </w:p>
    <w:p w14:paraId="3B7C77CE">
      <w:r>
        <w:br w:type="page"/>
      </w:r>
    </w:p>
    <w:p w14:paraId="51FAFD4B">
      <w:pPr>
        <w:pStyle w:val="2"/>
      </w:pPr>
      <w:bookmarkStart w:id="2" w:name="_Toc15168"/>
      <w:r>
        <w:t>MỤC LỤC</w:t>
      </w:r>
      <w:bookmarkEnd w:id="2"/>
    </w:p>
    <w:p w14:paraId="4903A0F0">
      <w:pPr>
        <w:pStyle w:val="37"/>
        <w:tabs>
          <w:tab w:val="right" w:leader="dot" w:pos="9071"/>
        </w:tabs>
      </w:pPr>
      <w:r>
        <w:fldChar w:fldCharType="begin"/>
      </w:r>
      <w:r>
        <w:instrText xml:space="preserve"> TOC \o "1-3" \h \z \u </w:instrText>
      </w:r>
      <w:r>
        <w:fldChar w:fldCharType="separate"/>
      </w:r>
      <w:r>
        <w:fldChar w:fldCharType="begin"/>
      </w:r>
      <w:r>
        <w:instrText xml:space="preserve"> HYPERLINK \l _Toc14953 </w:instrText>
      </w:r>
      <w:r>
        <w:fldChar w:fldCharType="separate"/>
      </w:r>
      <w:r>
        <w:t>TÓM TẮT</w:t>
      </w:r>
      <w:r>
        <w:tab/>
      </w:r>
      <w:r>
        <w:fldChar w:fldCharType="begin"/>
      </w:r>
      <w:r>
        <w:instrText xml:space="preserve"> PAGEREF _Toc14953 \h </w:instrText>
      </w:r>
      <w:r>
        <w:fldChar w:fldCharType="separate"/>
      </w:r>
      <w:r>
        <w:t>1</w:t>
      </w:r>
      <w:r>
        <w:fldChar w:fldCharType="end"/>
      </w:r>
      <w:r>
        <w:fldChar w:fldCharType="end"/>
      </w:r>
    </w:p>
    <w:p w14:paraId="5AA7852A">
      <w:pPr>
        <w:pStyle w:val="37"/>
        <w:tabs>
          <w:tab w:val="right" w:leader="dot" w:pos="9071"/>
        </w:tabs>
      </w:pPr>
      <w:r>
        <w:fldChar w:fldCharType="begin"/>
      </w:r>
      <w:r>
        <w:instrText xml:space="preserve"> HYPERLINK \l _Toc1721 </w:instrText>
      </w:r>
      <w:r>
        <w:fldChar w:fldCharType="separate"/>
      </w:r>
      <w:r>
        <w:t>ABSTRACT</w:t>
      </w:r>
      <w:r>
        <w:tab/>
      </w:r>
      <w:r>
        <w:fldChar w:fldCharType="begin"/>
      </w:r>
      <w:r>
        <w:instrText xml:space="preserve"> PAGEREF _Toc1721 \h </w:instrText>
      </w:r>
      <w:r>
        <w:fldChar w:fldCharType="separate"/>
      </w:r>
      <w:r>
        <w:t>1</w:t>
      </w:r>
      <w:r>
        <w:fldChar w:fldCharType="end"/>
      </w:r>
      <w:r>
        <w:fldChar w:fldCharType="end"/>
      </w:r>
    </w:p>
    <w:p w14:paraId="03D1EB77">
      <w:pPr>
        <w:pStyle w:val="37"/>
        <w:tabs>
          <w:tab w:val="right" w:leader="dot" w:pos="9071"/>
        </w:tabs>
      </w:pPr>
      <w:r>
        <w:fldChar w:fldCharType="begin"/>
      </w:r>
      <w:r>
        <w:instrText xml:space="preserve"> HYPERLINK \l _Toc15168 </w:instrText>
      </w:r>
      <w:r>
        <w:fldChar w:fldCharType="separate"/>
      </w:r>
      <w:r>
        <w:t>MỤC LỤC</w:t>
      </w:r>
      <w:r>
        <w:tab/>
      </w:r>
      <w:r>
        <w:fldChar w:fldCharType="begin"/>
      </w:r>
      <w:r>
        <w:instrText xml:space="preserve"> PAGEREF _Toc15168 \h </w:instrText>
      </w:r>
      <w:r>
        <w:fldChar w:fldCharType="separate"/>
      </w:r>
      <w:r>
        <w:t>3</w:t>
      </w:r>
      <w:r>
        <w:fldChar w:fldCharType="end"/>
      </w:r>
      <w:r>
        <w:fldChar w:fldCharType="end"/>
      </w:r>
    </w:p>
    <w:p w14:paraId="79488CBA">
      <w:pPr>
        <w:pStyle w:val="37"/>
        <w:tabs>
          <w:tab w:val="right" w:leader="dot" w:pos="9071"/>
        </w:tabs>
      </w:pPr>
      <w:r>
        <w:fldChar w:fldCharType="begin"/>
      </w:r>
      <w:r>
        <w:instrText xml:space="preserve"> HYPERLINK \l _Toc29304 </w:instrText>
      </w:r>
      <w:r>
        <w:fldChar w:fldCharType="separate"/>
      </w:r>
      <w:r>
        <w:t>DANH MỤC HÌNH</w:t>
      </w:r>
      <w:r>
        <w:tab/>
      </w:r>
      <w:r>
        <w:fldChar w:fldCharType="begin"/>
      </w:r>
      <w:r>
        <w:instrText xml:space="preserve"> PAGEREF _Toc29304 \h </w:instrText>
      </w:r>
      <w:r>
        <w:fldChar w:fldCharType="separate"/>
      </w:r>
      <w:r>
        <w:t>5</w:t>
      </w:r>
      <w:r>
        <w:fldChar w:fldCharType="end"/>
      </w:r>
      <w:r>
        <w:fldChar w:fldCharType="end"/>
      </w:r>
    </w:p>
    <w:p w14:paraId="2E3D918C">
      <w:pPr>
        <w:pStyle w:val="37"/>
        <w:tabs>
          <w:tab w:val="right" w:leader="dot" w:pos="9071"/>
        </w:tabs>
      </w:pPr>
      <w:r>
        <w:fldChar w:fldCharType="begin"/>
      </w:r>
      <w:r>
        <w:instrText xml:space="preserve"> HYPERLINK \l _Toc10970 </w:instrText>
      </w:r>
      <w:r>
        <w:fldChar w:fldCharType="separate"/>
      </w:r>
      <w:r>
        <w:t>DANH MỤC TỪ VIẾT TẮT</w:t>
      </w:r>
      <w:r>
        <w:tab/>
      </w:r>
      <w:r>
        <w:fldChar w:fldCharType="begin"/>
      </w:r>
      <w:r>
        <w:instrText xml:space="preserve"> PAGEREF _Toc10970 \h </w:instrText>
      </w:r>
      <w:r>
        <w:fldChar w:fldCharType="separate"/>
      </w:r>
      <w:r>
        <w:t>5</w:t>
      </w:r>
      <w:r>
        <w:fldChar w:fldCharType="end"/>
      </w:r>
      <w:r>
        <w:fldChar w:fldCharType="end"/>
      </w:r>
    </w:p>
    <w:p w14:paraId="2D754D8A">
      <w:pPr>
        <w:pStyle w:val="37"/>
        <w:tabs>
          <w:tab w:val="right" w:leader="dot" w:pos="9071"/>
        </w:tabs>
      </w:pPr>
      <w:r>
        <w:fldChar w:fldCharType="begin"/>
      </w:r>
      <w:r>
        <w:instrText xml:space="preserve"> HYPERLINK \l _Toc4675 </w:instrText>
      </w:r>
      <w:r>
        <w:fldChar w:fldCharType="separate"/>
      </w:r>
      <w:r>
        <w:t>CHƯƠNG 1. GIỚI THIỆU</w:t>
      </w:r>
      <w:r>
        <w:tab/>
      </w:r>
      <w:r>
        <w:fldChar w:fldCharType="begin"/>
      </w:r>
      <w:r>
        <w:instrText xml:space="preserve"> PAGEREF _Toc4675 \h </w:instrText>
      </w:r>
      <w:r>
        <w:fldChar w:fldCharType="separate"/>
      </w:r>
      <w:r>
        <w:t>6</w:t>
      </w:r>
      <w:r>
        <w:fldChar w:fldCharType="end"/>
      </w:r>
      <w:r>
        <w:fldChar w:fldCharType="end"/>
      </w:r>
    </w:p>
    <w:p w14:paraId="6B772837">
      <w:pPr>
        <w:pStyle w:val="38"/>
        <w:tabs>
          <w:tab w:val="right" w:leader="dot" w:pos="9071"/>
        </w:tabs>
      </w:pPr>
      <w:r>
        <w:fldChar w:fldCharType="begin"/>
      </w:r>
      <w:r>
        <w:instrText xml:space="preserve"> HYPERLINK \l _Toc27210 </w:instrText>
      </w:r>
      <w:r>
        <w:fldChar w:fldCharType="separate"/>
      </w:r>
      <w:r>
        <w:t>1.1 Bối cảnh</w:t>
      </w:r>
      <w:r>
        <w:tab/>
      </w:r>
      <w:r>
        <w:fldChar w:fldCharType="begin"/>
      </w:r>
      <w:r>
        <w:instrText xml:space="preserve"> PAGEREF _Toc27210 \h </w:instrText>
      </w:r>
      <w:r>
        <w:fldChar w:fldCharType="separate"/>
      </w:r>
      <w:r>
        <w:t>6</w:t>
      </w:r>
      <w:r>
        <w:fldChar w:fldCharType="end"/>
      </w:r>
      <w:r>
        <w:fldChar w:fldCharType="end"/>
      </w:r>
    </w:p>
    <w:p w14:paraId="18892322">
      <w:pPr>
        <w:pStyle w:val="38"/>
        <w:tabs>
          <w:tab w:val="right" w:leader="dot" w:pos="9071"/>
        </w:tabs>
      </w:pPr>
      <w:r>
        <w:fldChar w:fldCharType="begin"/>
      </w:r>
      <w:r>
        <w:instrText xml:space="preserve"> HYPERLINK \l _Toc14239 </w:instrText>
      </w:r>
      <w:r>
        <w:fldChar w:fldCharType="separate"/>
      </w:r>
      <w:r>
        <w:t>1.2 Bài toán nghiên cứu</w:t>
      </w:r>
      <w:r>
        <w:tab/>
      </w:r>
      <w:r>
        <w:fldChar w:fldCharType="begin"/>
      </w:r>
      <w:r>
        <w:instrText xml:space="preserve"> PAGEREF _Toc14239 \h </w:instrText>
      </w:r>
      <w:r>
        <w:fldChar w:fldCharType="separate"/>
      </w:r>
      <w:r>
        <w:t>6</w:t>
      </w:r>
      <w:r>
        <w:fldChar w:fldCharType="end"/>
      </w:r>
      <w:r>
        <w:fldChar w:fldCharType="end"/>
      </w:r>
    </w:p>
    <w:p w14:paraId="2393E6ED">
      <w:pPr>
        <w:pStyle w:val="38"/>
        <w:tabs>
          <w:tab w:val="right" w:leader="dot" w:pos="9071"/>
        </w:tabs>
      </w:pPr>
      <w:r>
        <w:fldChar w:fldCharType="begin"/>
      </w:r>
      <w:r>
        <w:instrText xml:space="preserve"> HYPERLINK \l _Toc3796 </w:instrText>
      </w:r>
      <w:r>
        <w:fldChar w:fldCharType="separate"/>
      </w:r>
      <w:r>
        <w:t>1.3 Mục tiêu</w:t>
      </w:r>
      <w:r>
        <w:tab/>
      </w:r>
      <w:r>
        <w:fldChar w:fldCharType="begin"/>
      </w:r>
      <w:r>
        <w:instrText xml:space="preserve"> PAGEREF _Toc3796 \h </w:instrText>
      </w:r>
      <w:r>
        <w:fldChar w:fldCharType="separate"/>
      </w:r>
      <w:r>
        <w:t>6</w:t>
      </w:r>
      <w:r>
        <w:fldChar w:fldCharType="end"/>
      </w:r>
      <w:r>
        <w:fldChar w:fldCharType="end"/>
      </w:r>
    </w:p>
    <w:p w14:paraId="32A17405">
      <w:pPr>
        <w:pStyle w:val="38"/>
        <w:tabs>
          <w:tab w:val="right" w:leader="dot" w:pos="9071"/>
        </w:tabs>
      </w:pPr>
      <w:r>
        <w:fldChar w:fldCharType="begin"/>
      </w:r>
      <w:r>
        <w:instrText xml:space="preserve"> HYPERLINK \l _Toc19782 </w:instrText>
      </w:r>
      <w:r>
        <w:fldChar w:fldCharType="separate"/>
      </w:r>
      <w:r>
        <w:t>1.4 Câu hỏi nghiên cứu</w:t>
      </w:r>
      <w:r>
        <w:tab/>
      </w:r>
      <w:r>
        <w:fldChar w:fldCharType="begin"/>
      </w:r>
      <w:r>
        <w:instrText xml:space="preserve"> PAGEREF _Toc19782 \h </w:instrText>
      </w:r>
      <w:r>
        <w:fldChar w:fldCharType="separate"/>
      </w:r>
      <w:r>
        <w:t>7</w:t>
      </w:r>
      <w:r>
        <w:fldChar w:fldCharType="end"/>
      </w:r>
      <w:r>
        <w:fldChar w:fldCharType="end"/>
      </w:r>
    </w:p>
    <w:p w14:paraId="4B889C6E">
      <w:pPr>
        <w:pStyle w:val="38"/>
        <w:tabs>
          <w:tab w:val="right" w:leader="dot" w:pos="9071"/>
        </w:tabs>
      </w:pPr>
      <w:r>
        <w:fldChar w:fldCharType="begin"/>
      </w:r>
      <w:r>
        <w:instrText xml:space="preserve"> HYPERLINK \l _Toc172 </w:instrText>
      </w:r>
      <w:r>
        <w:fldChar w:fldCharType="separate"/>
      </w:r>
      <w:r>
        <w:t>1.5 Đóng góp</w:t>
      </w:r>
      <w:r>
        <w:tab/>
      </w:r>
      <w:r>
        <w:fldChar w:fldCharType="begin"/>
      </w:r>
      <w:r>
        <w:instrText xml:space="preserve"> PAGEREF _Toc172 \h </w:instrText>
      </w:r>
      <w:r>
        <w:fldChar w:fldCharType="separate"/>
      </w:r>
      <w:r>
        <w:t>7</w:t>
      </w:r>
      <w:r>
        <w:fldChar w:fldCharType="end"/>
      </w:r>
      <w:r>
        <w:fldChar w:fldCharType="end"/>
      </w:r>
    </w:p>
    <w:p w14:paraId="4ACFD9C5">
      <w:pPr>
        <w:pStyle w:val="38"/>
        <w:tabs>
          <w:tab w:val="right" w:leader="dot" w:pos="9071"/>
        </w:tabs>
      </w:pPr>
      <w:r>
        <w:fldChar w:fldCharType="begin"/>
      </w:r>
      <w:r>
        <w:instrText xml:space="preserve"> HYPERLINK \l _Toc10620 </w:instrText>
      </w:r>
      <w:r>
        <w:fldChar w:fldCharType="separate"/>
      </w:r>
      <w:r>
        <w:t>1.6 Cấu trúc báo cáo</w:t>
      </w:r>
      <w:r>
        <w:tab/>
      </w:r>
      <w:r>
        <w:fldChar w:fldCharType="begin"/>
      </w:r>
      <w:r>
        <w:instrText xml:space="preserve"> PAGEREF _Toc10620 \h </w:instrText>
      </w:r>
      <w:r>
        <w:fldChar w:fldCharType="separate"/>
      </w:r>
      <w:r>
        <w:t>7</w:t>
      </w:r>
      <w:r>
        <w:fldChar w:fldCharType="end"/>
      </w:r>
      <w:r>
        <w:fldChar w:fldCharType="end"/>
      </w:r>
    </w:p>
    <w:p w14:paraId="16733674">
      <w:pPr>
        <w:pStyle w:val="37"/>
        <w:tabs>
          <w:tab w:val="right" w:leader="dot" w:pos="9071"/>
        </w:tabs>
      </w:pPr>
      <w:r>
        <w:fldChar w:fldCharType="begin"/>
      </w:r>
      <w:r>
        <w:instrText xml:space="preserve"> HYPERLINK \l _Toc30837 </w:instrText>
      </w:r>
      <w:r>
        <w:fldChar w:fldCharType="separate"/>
      </w:r>
      <w:r>
        <w:t>CHƯƠNG 2. CƠ SỞ LÝ THUYẾT, THUẬT NGỮ VÀ CÔNG TRÌNH LIÊN QUAN</w:t>
      </w:r>
      <w:r>
        <w:tab/>
      </w:r>
      <w:r>
        <w:fldChar w:fldCharType="begin"/>
      </w:r>
      <w:r>
        <w:instrText xml:space="preserve"> PAGEREF _Toc30837 \h </w:instrText>
      </w:r>
      <w:r>
        <w:fldChar w:fldCharType="separate"/>
      </w:r>
      <w:r>
        <w:t>8</w:t>
      </w:r>
      <w:r>
        <w:fldChar w:fldCharType="end"/>
      </w:r>
      <w:r>
        <w:fldChar w:fldCharType="end"/>
      </w:r>
    </w:p>
    <w:p w14:paraId="5588317F">
      <w:pPr>
        <w:pStyle w:val="38"/>
        <w:tabs>
          <w:tab w:val="right" w:leader="dot" w:pos="9071"/>
        </w:tabs>
      </w:pPr>
      <w:r>
        <w:fldChar w:fldCharType="begin"/>
      </w:r>
      <w:r>
        <w:instrText xml:space="preserve"> HYPERLINK \l _Toc14332 </w:instrText>
      </w:r>
      <w:r>
        <w:fldChar w:fldCharType="separate"/>
      </w:r>
      <w:r>
        <w:t>2.1 Thuật ngữ nền tảng</w:t>
      </w:r>
      <w:r>
        <w:tab/>
      </w:r>
      <w:r>
        <w:fldChar w:fldCharType="begin"/>
      </w:r>
      <w:r>
        <w:instrText xml:space="preserve"> PAGEREF _Toc14332 \h </w:instrText>
      </w:r>
      <w:r>
        <w:fldChar w:fldCharType="separate"/>
      </w:r>
      <w:r>
        <w:t>8</w:t>
      </w:r>
      <w:r>
        <w:fldChar w:fldCharType="end"/>
      </w:r>
      <w:r>
        <w:fldChar w:fldCharType="end"/>
      </w:r>
    </w:p>
    <w:p w14:paraId="159C2FA8">
      <w:pPr>
        <w:pStyle w:val="38"/>
        <w:tabs>
          <w:tab w:val="right" w:leader="dot" w:pos="9071"/>
        </w:tabs>
      </w:pPr>
      <w:r>
        <w:fldChar w:fldCharType="begin"/>
      </w:r>
      <w:r>
        <w:instrText xml:space="preserve"> HYPERLINK \l _Toc6660 </w:instrText>
      </w:r>
      <w:r>
        <w:fldChar w:fldCharType="separate"/>
      </w:r>
      <w:r>
        <w:t>2.2 Thiết kế testcase truyền thống</w:t>
      </w:r>
      <w:r>
        <w:tab/>
      </w:r>
      <w:r>
        <w:fldChar w:fldCharType="begin"/>
      </w:r>
      <w:r>
        <w:instrText xml:space="preserve"> PAGEREF _Toc6660 \h </w:instrText>
      </w:r>
      <w:r>
        <w:fldChar w:fldCharType="separate"/>
      </w:r>
      <w:r>
        <w:t>9</w:t>
      </w:r>
      <w:r>
        <w:fldChar w:fldCharType="end"/>
      </w:r>
      <w:r>
        <w:fldChar w:fldCharType="end"/>
      </w:r>
    </w:p>
    <w:p w14:paraId="54668669">
      <w:pPr>
        <w:pStyle w:val="38"/>
        <w:tabs>
          <w:tab w:val="right" w:leader="dot" w:pos="9071"/>
        </w:tabs>
      </w:pPr>
      <w:r>
        <w:fldChar w:fldCharType="begin"/>
      </w:r>
      <w:r>
        <w:instrText xml:space="preserve"> HYPERLINK \l _Toc24641 </w:instrText>
      </w:r>
      <w:r>
        <w:fldChar w:fldCharType="separate"/>
      </w:r>
      <w:r>
        <w:t>2.3 Mutation testing</w:t>
      </w:r>
      <w:r>
        <w:tab/>
      </w:r>
      <w:r>
        <w:fldChar w:fldCharType="begin"/>
      </w:r>
      <w:r>
        <w:instrText xml:space="preserve"> PAGEREF _Toc24641 \h </w:instrText>
      </w:r>
      <w:r>
        <w:fldChar w:fldCharType="separate"/>
      </w:r>
      <w:r>
        <w:t>9</w:t>
      </w:r>
      <w:r>
        <w:fldChar w:fldCharType="end"/>
      </w:r>
      <w:r>
        <w:fldChar w:fldCharType="end"/>
      </w:r>
    </w:p>
    <w:p w14:paraId="13BC1557">
      <w:pPr>
        <w:pStyle w:val="38"/>
        <w:tabs>
          <w:tab w:val="right" w:leader="dot" w:pos="9071"/>
        </w:tabs>
      </w:pPr>
      <w:r>
        <w:fldChar w:fldCharType="begin"/>
      </w:r>
      <w:r>
        <w:instrText xml:space="preserve"> HYPERLINK \l _Toc7671 </w:instrText>
      </w:r>
      <w:r>
        <w:fldChar w:fldCharType="separate"/>
      </w:r>
      <w:r>
        <w:t>2.4 LLM và vòng lặp feedback</w:t>
      </w:r>
      <w:r>
        <w:tab/>
      </w:r>
      <w:r>
        <w:fldChar w:fldCharType="begin"/>
      </w:r>
      <w:r>
        <w:instrText xml:space="preserve"> PAGEREF _Toc7671 \h </w:instrText>
      </w:r>
      <w:r>
        <w:fldChar w:fldCharType="separate"/>
      </w:r>
      <w:r>
        <w:t>10</w:t>
      </w:r>
      <w:r>
        <w:fldChar w:fldCharType="end"/>
      </w:r>
      <w:r>
        <w:fldChar w:fldCharType="end"/>
      </w:r>
    </w:p>
    <w:p w14:paraId="15C6FF1C">
      <w:pPr>
        <w:pStyle w:val="38"/>
        <w:tabs>
          <w:tab w:val="right" w:leader="dot" w:pos="9071"/>
        </w:tabs>
      </w:pPr>
      <w:r>
        <w:fldChar w:fldCharType="begin"/>
      </w:r>
      <w:r>
        <w:instrText xml:space="preserve"> HYPERLINK \l _Toc29506 </w:instrText>
      </w:r>
      <w:r>
        <w:fldChar w:fldCharType="separate"/>
      </w:r>
      <w:r>
        <w:t>2.5 Dữ liệu chương trình và verdict lịch sử</w:t>
      </w:r>
      <w:r>
        <w:tab/>
      </w:r>
      <w:r>
        <w:fldChar w:fldCharType="begin"/>
      </w:r>
      <w:r>
        <w:instrText xml:space="preserve"> PAGEREF _Toc29506 \h </w:instrText>
      </w:r>
      <w:r>
        <w:fldChar w:fldCharType="separate"/>
      </w:r>
      <w:r>
        <w:t>10</w:t>
      </w:r>
      <w:r>
        <w:fldChar w:fldCharType="end"/>
      </w:r>
      <w:r>
        <w:fldChar w:fldCharType="end"/>
      </w:r>
    </w:p>
    <w:p w14:paraId="7FA99048">
      <w:pPr>
        <w:pStyle w:val="38"/>
        <w:tabs>
          <w:tab w:val="right" w:leader="dot" w:pos="9071"/>
        </w:tabs>
      </w:pPr>
      <w:r>
        <w:fldChar w:fldCharType="begin"/>
      </w:r>
      <w:r>
        <w:instrText xml:space="preserve"> HYPERLINK \l _Toc18701 </w:instrText>
      </w:r>
      <w:r>
        <w:fldChar w:fldCharType="separate"/>
      </w:r>
      <w:r>
        <w:t>2.6 Các bộ test cho competitive programming</w:t>
      </w:r>
      <w:r>
        <w:tab/>
      </w:r>
      <w:r>
        <w:fldChar w:fldCharType="begin"/>
      </w:r>
      <w:r>
        <w:instrText xml:space="preserve"> PAGEREF _Toc18701 \h </w:instrText>
      </w:r>
      <w:r>
        <w:fldChar w:fldCharType="separate"/>
      </w:r>
      <w:r>
        <w:t>10</w:t>
      </w:r>
      <w:r>
        <w:fldChar w:fldCharType="end"/>
      </w:r>
      <w:r>
        <w:fldChar w:fldCharType="end"/>
      </w:r>
    </w:p>
    <w:p w14:paraId="48B3A9EF">
      <w:pPr>
        <w:pStyle w:val="38"/>
        <w:tabs>
          <w:tab w:val="right" w:leader="dot" w:pos="9071"/>
        </w:tabs>
      </w:pPr>
      <w:r>
        <w:fldChar w:fldCharType="begin"/>
      </w:r>
      <w:r>
        <w:instrText xml:space="preserve"> HYPERLINK \l _Toc980 </w:instrText>
      </w:r>
      <w:r>
        <w:fldChar w:fldCharType="separate"/>
      </w:r>
      <w:r>
        <w:t>2.7 Audit bộ test và độ tin cậy của nhãn</w:t>
      </w:r>
      <w:r>
        <w:tab/>
      </w:r>
      <w:r>
        <w:fldChar w:fldCharType="begin"/>
      </w:r>
      <w:r>
        <w:instrText xml:space="preserve"> PAGEREF _Toc980 \h </w:instrText>
      </w:r>
      <w:r>
        <w:fldChar w:fldCharType="separate"/>
      </w:r>
      <w:r>
        <w:t>12</w:t>
      </w:r>
      <w:r>
        <w:fldChar w:fldCharType="end"/>
      </w:r>
      <w:r>
        <w:fldChar w:fldCharType="end"/>
      </w:r>
    </w:p>
    <w:p w14:paraId="586DE59B">
      <w:pPr>
        <w:pStyle w:val="38"/>
        <w:tabs>
          <w:tab w:val="right" w:leader="dot" w:pos="9071"/>
        </w:tabs>
      </w:pPr>
      <w:r>
        <w:fldChar w:fldCharType="begin"/>
      </w:r>
      <w:r>
        <w:instrText xml:space="preserve"> HYPERLINK \l _Toc10105 </w:instrText>
      </w:r>
      <w:r>
        <w:fldChar w:fldCharType="separate"/>
      </w:r>
      <w:r>
        <w:t>2.8 Nguồn tham khảo đã sử dụng và vai trò trong đề tài</w:t>
      </w:r>
      <w:r>
        <w:tab/>
      </w:r>
      <w:r>
        <w:fldChar w:fldCharType="begin"/>
      </w:r>
      <w:r>
        <w:instrText xml:space="preserve"> PAGEREF _Toc10105 \h </w:instrText>
      </w:r>
      <w:r>
        <w:fldChar w:fldCharType="separate"/>
      </w:r>
      <w:r>
        <w:t>13</w:t>
      </w:r>
      <w:r>
        <w:fldChar w:fldCharType="end"/>
      </w:r>
      <w:r>
        <w:fldChar w:fldCharType="end"/>
      </w:r>
    </w:p>
    <w:p w14:paraId="16553A31">
      <w:pPr>
        <w:pStyle w:val="37"/>
        <w:tabs>
          <w:tab w:val="right" w:leader="dot" w:pos="9071"/>
        </w:tabs>
      </w:pPr>
      <w:r>
        <w:fldChar w:fldCharType="begin"/>
      </w:r>
      <w:r>
        <w:instrText xml:space="preserve"> HYPERLINK \l _Toc26444 </w:instrText>
      </w:r>
      <w:r>
        <w:fldChar w:fldCharType="separate"/>
      </w:r>
      <w:r>
        <w:t>CHƯƠNG 3. PHƯƠNG PHÁP ĐỀ XUẤT</w:t>
      </w:r>
      <w:r>
        <w:tab/>
      </w:r>
      <w:r>
        <w:fldChar w:fldCharType="begin"/>
      </w:r>
      <w:r>
        <w:instrText xml:space="preserve"> PAGEREF _Toc26444 \h </w:instrText>
      </w:r>
      <w:r>
        <w:fldChar w:fldCharType="separate"/>
      </w:r>
      <w:r>
        <w:t>14</w:t>
      </w:r>
      <w:r>
        <w:fldChar w:fldCharType="end"/>
      </w:r>
      <w:r>
        <w:fldChar w:fldCharType="end"/>
      </w:r>
    </w:p>
    <w:p w14:paraId="58F024C9">
      <w:pPr>
        <w:pStyle w:val="38"/>
        <w:tabs>
          <w:tab w:val="right" w:leader="dot" w:pos="9071"/>
        </w:tabs>
      </w:pPr>
      <w:r>
        <w:fldChar w:fldCharType="begin"/>
      </w:r>
      <w:r>
        <w:instrText xml:space="preserve"> HYPERLINK \l _Toc29564 </w:instrText>
      </w:r>
      <w:r>
        <w:fldChar w:fldCharType="separate"/>
      </w:r>
      <w:r>
        <w:t>3.1 Mô hình bài toán</w:t>
      </w:r>
      <w:r>
        <w:tab/>
      </w:r>
      <w:r>
        <w:fldChar w:fldCharType="begin"/>
      </w:r>
      <w:r>
        <w:instrText xml:space="preserve"> PAGEREF _Toc29564 \h </w:instrText>
      </w:r>
      <w:r>
        <w:fldChar w:fldCharType="separate"/>
      </w:r>
      <w:r>
        <w:t>14</w:t>
      </w:r>
      <w:r>
        <w:fldChar w:fldCharType="end"/>
      </w:r>
      <w:r>
        <w:fldChar w:fldCharType="end"/>
      </w:r>
    </w:p>
    <w:p w14:paraId="450A9237">
      <w:pPr>
        <w:pStyle w:val="38"/>
        <w:tabs>
          <w:tab w:val="right" w:leader="dot" w:pos="9071"/>
        </w:tabs>
      </w:pPr>
      <w:r>
        <w:fldChar w:fldCharType="begin"/>
      </w:r>
      <w:r>
        <w:instrText xml:space="preserve"> HYPERLINK \l _Toc18466 </w:instrText>
      </w:r>
      <w:r>
        <w:fldChar w:fldCharType="separate"/>
      </w:r>
      <w:r>
        <w:t>3.2 Kiến trúc tổng thể</w:t>
      </w:r>
      <w:r>
        <w:tab/>
      </w:r>
      <w:r>
        <w:fldChar w:fldCharType="begin"/>
      </w:r>
      <w:r>
        <w:instrText xml:space="preserve"> PAGEREF _Toc18466 \h </w:instrText>
      </w:r>
      <w:r>
        <w:fldChar w:fldCharType="separate"/>
      </w:r>
      <w:r>
        <w:t>14</w:t>
      </w:r>
      <w:r>
        <w:fldChar w:fldCharType="end"/>
      </w:r>
      <w:r>
        <w:fldChar w:fldCharType="end"/>
      </w:r>
    </w:p>
    <w:p w14:paraId="3B1F2B39">
      <w:pPr>
        <w:pStyle w:val="38"/>
        <w:tabs>
          <w:tab w:val="right" w:leader="dot" w:pos="9071"/>
        </w:tabs>
      </w:pPr>
      <w:r>
        <w:fldChar w:fldCharType="begin"/>
      </w:r>
      <w:r>
        <w:instrText xml:space="preserve"> HYPERLINK \l _Toc2562 </w:instrText>
      </w:r>
      <w:r>
        <w:fldChar w:fldCharType="separate"/>
      </w:r>
      <w:r>
        <w:t>3.3 Test model</w:t>
      </w:r>
      <w:r>
        <w:tab/>
      </w:r>
      <w:r>
        <w:fldChar w:fldCharType="begin"/>
      </w:r>
      <w:r>
        <w:instrText xml:space="preserve"> PAGEREF _Toc2562 \h </w:instrText>
      </w:r>
      <w:r>
        <w:fldChar w:fldCharType="separate"/>
      </w:r>
      <w:r>
        <w:t>14</w:t>
      </w:r>
      <w:r>
        <w:fldChar w:fldCharType="end"/>
      </w:r>
      <w:r>
        <w:fldChar w:fldCharType="end"/>
      </w:r>
    </w:p>
    <w:p w14:paraId="7DC72C0E">
      <w:pPr>
        <w:pStyle w:val="38"/>
        <w:tabs>
          <w:tab w:val="right" w:leader="dot" w:pos="9071"/>
        </w:tabs>
      </w:pPr>
      <w:r>
        <w:fldChar w:fldCharType="begin"/>
      </w:r>
      <w:r>
        <w:instrText xml:space="preserve"> HYPERLINK \l _Toc17048 </w:instrText>
      </w:r>
      <w:r>
        <w:fldChar w:fldCharType="separate"/>
      </w:r>
      <w:r>
        <w:t>3.4 Chứng nhận reference</w:t>
      </w:r>
      <w:r>
        <w:tab/>
      </w:r>
      <w:r>
        <w:fldChar w:fldCharType="begin"/>
      </w:r>
      <w:r>
        <w:instrText xml:space="preserve"> PAGEREF _Toc17048 \h </w:instrText>
      </w:r>
      <w:r>
        <w:fldChar w:fldCharType="separate"/>
      </w:r>
      <w:r>
        <w:t>15</w:t>
      </w:r>
      <w:r>
        <w:fldChar w:fldCharType="end"/>
      </w:r>
      <w:r>
        <w:fldChar w:fldCharType="end"/>
      </w:r>
    </w:p>
    <w:p w14:paraId="31E59BB5">
      <w:pPr>
        <w:pStyle w:val="38"/>
        <w:tabs>
          <w:tab w:val="right" w:leader="dot" w:pos="9071"/>
        </w:tabs>
      </w:pPr>
      <w:r>
        <w:fldChar w:fldCharType="begin"/>
      </w:r>
      <w:r>
        <w:instrText xml:space="preserve"> HYPERLINK \l _Toc9511 </w:instrText>
      </w:r>
      <w:r>
        <w:fldChar w:fldCharType="separate"/>
      </w:r>
      <w:r>
        <w:t>3.5 Chứng nhận mutant</w:t>
      </w:r>
      <w:r>
        <w:tab/>
      </w:r>
      <w:r>
        <w:fldChar w:fldCharType="begin"/>
      </w:r>
      <w:r>
        <w:instrText xml:space="preserve"> PAGEREF _Toc9511 \h </w:instrText>
      </w:r>
      <w:r>
        <w:fldChar w:fldCharType="separate"/>
      </w:r>
      <w:r>
        <w:t>15</w:t>
      </w:r>
      <w:r>
        <w:fldChar w:fldCharType="end"/>
      </w:r>
      <w:r>
        <w:fldChar w:fldCharType="end"/>
      </w:r>
    </w:p>
    <w:p w14:paraId="052A0375">
      <w:pPr>
        <w:pStyle w:val="38"/>
        <w:tabs>
          <w:tab w:val="right" w:leader="dot" w:pos="9071"/>
        </w:tabs>
      </w:pPr>
      <w:r>
        <w:fldChar w:fldCharType="begin"/>
      </w:r>
      <w:r>
        <w:instrText xml:space="preserve"> HYPERLINK \l _Toc950 </w:instrText>
      </w:r>
      <w:r>
        <w:fldChar w:fldCharType="separate"/>
      </w:r>
      <w:r>
        <w:t>3.6 Sinh và tinh chỉnh testcase</w:t>
      </w:r>
      <w:r>
        <w:tab/>
      </w:r>
      <w:r>
        <w:fldChar w:fldCharType="begin"/>
      </w:r>
      <w:r>
        <w:instrText xml:space="preserve"> PAGEREF _Toc950 \h </w:instrText>
      </w:r>
      <w:r>
        <w:fldChar w:fldCharType="separate"/>
      </w:r>
      <w:r>
        <w:t>15</w:t>
      </w:r>
      <w:r>
        <w:fldChar w:fldCharType="end"/>
      </w:r>
      <w:r>
        <w:fldChar w:fldCharType="end"/>
      </w:r>
    </w:p>
    <w:p w14:paraId="377FB29B">
      <w:pPr>
        <w:pStyle w:val="38"/>
        <w:tabs>
          <w:tab w:val="right" w:leader="dot" w:pos="9071"/>
        </w:tabs>
      </w:pPr>
      <w:r>
        <w:fldChar w:fldCharType="begin"/>
      </w:r>
      <w:r>
        <w:instrText xml:space="preserve"> HYPERLINK \l _Toc5059 </w:instrText>
      </w:r>
      <w:r>
        <w:fldChar w:fldCharType="separate"/>
      </w:r>
      <w:r>
        <w:t>3.7 Khóa suite và chống rò rỉ</w:t>
      </w:r>
      <w:r>
        <w:tab/>
      </w:r>
      <w:r>
        <w:fldChar w:fldCharType="begin"/>
      </w:r>
      <w:r>
        <w:instrText xml:space="preserve"> PAGEREF _Toc5059 \h </w:instrText>
      </w:r>
      <w:r>
        <w:fldChar w:fldCharType="separate"/>
      </w:r>
      <w:r>
        <w:t>15</w:t>
      </w:r>
      <w:r>
        <w:fldChar w:fldCharType="end"/>
      </w:r>
      <w:r>
        <w:fldChar w:fldCharType="end"/>
      </w:r>
    </w:p>
    <w:p w14:paraId="74B55220">
      <w:pPr>
        <w:pStyle w:val="38"/>
        <w:tabs>
          <w:tab w:val="right" w:leader="dot" w:pos="9071"/>
        </w:tabs>
      </w:pPr>
      <w:r>
        <w:fldChar w:fldCharType="begin"/>
      </w:r>
      <w:r>
        <w:instrText xml:space="preserve"> HYPERLINK \l _Toc25888 </w:instrText>
      </w:r>
      <w:r>
        <w:fldChar w:fldCharType="separate"/>
      </w:r>
      <w:r>
        <w:t>3.8 Cơ chế judge và checker</w:t>
      </w:r>
      <w:r>
        <w:tab/>
      </w:r>
      <w:r>
        <w:fldChar w:fldCharType="begin"/>
      </w:r>
      <w:r>
        <w:instrText xml:space="preserve"> PAGEREF _Toc25888 \h </w:instrText>
      </w:r>
      <w:r>
        <w:fldChar w:fldCharType="separate"/>
      </w:r>
      <w:r>
        <w:t>15</w:t>
      </w:r>
      <w:r>
        <w:fldChar w:fldCharType="end"/>
      </w:r>
      <w:r>
        <w:fldChar w:fldCharType="end"/>
      </w:r>
    </w:p>
    <w:p w14:paraId="3893E5E1">
      <w:pPr>
        <w:pStyle w:val="37"/>
        <w:tabs>
          <w:tab w:val="right" w:leader="dot" w:pos="9071"/>
        </w:tabs>
      </w:pPr>
      <w:r>
        <w:fldChar w:fldCharType="begin"/>
      </w:r>
      <w:r>
        <w:instrText xml:space="preserve"> HYPERLINK \l _Toc7788 </w:instrText>
      </w:r>
      <w:r>
        <w:fldChar w:fldCharType="separate"/>
      </w:r>
      <w:r>
        <w:t>CHƯƠNG 4. HIỆN THỰC HỆ THỐNG VÀ DỮ LIỆU</w:t>
      </w:r>
      <w:r>
        <w:tab/>
      </w:r>
      <w:r>
        <w:fldChar w:fldCharType="begin"/>
      </w:r>
      <w:r>
        <w:instrText xml:space="preserve"> PAGEREF _Toc7788 \h </w:instrText>
      </w:r>
      <w:r>
        <w:fldChar w:fldCharType="separate"/>
      </w:r>
      <w:r>
        <w:t>17</w:t>
      </w:r>
      <w:r>
        <w:fldChar w:fldCharType="end"/>
      </w:r>
      <w:r>
        <w:fldChar w:fldCharType="end"/>
      </w:r>
    </w:p>
    <w:p w14:paraId="0C857199">
      <w:pPr>
        <w:pStyle w:val="38"/>
        <w:tabs>
          <w:tab w:val="right" w:leader="dot" w:pos="9071"/>
        </w:tabs>
      </w:pPr>
      <w:r>
        <w:fldChar w:fldCharType="begin"/>
      </w:r>
      <w:r>
        <w:instrText xml:space="preserve"> HYPERLINK \l _Toc5258 </w:instrText>
      </w:r>
      <w:r>
        <w:fldChar w:fldCharType="separate"/>
      </w:r>
      <w:r>
        <w:t>4.1 Cấu trúc codebase</w:t>
      </w:r>
      <w:r>
        <w:tab/>
      </w:r>
      <w:r>
        <w:fldChar w:fldCharType="begin"/>
      </w:r>
      <w:r>
        <w:instrText xml:space="preserve"> PAGEREF _Toc5258 \h </w:instrText>
      </w:r>
      <w:r>
        <w:fldChar w:fldCharType="separate"/>
      </w:r>
      <w:r>
        <w:t>17</w:t>
      </w:r>
      <w:r>
        <w:fldChar w:fldCharType="end"/>
      </w:r>
      <w:r>
        <w:fldChar w:fldCharType="end"/>
      </w:r>
    </w:p>
    <w:p w14:paraId="399E11A8">
      <w:pPr>
        <w:pStyle w:val="38"/>
        <w:tabs>
          <w:tab w:val="right" w:leader="dot" w:pos="9071"/>
        </w:tabs>
      </w:pPr>
      <w:r>
        <w:fldChar w:fldCharType="begin"/>
      </w:r>
      <w:r>
        <w:instrText xml:space="preserve"> HYPERLINK \l _Toc3484 </w:instrText>
      </w:r>
      <w:r>
        <w:fldChar w:fldCharType="separate"/>
      </w:r>
      <w:r>
        <w:t>4.2 Cấu hình thực nghiệm hiện tại</w:t>
      </w:r>
      <w:r>
        <w:tab/>
      </w:r>
      <w:r>
        <w:fldChar w:fldCharType="begin"/>
      </w:r>
      <w:r>
        <w:instrText xml:space="preserve"> PAGEREF _Toc3484 \h </w:instrText>
      </w:r>
      <w:r>
        <w:fldChar w:fldCharType="separate"/>
      </w:r>
      <w:r>
        <w:t>17</w:t>
      </w:r>
      <w:r>
        <w:fldChar w:fldCharType="end"/>
      </w:r>
      <w:r>
        <w:fldChar w:fldCharType="end"/>
      </w:r>
    </w:p>
    <w:p w14:paraId="59F6C8FA">
      <w:pPr>
        <w:pStyle w:val="38"/>
        <w:tabs>
          <w:tab w:val="right" w:leader="dot" w:pos="9071"/>
        </w:tabs>
      </w:pPr>
      <w:r>
        <w:fldChar w:fldCharType="begin"/>
      </w:r>
      <w:r>
        <w:instrText xml:space="preserve"> HYPERLINK \l _Toc3028 </w:instrText>
      </w:r>
      <w:r>
        <w:fldChar w:fldCharType="separate"/>
      </w:r>
      <w:r>
        <w:t>4.3 Dữ liệu bài toán</w:t>
      </w:r>
      <w:r>
        <w:tab/>
      </w:r>
      <w:r>
        <w:fldChar w:fldCharType="begin"/>
      </w:r>
      <w:r>
        <w:instrText xml:space="preserve"> PAGEREF _Toc3028 \h </w:instrText>
      </w:r>
      <w:r>
        <w:fldChar w:fldCharType="separate"/>
      </w:r>
      <w:r>
        <w:t>18</w:t>
      </w:r>
      <w:r>
        <w:fldChar w:fldCharType="end"/>
      </w:r>
      <w:r>
        <w:fldChar w:fldCharType="end"/>
      </w:r>
    </w:p>
    <w:p w14:paraId="3E984A1B">
      <w:pPr>
        <w:pStyle w:val="38"/>
        <w:tabs>
          <w:tab w:val="right" w:leader="dot" w:pos="9071"/>
        </w:tabs>
      </w:pPr>
      <w:r>
        <w:fldChar w:fldCharType="begin"/>
      </w:r>
      <w:r>
        <w:instrText xml:space="preserve"> HYPERLINK \l _Toc8657 </w:instrText>
      </w:r>
      <w:r>
        <w:fldChar w:fldCharType="separate"/>
      </w:r>
      <w:r>
        <w:t>4.4 Checker profile</w:t>
      </w:r>
      <w:r>
        <w:tab/>
      </w:r>
      <w:r>
        <w:fldChar w:fldCharType="begin"/>
      </w:r>
      <w:r>
        <w:instrText xml:space="preserve"> PAGEREF _Toc8657 \h </w:instrText>
      </w:r>
      <w:r>
        <w:fldChar w:fldCharType="separate"/>
      </w:r>
      <w:r>
        <w:t>18</w:t>
      </w:r>
      <w:r>
        <w:fldChar w:fldCharType="end"/>
      </w:r>
      <w:r>
        <w:fldChar w:fldCharType="end"/>
      </w:r>
    </w:p>
    <w:p w14:paraId="000D2182">
      <w:pPr>
        <w:pStyle w:val="38"/>
        <w:tabs>
          <w:tab w:val="right" w:leader="dot" w:pos="9071"/>
        </w:tabs>
      </w:pPr>
      <w:r>
        <w:fldChar w:fldCharType="begin"/>
      </w:r>
      <w:r>
        <w:instrText xml:space="preserve"> HYPERLINK \l _Toc1821 </w:instrText>
      </w:r>
      <w:r>
        <w:fldChar w:fldCharType="separate"/>
      </w:r>
      <w:r>
        <w:t>4.5 Artifact và khả năng truy vết</w:t>
      </w:r>
      <w:r>
        <w:tab/>
      </w:r>
      <w:r>
        <w:fldChar w:fldCharType="begin"/>
      </w:r>
      <w:r>
        <w:instrText xml:space="preserve"> PAGEREF _Toc1821 \h </w:instrText>
      </w:r>
      <w:r>
        <w:fldChar w:fldCharType="separate"/>
      </w:r>
      <w:r>
        <w:t>18</w:t>
      </w:r>
      <w:r>
        <w:fldChar w:fldCharType="end"/>
      </w:r>
      <w:r>
        <w:fldChar w:fldCharType="end"/>
      </w:r>
    </w:p>
    <w:p w14:paraId="2ABFE09A">
      <w:pPr>
        <w:pStyle w:val="37"/>
        <w:tabs>
          <w:tab w:val="right" w:leader="dot" w:pos="9071"/>
        </w:tabs>
      </w:pPr>
      <w:r>
        <w:fldChar w:fldCharType="begin"/>
      </w:r>
      <w:r>
        <w:instrText xml:space="preserve"> HYPERLINK \l _Toc5602 </w:instrText>
      </w:r>
      <w:r>
        <w:fldChar w:fldCharType="separate"/>
      </w:r>
      <w:r>
        <w:t>CHƯƠNG 5. THIẾT KẾ THỰC NGHIỆM</w:t>
      </w:r>
      <w:r>
        <w:tab/>
      </w:r>
      <w:r>
        <w:fldChar w:fldCharType="begin"/>
      </w:r>
      <w:r>
        <w:instrText xml:space="preserve"> PAGEREF _Toc5602 \h </w:instrText>
      </w:r>
      <w:r>
        <w:fldChar w:fldCharType="separate"/>
      </w:r>
      <w:r>
        <w:t>19</w:t>
      </w:r>
      <w:r>
        <w:fldChar w:fldCharType="end"/>
      </w:r>
      <w:r>
        <w:fldChar w:fldCharType="end"/>
      </w:r>
    </w:p>
    <w:p w14:paraId="715AD13B">
      <w:pPr>
        <w:pStyle w:val="38"/>
        <w:tabs>
          <w:tab w:val="right" w:leader="dot" w:pos="9071"/>
        </w:tabs>
      </w:pPr>
      <w:r>
        <w:fldChar w:fldCharType="begin"/>
      </w:r>
      <w:r>
        <w:instrText xml:space="preserve"> HYPERLINK \l _Toc20551 </w:instrText>
      </w:r>
      <w:r>
        <w:fldChar w:fldCharType="separate"/>
      </w:r>
      <w:r>
        <w:t>5.1 Đơn vị phân tích</w:t>
      </w:r>
      <w:r>
        <w:tab/>
      </w:r>
      <w:r>
        <w:fldChar w:fldCharType="begin"/>
      </w:r>
      <w:r>
        <w:instrText xml:space="preserve"> PAGEREF _Toc20551 \h </w:instrText>
      </w:r>
      <w:r>
        <w:fldChar w:fldCharType="separate"/>
      </w:r>
      <w:r>
        <w:t>19</w:t>
      </w:r>
      <w:r>
        <w:fldChar w:fldCharType="end"/>
      </w:r>
      <w:r>
        <w:fldChar w:fldCharType="end"/>
      </w:r>
    </w:p>
    <w:p w14:paraId="379A0702">
      <w:pPr>
        <w:pStyle w:val="38"/>
        <w:tabs>
          <w:tab w:val="right" w:leader="dot" w:pos="9071"/>
        </w:tabs>
      </w:pPr>
      <w:r>
        <w:fldChar w:fldCharType="begin"/>
      </w:r>
      <w:r>
        <w:instrText xml:space="preserve"> HYPERLINK \l _Toc17640 </w:instrText>
      </w:r>
      <w:r>
        <w:fldChar w:fldCharType="separate"/>
      </w:r>
      <w:r>
        <w:t>5.2 Tập đánh giá</w:t>
      </w:r>
      <w:r>
        <w:tab/>
      </w:r>
      <w:r>
        <w:fldChar w:fldCharType="begin"/>
      </w:r>
      <w:r>
        <w:instrText xml:space="preserve"> PAGEREF _Toc17640 \h </w:instrText>
      </w:r>
      <w:r>
        <w:fldChar w:fldCharType="separate"/>
      </w:r>
      <w:r>
        <w:t>19</w:t>
      </w:r>
      <w:r>
        <w:fldChar w:fldCharType="end"/>
      </w:r>
      <w:r>
        <w:fldChar w:fldCharType="end"/>
      </w:r>
    </w:p>
    <w:p w14:paraId="2BF7E090">
      <w:pPr>
        <w:pStyle w:val="38"/>
        <w:tabs>
          <w:tab w:val="right" w:leader="dot" w:pos="9071"/>
        </w:tabs>
      </w:pPr>
      <w:r>
        <w:fldChar w:fldCharType="begin"/>
      </w:r>
      <w:r>
        <w:instrText xml:space="preserve"> HYPERLINK \l _Toc13253 </w:instrText>
      </w:r>
      <w:r>
        <w:fldChar w:fldCharType="separate"/>
      </w:r>
      <w:r>
        <w:t>5.3 Chỉ số</w:t>
      </w:r>
      <w:r>
        <w:tab/>
      </w:r>
      <w:r>
        <w:fldChar w:fldCharType="begin"/>
      </w:r>
      <w:r>
        <w:instrText xml:space="preserve"> PAGEREF _Toc13253 \h </w:instrText>
      </w:r>
      <w:r>
        <w:fldChar w:fldCharType="separate"/>
      </w:r>
      <w:r>
        <w:t>19</w:t>
      </w:r>
      <w:r>
        <w:fldChar w:fldCharType="end"/>
      </w:r>
      <w:r>
        <w:fldChar w:fldCharType="end"/>
      </w:r>
    </w:p>
    <w:p w14:paraId="43807860">
      <w:pPr>
        <w:pStyle w:val="38"/>
        <w:tabs>
          <w:tab w:val="right" w:leader="dot" w:pos="9071"/>
        </w:tabs>
      </w:pPr>
      <w:r>
        <w:fldChar w:fldCharType="begin"/>
      </w:r>
      <w:r>
        <w:instrText xml:space="preserve"> HYPERLINK \l _Toc6240 </w:instrText>
      </w:r>
      <w:r>
        <w:fldChar w:fldCharType="separate"/>
      </w:r>
      <w:r>
        <w:t>5.4 Giả thuyết và tiêu chí đọc</w:t>
      </w:r>
      <w:r>
        <w:tab/>
      </w:r>
      <w:r>
        <w:fldChar w:fldCharType="begin"/>
      </w:r>
      <w:r>
        <w:instrText xml:space="preserve"> PAGEREF _Toc6240 \h </w:instrText>
      </w:r>
      <w:r>
        <w:fldChar w:fldCharType="separate"/>
      </w:r>
      <w:r>
        <w:t>19</w:t>
      </w:r>
      <w:r>
        <w:fldChar w:fldCharType="end"/>
      </w:r>
      <w:r>
        <w:fldChar w:fldCharType="end"/>
      </w:r>
    </w:p>
    <w:p w14:paraId="6AF0746E">
      <w:pPr>
        <w:pStyle w:val="38"/>
        <w:tabs>
          <w:tab w:val="right" w:leader="dot" w:pos="9071"/>
        </w:tabs>
      </w:pPr>
      <w:r>
        <w:fldChar w:fldCharType="begin"/>
      </w:r>
      <w:r>
        <w:instrText xml:space="preserve"> HYPERLINK \l _Toc20649 </w:instrText>
      </w:r>
      <w:r>
        <w:fldChar w:fldCharType="separate"/>
      </w:r>
      <w:r>
        <w:t>5.5 Đối chiếu với nghiên cứu liên quan</w:t>
      </w:r>
      <w:r>
        <w:tab/>
      </w:r>
      <w:r>
        <w:fldChar w:fldCharType="begin"/>
      </w:r>
      <w:r>
        <w:instrText xml:space="preserve"> PAGEREF _Toc20649 \h </w:instrText>
      </w:r>
      <w:r>
        <w:fldChar w:fldCharType="separate"/>
      </w:r>
      <w:r>
        <w:t>19</w:t>
      </w:r>
      <w:r>
        <w:fldChar w:fldCharType="end"/>
      </w:r>
      <w:r>
        <w:fldChar w:fldCharType="end"/>
      </w:r>
    </w:p>
    <w:p w14:paraId="389AE23E">
      <w:pPr>
        <w:pStyle w:val="38"/>
        <w:tabs>
          <w:tab w:val="right" w:leader="dot" w:pos="9071"/>
        </w:tabs>
      </w:pPr>
      <w:r>
        <w:fldChar w:fldCharType="begin"/>
      </w:r>
      <w:r>
        <w:instrText xml:space="preserve"> HYPERLINK \l _Toc18550 </w:instrText>
      </w:r>
      <w:r>
        <w:fldChar w:fldCharType="separate"/>
      </w:r>
      <w:r>
        <w:t>5.6 Kiểm soát sai lệch</w:t>
      </w:r>
      <w:r>
        <w:tab/>
      </w:r>
      <w:r>
        <w:fldChar w:fldCharType="begin"/>
      </w:r>
      <w:r>
        <w:instrText xml:space="preserve"> PAGEREF _Toc18550 \h </w:instrText>
      </w:r>
      <w:r>
        <w:fldChar w:fldCharType="separate"/>
      </w:r>
      <w:r>
        <w:t>20</w:t>
      </w:r>
      <w:r>
        <w:fldChar w:fldCharType="end"/>
      </w:r>
      <w:r>
        <w:fldChar w:fldCharType="end"/>
      </w:r>
    </w:p>
    <w:p w14:paraId="071E6124">
      <w:pPr>
        <w:pStyle w:val="37"/>
        <w:tabs>
          <w:tab w:val="right" w:leader="dot" w:pos="9071"/>
        </w:tabs>
      </w:pPr>
      <w:r>
        <w:fldChar w:fldCharType="begin"/>
      </w:r>
      <w:r>
        <w:instrText xml:space="preserve"> HYPERLINK \l _Toc17991 </w:instrText>
      </w:r>
      <w:r>
        <w:fldChar w:fldCharType="separate"/>
      </w:r>
      <w:r>
        <w:t>CHƯƠNG 6. KẾT QUẢ VÀ THẢO LUẬN</w:t>
      </w:r>
      <w:r>
        <w:tab/>
      </w:r>
      <w:r>
        <w:fldChar w:fldCharType="begin"/>
      </w:r>
      <w:r>
        <w:instrText xml:space="preserve"> PAGEREF _Toc17991 \h </w:instrText>
      </w:r>
      <w:r>
        <w:fldChar w:fldCharType="separate"/>
      </w:r>
      <w:r>
        <w:t>21</w:t>
      </w:r>
      <w:r>
        <w:fldChar w:fldCharType="end"/>
      </w:r>
      <w:r>
        <w:fldChar w:fldCharType="end"/>
      </w:r>
    </w:p>
    <w:p w14:paraId="0364B116">
      <w:pPr>
        <w:pStyle w:val="38"/>
        <w:tabs>
          <w:tab w:val="right" w:leader="dot" w:pos="9071"/>
        </w:tabs>
      </w:pPr>
      <w:r>
        <w:fldChar w:fldCharType="begin"/>
      </w:r>
      <w:r>
        <w:instrText xml:space="preserve"> HYPERLINK \l _Toc1947 </w:instrText>
      </w:r>
      <w:r>
        <w:fldChar w:fldCharType="separate"/>
      </w:r>
      <w:r>
        <w:t>6.1 Mức độ hoàn tất</w:t>
      </w:r>
      <w:r>
        <w:tab/>
      </w:r>
      <w:r>
        <w:fldChar w:fldCharType="begin"/>
      </w:r>
      <w:r>
        <w:instrText xml:space="preserve"> PAGEREF _Toc1947 \h </w:instrText>
      </w:r>
      <w:r>
        <w:fldChar w:fldCharType="separate"/>
      </w:r>
      <w:r>
        <w:t>21</w:t>
      </w:r>
      <w:r>
        <w:fldChar w:fldCharType="end"/>
      </w:r>
      <w:r>
        <w:fldChar w:fldCharType="end"/>
      </w:r>
    </w:p>
    <w:p w14:paraId="03D8A54E">
      <w:pPr>
        <w:pStyle w:val="38"/>
        <w:tabs>
          <w:tab w:val="right" w:leader="dot" w:pos="9071"/>
        </w:tabs>
      </w:pPr>
      <w:r>
        <w:fldChar w:fldCharType="begin"/>
      </w:r>
      <w:r>
        <w:instrText xml:space="preserve"> HYPERLINK \l _Toc5109 </w:instrText>
      </w:r>
      <w:r>
        <w:fldChar w:fldCharType="separate"/>
      </w:r>
      <w:r>
        <w:t>6.2 Chất lượng oracle tổng thể</w:t>
      </w:r>
      <w:r>
        <w:tab/>
      </w:r>
      <w:r>
        <w:fldChar w:fldCharType="begin"/>
      </w:r>
      <w:r>
        <w:instrText xml:space="preserve"> PAGEREF _Toc5109 \h </w:instrText>
      </w:r>
      <w:r>
        <w:fldChar w:fldCharType="separate"/>
      </w:r>
      <w:r>
        <w:t>21</w:t>
      </w:r>
      <w:r>
        <w:fldChar w:fldCharType="end"/>
      </w:r>
      <w:r>
        <w:fldChar w:fldCharType="end"/>
      </w:r>
    </w:p>
    <w:p w14:paraId="1A4E8D77">
      <w:pPr>
        <w:pStyle w:val="38"/>
        <w:tabs>
          <w:tab w:val="right" w:leader="dot" w:pos="9071"/>
        </w:tabs>
      </w:pPr>
      <w:r>
        <w:fldChar w:fldCharType="begin"/>
      </w:r>
      <w:r>
        <w:instrText xml:space="preserve"> HYPERLINK \l _Toc15315 </w:instrText>
      </w:r>
      <w:r>
        <w:fldChar w:fldCharType="separate"/>
      </w:r>
      <w:r>
        <w:t>6.3 Kết quả theo nguồn dữ liệu</w:t>
      </w:r>
      <w:r>
        <w:tab/>
      </w:r>
      <w:r>
        <w:fldChar w:fldCharType="begin"/>
      </w:r>
      <w:r>
        <w:instrText xml:space="preserve"> PAGEREF _Toc15315 \h </w:instrText>
      </w:r>
      <w:r>
        <w:fldChar w:fldCharType="separate"/>
      </w:r>
      <w:r>
        <w:t>22</w:t>
      </w:r>
      <w:r>
        <w:fldChar w:fldCharType="end"/>
      </w:r>
      <w:r>
        <w:fldChar w:fldCharType="end"/>
      </w:r>
    </w:p>
    <w:p w14:paraId="2EE834AA">
      <w:pPr>
        <w:pStyle w:val="38"/>
        <w:tabs>
          <w:tab w:val="right" w:leader="dot" w:pos="9071"/>
        </w:tabs>
      </w:pPr>
      <w:r>
        <w:fldChar w:fldCharType="begin"/>
      </w:r>
      <w:r>
        <w:instrText xml:space="preserve"> HYPERLINK \l _Toc25509 </w:instrText>
      </w:r>
      <w:r>
        <w:fldChar w:fldCharType="separate"/>
      </w:r>
      <w:r>
        <w:t>6.4 Coverage và quy mô suite</w:t>
      </w:r>
      <w:r>
        <w:tab/>
      </w:r>
      <w:r>
        <w:fldChar w:fldCharType="begin"/>
      </w:r>
      <w:r>
        <w:instrText xml:space="preserve"> PAGEREF _Toc25509 \h </w:instrText>
      </w:r>
      <w:r>
        <w:fldChar w:fldCharType="separate"/>
      </w:r>
      <w:r>
        <w:t>23</w:t>
      </w:r>
      <w:r>
        <w:fldChar w:fldCharType="end"/>
      </w:r>
      <w:r>
        <w:fldChar w:fldCharType="end"/>
      </w:r>
    </w:p>
    <w:p w14:paraId="3F6E26EE">
      <w:pPr>
        <w:pStyle w:val="38"/>
        <w:tabs>
          <w:tab w:val="right" w:leader="dot" w:pos="9071"/>
        </w:tabs>
      </w:pPr>
      <w:r>
        <w:fldChar w:fldCharType="begin"/>
      </w:r>
      <w:r>
        <w:instrText xml:space="preserve"> HYPERLINK \l _Toc15195 </w:instrText>
      </w:r>
      <w:r>
        <w:fldChar w:fldCharType="separate"/>
      </w:r>
      <w:r>
        <w:t>6.5 Thời gian sinh</w:t>
      </w:r>
      <w:r>
        <w:tab/>
      </w:r>
      <w:r>
        <w:fldChar w:fldCharType="begin"/>
      </w:r>
      <w:r>
        <w:instrText xml:space="preserve"> PAGEREF _Toc15195 \h </w:instrText>
      </w:r>
      <w:r>
        <w:fldChar w:fldCharType="separate"/>
      </w:r>
      <w:r>
        <w:t>23</w:t>
      </w:r>
      <w:r>
        <w:fldChar w:fldCharType="end"/>
      </w:r>
      <w:r>
        <w:fldChar w:fldCharType="end"/>
      </w:r>
    </w:p>
    <w:p w14:paraId="4D7F32B2">
      <w:pPr>
        <w:pStyle w:val="38"/>
        <w:tabs>
          <w:tab w:val="right" w:leader="dot" w:pos="9071"/>
        </w:tabs>
      </w:pPr>
      <w:r>
        <w:fldChar w:fldCharType="begin"/>
      </w:r>
      <w:r>
        <w:instrText xml:space="preserve"> HYPERLINK \l _Toc32363 </w:instrText>
      </w:r>
      <w:r>
        <w:fldChar w:fldCharType="separate"/>
      </w:r>
      <w:r>
        <w:t>6.6 Các bài cần ưu tiên điều tra</w:t>
      </w:r>
      <w:r>
        <w:tab/>
      </w:r>
      <w:r>
        <w:fldChar w:fldCharType="begin"/>
      </w:r>
      <w:r>
        <w:instrText xml:space="preserve"> PAGEREF _Toc32363 \h </w:instrText>
      </w:r>
      <w:r>
        <w:fldChar w:fldCharType="separate"/>
      </w:r>
      <w:r>
        <w:t>24</w:t>
      </w:r>
      <w:r>
        <w:fldChar w:fldCharType="end"/>
      </w:r>
      <w:r>
        <w:fldChar w:fldCharType="end"/>
      </w:r>
    </w:p>
    <w:p w14:paraId="5FE4E016">
      <w:pPr>
        <w:pStyle w:val="38"/>
        <w:tabs>
          <w:tab w:val="right" w:leader="dot" w:pos="9071"/>
        </w:tabs>
      </w:pPr>
      <w:r>
        <w:fldChar w:fldCharType="begin"/>
      </w:r>
      <w:r>
        <w:instrText xml:space="preserve"> HYPERLINK \l _Toc28564 </w:instrText>
      </w:r>
      <w:r>
        <w:fldChar w:fldCharType="separate"/>
      </w:r>
      <w:r>
        <w:t>6.7 Lỗi vận hành</w:t>
      </w:r>
      <w:r>
        <w:tab/>
      </w:r>
      <w:r>
        <w:fldChar w:fldCharType="begin"/>
      </w:r>
      <w:r>
        <w:instrText xml:space="preserve"> PAGEREF _Toc28564 \h </w:instrText>
      </w:r>
      <w:r>
        <w:fldChar w:fldCharType="separate"/>
      </w:r>
      <w:r>
        <w:t>25</w:t>
      </w:r>
      <w:r>
        <w:fldChar w:fldCharType="end"/>
      </w:r>
      <w:r>
        <w:fldChar w:fldCharType="end"/>
      </w:r>
    </w:p>
    <w:p w14:paraId="004BE819">
      <w:pPr>
        <w:pStyle w:val="38"/>
        <w:tabs>
          <w:tab w:val="right" w:leader="dot" w:pos="9071"/>
        </w:tabs>
      </w:pPr>
      <w:r>
        <w:fldChar w:fldCharType="begin"/>
      </w:r>
      <w:r>
        <w:instrText xml:space="preserve"> HYPERLINK \l _Toc25143 </w:instrText>
      </w:r>
      <w:r>
        <w:fldChar w:fldCharType="separate"/>
      </w:r>
      <w:r>
        <w:t>6.8 Đối chiếu thận trọng với CodeContests-O</w:t>
      </w:r>
      <w:r>
        <w:tab/>
      </w:r>
      <w:r>
        <w:fldChar w:fldCharType="begin"/>
      </w:r>
      <w:r>
        <w:instrText xml:space="preserve"> PAGEREF _Toc25143 \h </w:instrText>
      </w:r>
      <w:r>
        <w:fldChar w:fldCharType="separate"/>
      </w:r>
      <w:r>
        <w:t>26</w:t>
      </w:r>
      <w:r>
        <w:fldChar w:fldCharType="end"/>
      </w:r>
      <w:r>
        <w:fldChar w:fldCharType="end"/>
      </w:r>
    </w:p>
    <w:p w14:paraId="5BCB7F19">
      <w:pPr>
        <w:pStyle w:val="38"/>
        <w:tabs>
          <w:tab w:val="right" w:leader="dot" w:pos="9071"/>
        </w:tabs>
      </w:pPr>
      <w:r>
        <w:fldChar w:fldCharType="begin"/>
      </w:r>
      <w:r>
        <w:instrText xml:space="preserve"> HYPERLINK \l _Toc6246 </w:instrText>
      </w:r>
      <w:r>
        <w:fldChar w:fldCharType="separate"/>
      </w:r>
      <w:r>
        <w:t>6.9 Trả lời câu hỏi nghiên cứu</w:t>
      </w:r>
      <w:r>
        <w:tab/>
      </w:r>
      <w:r>
        <w:fldChar w:fldCharType="begin"/>
      </w:r>
      <w:r>
        <w:instrText xml:space="preserve"> PAGEREF _Toc6246 \h </w:instrText>
      </w:r>
      <w:r>
        <w:fldChar w:fldCharType="separate"/>
      </w:r>
      <w:r>
        <w:t>26</w:t>
      </w:r>
      <w:r>
        <w:fldChar w:fldCharType="end"/>
      </w:r>
      <w:r>
        <w:fldChar w:fldCharType="end"/>
      </w:r>
    </w:p>
    <w:p w14:paraId="1CF75ACB">
      <w:pPr>
        <w:pStyle w:val="37"/>
        <w:tabs>
          <w:tab w:val="right" w:leader="dot" w:pos="9071"/>
        </w:tabs>
      </w:pPr>
      <w:r>
        <w:fldChar w:fldCharType="begin"/>
      </w:r>
      <w:r>
        <w:instrText xml:space="preserve"> HYPERLINK \l _Toc27201 </w:instrText>
      </w:r>
      <w:r>
        <w:fldChar w:fldCharType="separate"/>
      </w:r>
      <w:r>
        <w:t>CHƯƠNG 7. GIỚI HẠN, HƯỚNG PHÁT TRIỂN VÀ KẾT LUẬN</w:t>
      </w:r>
      <w:r>
        <w:tab/>
      </w:r>
      <w:r>
        <w:fldChar w:fldCharType="begin"/>
      </w:r>
      <w:r>
        <w:instrText xml:space="preserve"> PAGEREF _Toc27201 \h </w:instrText>
      </w:r>
      <w:r>
        <w:fldChar w:fldCharType="separate"/>
      </w:r>
      <w:r>
        <w:t>27</w:t>
      </w:r>
      <w:r>
        <w:fldChar w:fldCharType="end"/>
      </w:r>
      <w:r>
        <w:fldChar w:fldCharType="end"/>
      </w:r>
    </w:p>
    <w:p w14:paraId="047FA6AD">
      <w:pPr>
        <w:pStyle w:val="38"/>
        <w:tabs>
          <w:tab w:val="right" w:leader="dot" w:pos="9071"/>
        </w:tabs>
      </w:pPr>
      <w:r>
        <w:fldChar w:fldCharType="begin"/>
      </w:r>
      <w:r>
        <w:instrText xml:space="preserve"> HYPERLINK \l _Toc31592 </w:instrText>
      </w:r>
      <w:r>
        <w:fldChar w:fldCharType="separate"/>
      </w:r>
      <w:r>
        <w:t>7.1 Nguy cơ đối với độ giá trị</w:t>
      </w:r>
      <w:r>
        <w:tab/>
      </w:r>
      <w:r>
        <w:fldChar w:fldCharType="begin"/>
      </w:r>
      <w:r>
        <w:instrText xml:space="preserve"> PAGEREF _Toc31592 \h </w:instrText>
      </w:r>
      <w:r>
        <w:fldChar w:fldCharType="separate"/>
      </w:r>
      <w:r>
        <w:t>27</w:t>
      </w:r>
      <w:r>
        <w:fldChar w:fldCharType="end"/>
      </w:r>
      <w:r>
        <w:fldChar w:fldCharType="end"/>
      </w:r>
    </w:p>
    <w:p w14:paraId="61BF4028">
      <w:pPr>
        <w:pStyle w:val="38"/>
        <w:tabs>
          <w:tab w:val="right" w:leader="dot" w:pos="9071"/>
        </w:tabs>
      </w:pPr>
      <w:r>
        <w:fldChar w:fldCharType="begin"/>
      </w:r>
      <w:r>
        <w:instrText xml:space="preserve"> HYPERLINK \l _Toc18429 </w:instrText>
      </w:r>
      <w:r>
        <w:fldChar w:fldCharType="separate"/>
      </w:r>
      <w:r>
        <w:t>7.2 Hướng phát triển</w:t>
      </w:r>
      <w:r>
        <w:tab/>
      </w:r>
      <w:r>
        <w:fldChar w:fldCharType="begin"/>
      </w:r>
      <w:r>
        <w:instrText xml:space="preserve"> PAGEREF _Toc18429 \h </w:instrText>
      </w:r>
      <w:r>
        <w:fldChar w:fldCharType="separate"/>
      </w:r>
      <w:r>
        <w:t>27</w:t>
      </w:r>
      <w:r>
        <w:fldChar w:fldCharType="end"/>
      </w:r>
      <w:r>
        <w:fldChar w:fldCharType="end"/>
      </w:r>
    </w:p>
    <w:p w14:paraId="17C75C14">
      <w:pPr>
        <w:pStyle w:val="38"/>
        <w:tabs>
          <w:tab w:val="right" w:leader="dot" w:pos="9071"/>
        </w:tabs>
      </w:pPr>
      <w:r>
        <w:fldChar w:fldCharType="begin"/>
      </w:r>
      <w:r>
        <w:instrText xml:space="preserve"> HYPERLINK \l _Toc25999 </w:instrText>
      </w:r>
      <w:r>
        <w:fldChar w:fldCharType="separate"/>
      </w:r>
      <w:r>
        <w:t>7.3 Kết luận</w:t>
      </w:r>
      <w:r>
        <w:tab/>
      </w:r>
      <w:r>
        <w:fldChar w:fldCharType="begin"/>
      </w:r>
      <w:r>
        <w:instrText xml:space="preserve"> PAGEREF _Toc25999 \h </w:instrText>
      </w:r>
      <w:r>
        <w:fldChar w:fldCharType="separate"/>
      </w:r>
      <w:r>
        <w:t>28</w:t>
      </w:r>
      <w:r>
        <w:fldChar w:fldCharType="end"/>
      </w:r>
      <w:r>
        <w:fldChar w:fldCharType="end"/>
      </w:r>
    </w:p>
    <w:p w14:paraId="7E0D8743">
      <w:pPr>
        <w:pStyle w:val="37"/>
        <w:tabs>
          <w:tab w:val="right" w:leader="dot" w:pos="9071"/>
        </w:tabs>
      </w:pPr>
      <w:r>
        <w:fldChar w:fldCharType="begin"/>
      </w:r>
      <w:r>
        <w:instrText xml:space="preserve"> HYPERLINK \l _Toc14486 </w:instrText>
      </w:r>
      <w:r>
        <w:fldChar w:fldCharType="separate"/>
      </w:r>
      <w:r>
        <w:t>TÀI LIỆU THAM KHẢO</w:t>
      </w:r>
      <w:r>
        <w:tab/>
      </w:r>
      <w:r>
        <w:fldChar w:fldCharType="begin"/>
      </w:r>
      <w:r>
        <w:instrText xml:space="preserve"> PAGEREF _Toc14486 \h </w:instrText>
      </w:r>
      <w:r>
        <w:fldChar w:fldCharType="separate"/>
      </w:r>
      <w:r>
        <w:t>29</w:t>
      </w:r>
      <w:r>
        <w:fldChar w:fldCharType="end"/>
      </w:r>
      <w:r>
        <w:fldChar w:fldCharType="end"/>
      </w:r>
    </w:p>
    <w:p w14:paraId="17FAA495">
      <w:pPr>
        <w:pStyle w:val="37"/>
        <w:tabs>
          <w:tab w:val="right" w:leader="dot" w:pos="9071"/>
        </w:tabs>
      </w:pPr>
      <w:r>
        <w:fldChar w:fldCharType="begin"/>
      </w:r>
      <w:r>
        <w:instrText xml:space="preserve"> HYPERLINK \l _Toc23360 </w:instrText>
      </w:r>
      <w:r>
        <w:fldChar w:fldCharType="separate"/>
      </w:r>
      <w:r>
        <w:t>PHỤ LỤC A. KẾT QUẢ THÀNH CÔNG GẦN NHẤT THEO TỪNG BÀI</w:t>
      </w:r>
      <w:r>
        <w:tab/>
      </w:r>
      <w:r>
        <w:fldChar w:fldCharType="begin"/>
      </w:r>
      <w:r>
        <w:instrText xml:space="preserve"> PAGEREF _Toc23360 \h </w:instrText>
      </w:r>
      <w:r>
        <w:fldChar w:fldCharType="separate"/>
      </w:r>
      <w:r>
        <w:t>30</w:t>
      </w:r>
      <w:r>
        <w:fldChar w:fldCharType="end"/>
      </w:r>
      <w:r>
        <w:fldChar w:fldCharType="end"/>
      </w:r>
    </w:p>
    <w:p w14:paraId="314D32AE">
      <w:pPr>
        <w:pStyle w:val="37"/>
        <w:tabs>
          <w:tab w:val="right" w:leader="dot" w:pos="9071"/>
        </w:tabs>
      </w:pPr>
      <w:r>
        <w:fldChar w:fldCharType="begin"/>
      </w:r>
      <w:r>
        <w:instrText xml:space="preserve"> HYPERLINK \l _Toc820 </w:instrText>
      </w:r>
      <w:r>
        <w:fldChar w:fldCharType="separate"/>
      </w:r>
      <w:r>
        <w:t>PHỤ LỤC B. TRẠNG THÁI BATCH</w:t>
      </w:r>
      <w:r>
        <w:tab/>
      </w:r>
      <w:r>
        <w:fldChar w:fldCharType="begin"/>
      </w:r>
      <w:r>
        <w:instrText xml:space="preserve"> PAGEREF _Toc820 \h </w:instrText>
      </w:r>
      <w:r>
        <w:fldChar w:fldCharType="separate"/>
      </w:r>
      <w:r>
        <w:t>33</w:t>
      </w:r>
      <w:r>
        <w:fldChar w:fldCharType="end"/>
      </w:r>
      <w:r>
        <w:fldChar w:fldCharType="end"/>
      </w:r>
    </w:p>
    <w:p w14:paraId="662A34E3">
      <w:pPr>
        <w:pStyle w:val="38"/>
        <w:tabs>
          <w:tab w:val="right" w:leader="dot" w:pos="9071"/>
        </w:tabs>
      </w:pPr>
      <w:r>
        <w:fldChar w:fldCharType="begin"/>
      </w:r>
      <w:r>
        <w:instrText xml:space="preserve"> HYPERLINK \l _Toc29167 </w:instrText>
      </w:r>
      <w:r>
        <w:fldChar w:fldCharType="separate"/>
      </w:r>
      <w:r>
        <w:t>B.1 Lần thử gần nhất bị lỗi</w:t>
      </w:r>
      <w:r>
        <w:tab/>
      </w:r>
      <w:r>
        <w:fldChar w:fldCharType="begin"/>
      </w:r>
      <w:r>
        <w:instrText xml:space="preserve"> PAGEREF _Toc29167 \h </w:instrText>
      </w:r>
      <w:r>
        <w:fldChar w:fldCharType="separate"/>
      </w:r>
      <w:r>
        <w:t>33</w:t>
      </w:r>
      <w:r>
        <w:fldChar w:fldCharType="end"/>
      </w:r>
      <w:r>
        <w:fldChar w:fldCharType="end"/>
      </w:r>
    </w:p>
    <w:p w14:paraId="03D6ACF3">
      <w:pPr>
        <w:pStyle w:val="38"/>
        <w:tabs>
          <w:tab w:val="right" w:leader="dot" w:pos="9071"/>
        </w:tabs>
      </w:pPr>
      <w:r>
        <w:fldChar w:fldCharType="begin"/>
      </w:r>
      <w:r>
        <w:instrText xml:space="preserve"> HYPERLINK \l _Toc28327 </w:instrText>
      </w:r>
      <w:r>
        <w:fldChar w:fldCharType="separate"/>
      </w:r>
      <w:r>
        <w:t>B.2 Bản đồ artifact</w:t>
      </w:r>
      <w:r>
        <w:tab/>
      </w:r>
      <w:r>
        <w:fldChar w:fldCharType="begin"/>
      </w:r>
      <w:r>
        <w:instrText xml:space="preserve"> PAGEREF _Toc28327 \h </w:instrText>
      </w:r>
      <w:r>
        <w:fldChar w:fldCharType="separate"/>
      </w:r>
      <w:r>
        <w:t>33</w:t>
      </w:r>
      <w:r>
        <w:fldChar w:fldCharType="end"/>
      </w:r>
      <w:r>
        <w:fldChar w:fldCharType="end"/>
      </w:r>
    </w:p>
    <w:p w14:paraId="24577FCC">
      <w:pPr>
        <w:pStyle w:val="37"/>
        <w:tabs>
          <w:tab w:val="right" w:leader="dot" w:pos="9071"/>
        </w:tabs>
      </w:pPr>
      <w:r>
        <w:fldChar w:fldCharType="begin"/>
      </w:r>
      <w:r>
        <w:instrText xml:space="preserve"> HYPERLINK \l _Toc26547 </w:instrText>
      </w:r>
      <w:r>
        <w:fldChar w:fldCharType="separate"/>
      </w:r>
      <w:r>
        <w:t>PHỤ LỤC C. KIỂM TRA CHẤT LƯỢNG TÀI LIỆU</w:t>
      </w:r>
      <w:r>
        <w:tab/>
      </w:r>
      <w:r>
        <w:fldChar w:fldCharType="begin"/>
      </w:r>
      <w:r>
        <w:instrText xml:space="preserve"> PAGEREF _Toc26547 \h </w:instrText>
      </w:r>
      <w:r>
        <w:fldChar w:fldCharType="separate"/>
      </w:r>
      <w:r>
        <w:t>34</w:t>
      </w:r>
      <w:r>
        <w:fldChar w:fldCharType="end"/>
      </w:r>
      <w:r>
        <w:fldChar w:fldCharType="end"/>
      </w:r>
    </w:p>
    <w:p w14:paraId="56170FA2">
      <w:pPr>
        <w:ind w:firstLine="0"/>
      </w:pPr>
      <w:r>
        <w:fldChar w:fldCharType="end"/>
      </w:r>
    </w:p>
    <w:p w14:paraId="0E5A7BED">
      <w:pPr>
        <w:pStyle w:val="2"/>
      </w:pPr>
      <w:bookmarkStart w:id="3" w:name="_Toc29304"/>
      <w:r>
        <w:t>DANH MỤC HÌNH</w:t>
      </w:r>
      <w:bookmarkEnd w:id="3"/>
    </w:p>
    <w:p w14:paraId="36F450AC">
      <w:pPr>
        <w:pStyle w:val="23"/>
        <w:ind w:left="454" w:hanging="198"/>
      </w:pPr>
      <w:r>
        <w:t>Hình 2.1. Phân bố ngôn ngữ và trạng thái submission trong Project CodeNet.</w:t>
      </w:r>
    </w:p>
    <w:p w14:paraId="29849BB3">
      <w:pPr>
        <w:pStyle w:val="23"/>
        <w:ind w:left="454" w:hanging="198"/>
      </w:pPr>
      <w:r>
        <w:t>Hình 2.2. Khung sinh testcase lặp dựa trên feedback của CodeContests-O.</w:t>
      </w:r>
    </w:p>
    <w:p w14:paraId="4C683FA9">
      <w:pPr>
        <w:pStyle w:val="23"/>
        <w:ind w:left="454" w:hanging="198"/>
      </w:pPr>
      <w:r>
        <w:t>Hình 2.3. Pareto TPR–TNR của các bộ dữ liệu CodeContests.</w:t>
      </w:r>
    </w:p>
    <w:p w14:paraId="1DF2A906">
      <w:pPr>
        <w:pStyle w:val="23"/>
        <w:ind w:left="454" w:hanging="198"/>
      </w:pPr>
      <w:r>
        <w:t>Hình 2.4. Chuỗi chứng nhận trong mô hình coding agent làm test-suite auditor.</w:t>
      </w:r>
    </w:p>
    <w:p w14:paraId="2A792D5C">
      <w:pPr>
        <w:pStyle w:val="23"/>
        <w:ind w:left="454" w:hanging="198"/>
      </w:pPr>
      <w:r>
        <w:t>Hình 3.1. Kiến trúc logic của Final Testcase Generator.</w:t>
      </w:r>
    </w:p>
    <w:p w14:paraId="616B8AC8">
      <w:pPr>
        <w:pStyle w:val="23"/>
        <w:ind w:left="454" w:hanging="198"/>
      </w:pPr>
      <w:r>
        <w:t>Hình 6.1. Phân bố TPR–TNR theo từng bài.</w:t>
      </w:r>
    </w:p>
    <w:p w14:paraId="7413ECFA">
      <w:pPr>
        <w:pStyle w:val="23"/>
        <w:ind w:left="454" w:hanging="198"/>
      </w:pPr>
      <w:r>
        <w:t>Hình 6.2. Macro TPR và TNR theo nguồn dữ liệu.</w:t>
      </w:r>
    </w:p>
    <w:p w14:paraId="25D13DAC">
      <w:pPr>
        <w:pStyle w:val="23"/>
        <w:ind w:left="454" w:hanging="198"/>
      </w:pPr>
      <w:r>
        <w:t>Hình 6.3. Phân bố thời gian sinh và chứng nhận bộ test.</w:t>
      </w:r>
    </w:p>
    <w:p w14:paraId="5CB5164F">
      <w:pPr>
        <w:pStyle w:val="23"/>
        <w:ind w:left="454" w:hanging="198"/>
      </w:pPr>
      <w:r>
        <w:t>Hình 6.4. Nguyên nhân thất bại trong các batch hoàn tất.</w:t>
      </w:r>
    </w:p>
    <w:p w14:paraId="06B8E0B1">
      <w:pPr>
        <w:pStyle w:val="2"/>
      </w:pPr>
      <w:bookmarkStart w:id="4" w:name="_Toc10970"/>
      <w:r>
        <w:t>DANH MỤC TỪ VIẾT TẮT</w:t>
      </w:r>
      <w:bookmarkEnd w:id="4"/>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6346269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304" w:type="dxa"/>
            <w:shd w:val="clear" w:color="auto" w:fill="17365D"/>
            <w:tcMar>
              <w:top w:w="75" w:type="dxa"/>
              <w:left w:w="95" w:type="dxa"/>
              <w:bottom w:w="75" w:type="dxa"/>
              <w:right w:w="95" w:type="dxa"/>
            </w:tcMar>
            <w:vAlign w:val="center"/>
          </w:tcPr>
          <w:p w14:paraId="5EC1D6E2">
            <w:pPr>
              <w:spacing w:after="0"/>
              <w:ind w:firstLine="0"/>
              <w:jc w:val="center"/>
            </w:pPr>
            <w:r>
              <w:rPr>
                <w:rFonts w:ascii="Times New Roman" w:hAnsi="Times New Roman"/>
                <w:b/>
                <w:color w:val="FFFFFF"/>
                <w:sz w:val="18"/>
              </w:rPr>
              <w:t>Từ viết tắt</w:t>
            </w:r>
          </w:p>
        </w:tc>
        <w:tc>
          <w:tcPr>
            <w:tcW w:w="2948" w:type="dxa"/>
            <w:shd w:val="clear" w:color="auto" w:fill="17365D"/>
            <w:tcMar>
              <w:top w:w="75" w:type="dxa"/>
              <w:left w:w="95" w:type="dxa"/>
              <w:bottom w:w="75" w:type="dxa"/>
              <w:right w:w="95" w:type="dxa"/>
            </w:tcMar>
            <w:vAlign w:val="center"/>
          </w:tcPr>
          <w:p w14:paraId="6895C1DB">
            <w:pPr>
              <w:spacing w:after="0"/>
              <w:ind w:firstLine="0"/>
              <w:jc w:val="center"/>
            </w:pPr>
            <w:r>
              <w:rPr>
                <w:rFonts w:ascii="Times New Roman" w:hAnsi="Times New Roman"/>
                <w:b/>
                <w:color w:val="FFFFFF"/>
                <w:sz w:val="18"/>
              </w:rPr>
              <w:t>Tiếng Anh</w:t>
            </w:r>
          </w:p>
        </w:tc>
        <w:tc>
          <w:tcPr>
            <w:tcW w:w="4649" w:type="dxa"/>
            <w:shd w:val="clear" w:color="auto" w:fill="17365D"/>
            <w:tcMar>
              <w:top w:w="75" w:type="dxa"/>
              <w:left w:w="95" w:type="dxa"/>
              <w:bottom w:w="75" w:type="dxa"/>
              <w:right w:w="95" w:type="dxa"/>
            </w:tcMar>
            <w:vAlign w:val="center"/>
          </w:tcPr>
          <w:p w14:paraId="084FED97">
            <w:pPr>
              <w:spacing w:after="0"/>
              <w:ind w:firstLine="0"/>
              <w:jc w:val="center"/>
            </w:pPr>
            <w:r>
              <w:rPr>
                <w:rFonts w:ascii="Times New Roman" w:hAnsi="Times New Roman"/>
                <w:b/>
                <w:color w:val="FFFFFF"/>
                <w:sz w:val="18"/>
              </w:rPr>
              <w:t>Diễn giải</w:t>
            </w:r>
          </w:p>
        </w:tc>
      </w:tr>
      <w:tr w14:paraId="10BB81C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1DD75331">
            <w:pPr>
              <w:spacing w:after="0" w:line="252" w:lineRule="auto"/>
              <w:ind w:firstLine="0"/>
              <w:jc w:val="left"/>
            </w:pPr>
            <w:r>
              <w:rPr>
                <w:rFonts w:ascii="Times New Roman" w:hAnsi="Times New Roman"/>
                <w:sz w:val="18"/>
              </w:rPr>
              <w:t>AC</w:t>
            </w:r>
          </w:p>
        </w:tc>
        <w:tc>
          <w:tcPr>
            <w:tcW w:w="2948" w:type="dxa"/>
            <w:tcMar>
              <w:top w:w="75" w:type="dxa"/>
              <w:left w:w="95" w:type="dxa"/>
              <w:bottom w:w="75" w:type="dxa"/>
              <w:right w:w="95" w:type="dxa"/>
            </w:tcMar>
            <w:vAlign w:val="center"/>
          </w:tcPr>
          <w:p w14:paraId="2907334A">
            <w:pPr>
              <w:spacing w:after="0" w:line="252" w:lineRule="auto"/>
              <w:ind w:firstLine="0"/>
              <w:jc w:val="left"/>
            </w:pPr>
            <w:r>
              <w:rPr>
                <w:rFonts w:ascii="Times New Roman" w:hAnsi="Times New Roman"/>
                <w:sz w:val="18"/>
              </w:rPr>
              <w:t>Accepted</w:t>
            </w:r>
          </w:p>
        </w:tc>
        <w:tc>
          <w:tcPr>
            <w:tcW w:w="4649" w:type="dxa"/>
            <w:tcMar>
              <w:top w:w="75" w:type="dxa"/>
              <w:left w:w="95" w:type="dxa"/>
              <w:bottom w:w="75" w:type="dxa"/>
              <w:right w:w="95" w:type="dxa"/>
            </w:tcMar>
            <w:vAlign w:val="center"/>
          </w:tcPr>
          <w:p w14:paraId="62AD657F">
            <w:pPr>
              <w:spacing w:after="0" w:line="252" w:lineRule="auto"/>
              <w:ind w:firstLine="0"/>
              <w:jc w:val="left"/>
            </w:pPr>
            <w:r>
              <w:rPr>
                <w:rFonts w:ascii="Times New Roman" w:hAnsi="Times New Roman"/>
                <w:sz w:val="18"/>
              </w:rPr>
              <w:t>Chương trình được nguồn dữ liệu ghi nhận là đúng</w:t>
            </w:r>
          </w:p>
        </w:tc>
      </w:tr>
      <w:tr w14:paraId="37AA3E3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25E106D6">
            <w:pPr>
              <w:spacing w:after="0" w:line="252" w:lineRule="auto"/>
              <w:ind w:firstLine="0"/>
              <w:jc w:val="left"/>
            </w:pPr>
            <w:r>
              <w:rPr>
                <w:rFonts w:ascii="Times New Roman" w:hAnsi="Times New Roman"/>
                <w:sz w:val="18"/>
              </w:rPr>
              <w:t>WA</w:t>
            </w:r>
          </w:p>
        </w:tc>
        <w:tc>
          <w:tcPr>
            <w:tcW w:w="2948" w:type="dxa"/>
            <w:shd w:val="clear" w:color="auto" w:fill="F5F7F9"/>
            <w:tcMar>
              <w:top w:w="75" w:type="dxa"/>
              <w:left w:w="95" w:type="dxa"/>
              <w:bottom w:w="75" w:type="dxa"/>
              <w:right w:w="95" w:type="dxa"/>
            </w:tcMar>
            <w:vAlign w:val="center"/>
          </w:tcPr>
          <w:p w14:paraId="382CF161">
            <w:pPr>
              <w:spacing w:after="0" w:line="252" w:lineRule="auto"/>
              <w:ind w:firstLine="0"/>
              <w:jc w:val="left"/>
            </w:pPr>
            <w:r>
              <w:rPr>
                <w:rFonts w:ascii="Times New Roman" w:hAnsi="Times New Roman"/>
                <w:sz w:val="18"/>
              </w:rPr>
              <w:t>Wrong Answer</w:t>
            </w:r>
          </w:p>
        </w:tc>
        <w:tc>
          <w:tcPr>
            <w:tcW w:w="4649" w:type="dxa"/>
            <w:shd w:val="clear" w:color="auto" w:fill="F5F7F9"/>
            <w:tcMar>
              <w:top w:w="75" w:type="dxa"/>
              <w:left w:w="95" w:type="dxa"/>
              <w:bottom w:w="75" w:type="dxa"/>
              <w:right w:w="95" w:type="dxa"/>
            </w:tcMar>
            <w:vAlign w:val="center"/>
          </w:tcPr>
          <w:p w14:paraId="0C664B14">
            <w:pPr>
              <w:spacing w:after="0" w:line="252" w:lineRule="auto"/>
              <w:ind w:firstLine="0"/>
              <w:jc w:val="left"/>
            </w:pPr>
            <w:r>
              <w:rPr>
                <w:rFonts w:ascii="Times New Roman" w:hAnsi="Times New Roman"/>
                <w:sz w:val="18"/>
              </w:rPr>
              <w:t>Chương trình cho kết quả sai</w:t>
            </w:r>
          </w:p>
        </w:tc>
      </w:tr>
      <w:tr w14:paraId="5767514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7F07D0A6">
            <w:pPr>
              <w:spacing w:after="0" w:line="252" w:lineRule="auto"/>
              <w:ind w:firstLine="0"/>
              <w:jc w:val="left"/>
            </w:pPr>
            <w:r>
              <w:rPr>
                <w:rFonts w:ascii="Times New Roman" w:hAnsi="Times New Roman"/>
                <w:sz w:val="18"/>
              </w:rPr>
              <w:t>CE</w:t>
            </w:r>
          </w:p>
        </w:tc>
        <w:tc>
          <w:tcPr>
            <w:tcW w:w="2948" w:type="dxa"/>
            <w:tcMar>
              <w:top w:w="75" w:type="dxa"/>
              <w:left w:w="95" w:type="dxa"/>
              <w:bottom w:w="75" w:type="dxa"/>
              <w:right w:w="95" w:type="dxa"/>
            </w:tcMar>
            <w:vAlign w:val="center"/>
          </w:tcPr>
          <w:p w14:paraId="4214F7B0">
            <w:pPr>
              <w:spacing w:after="0" w:line="252" w:lineRule="auto"/>
              <w:ind w:firstLine="0"/>
              <w:jc w:val="left"/>
            </w:pPr>
            <w:r>
              <w:rPr>
                <w:rFonts w:ascii="Times New Roman" w:hAnsi="Times New Roman"/>
                <w:sz w:val="18"/>
              </w:rPr>
              <w:t>Compilation Error</w:t>
            </w:r>
          </w:p>
        </w:tc>
        <w:tc>
          <w:tcPr>
            <w:tcW w:w="4649" w:type="dxa"/>
            <w:tcMar>
              <w:top w:w="75" w:type="dxa"/>
              <w:left w:w="95" w:type="dxa"/>
              <w:bottom w:w="75" w:type="dxa"/>
              <w:right w:w="95" w:type="dxa"/>
            </w:tcMar>
            <w:vAlign w:val="center"/>
          </w:tcPr>
          <w:p w14:paraId="1E05A0BE">
            <w:pPr>
              <w:spacing w:after="0" w:line="252" w:lineRule="auto"/>
              <w:ind w:firstLine="0"/>
              <w:jc w:val="left"/>
            </w:pPr>
            <w:r>
              <w:rPr>
                <w:rFonts w:ascii="Times New Roman" w:hAnsi="Times New Roman"/>
                <w:sz w:val="18"/>
              </w:rPr>
              <w:t>Lỗi biên dịch</w:t>
            </w:r>
          </w:p>
        </w:tc>
      </w:tr>
      <w:tr w14:paraId="371C63F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60475346">
            <w:pPr>
              <w:spacing w:after="0" w:line="252" w:lineRule="auto"/>
              <w:ind w:firstLine="0"/>
              <w:jc w:val="left"/>
            </w:pPr>
            <w:r>
              <w:rPr>
                <w:rFonts w:ascii="Times New Roman" w:hAnsi="Times New Roman"/>
                <w:sz w:val="18"/>
              </w:rPr>
              <w:t>RE</w:t>
            </w:r>
          </w:p>
        </w:tc>
        <w:tc>
          <w:tcPr>
            <w:tcW w:w="2948" w:type="dxa"/>
            <w:shd w:val="clear" w:color="auto" w:fill="F5F7F9"/>
            <w:tcMar>
              <w:top w:w="75" w:type="dxa"/>
              <w:left w:w="95" w:type="dxa"/>
              <w:bottom w:w="75" w:type="dxa"/>
              <w:right w:w="95" w:type="dxa"/>
            </w:tcMar>
            <w:vAlign w:val="center"/>
          </w:tcPr>
          <w:p w14:paraId="5A9F2E5A">
            <w:pPr>
              <w:spacing w:after="0" w:line="252" w:lineRule="auto"/>
              <w:ind w:firstLine="0"/>
              <w:jc w:val="left"/>
            </w:pPr>
            <w:r>
              <w:rPr>
                <w:rFonts w:ascii="Times New Roman" w:hAnsi="Times New Roman"/>
                <w:sz w:val="18"/>
              </w:rPr>
              <w:t>Runtime Error</w:t>
            </w:r>
          </w:p>
        </w:tc>
        <w:tc>
          <w:tcPr>
            <w:tcW w:w="4649" w:type="dxa"/>
            <w:shd w:val="clear" w:color="auto" w:fill="F5F7F9"/>
            <w:tcMar>
              <w:top w:w="75" w:type="dxa"/>
              <w:left w:w="95" w:type="dxa"/>
              <w:bottom w:w="75" w:type="dxa"/>
              <w:right w:w="95" w:type="dxa"/>
            </w:tcMar>
            <w:vAlign w:val="center"/>
          </w:tcPr>
          <w:p w14:paraId="5819FB73">
            <w:pPr>
              <w:spacing w:after="0" w:line="252" w:lineRule="auto"/>
              <w:ind w:firstLine="0"/>
              <w:jc w:val="left"/>
            </w:pPr>
            <w:r>
              <w:rPr>
                <w:rFonts w:ascii="Times New Roman" w:hAnsi="Times New Roman"/>
                <w:sz w:val="18"/>
              </w:rPr>
              <w:t>Lỗi trong khi chạy</w:t>
            </w:r>
          </w:p>
        </w:tc>
      </w:tr>
      <w:tr w14:paraId="7DBA5B8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414ECE9E">
            <w:pPr>
              <w:spacing w:after="0" w:line="252" w:lineRule="auto"/>
              <w:ind w:firstLine="0"/>
              <w:jc w:val="left"/>
            </w:pPr>
            <w:r>
              <w:rPr>
                <w:rFonts w:ascii="Times New Roman" w:hAnsi="Times New Roman"/>
                <w:sz w:val="18"/>
              </w:rPr>
              <w:t>TLE</w:t>
            </w:r>
          </w:p>
        </w:tc>
        <w:tc>
          <w:tcPr>
            <w:tcW w:w="2948" w:type="dxa"/>
            <w:tcMar>
              <w:top w:w="75" w:type="dxa"/>
              <w:left w:w="95" w:type="dxa"/>
              <w:bottom w:w="75" w:type="dxa"/>
              <w:right w:w="95" w:type="dxa"/>
            </w:tcMar>
            <w:vAlign w:val="center"/>
          </w:tcPr>
          <w:p w14:paraId="616BAF71">
            <w:pPr>
              <w:spacing w:after="0" w:line="252" w:lineRule="auto"/>
              <w:ind w:firstLine="0"/>
              <w:jc w:val="left"/>
            </w:pPr>
            <w:r>
              <w:rPr>
                <w:rFonts w:ascii="Times New Roman" w:hAnsi="Times New Roman"/>
                <w:sz w:val="18"/>
              </w:rPr>
              <w:t>Time Limit Exceeded</w:t>
            </w:r>
          </w:p>
        </w:tc>
        <w:tc>
          <w:tcPr>
            <w:tcW w:w="4649" w:type="dxa"/>
            <w:tcMar>
              <w:top w:w="75" w:type="dxa"/>
              <w:left w:w="95" w:type="dxa"/>
              <w:bottom w:w="75" w:type="dxa"/>
              <w:right w:w="95" w:type="dxa"/>
            </w:tcMar>
            <w:vAlign w:val="center"/>
          </w:tcPr>
          <w:p w14:paraId="2E1FDB09">
            <w:pPr>
              <w:spacing w:after="0" w:line="252" w:lineRule="auto"/>
              <w:ind w:firstLine="0"/>
              <w:jc w:val="left"/>
            </w:pPr>
            <w:r>
              <w:rPr>
                <w:rFonts w:ascii="Times New Roman" w:hAnsi="Times New Roman"/>
                <w:sz w:val="18"/>
              </w:rPr>
              <w:t>Vượt giới hạn thời gian</w:t>
            </w:r>
          </w:p>
        </w:tc>
      </w:tr>
      <w:tr w14:paraId="10E8909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40791914">
            <w:pPr>
              <w:spacing w:after="0" w:line="252" w:lineRule="auto"/>
              <w:ind w:firstLine="0"/>
              <w:jc w:val="left"/>
            </w:pPr>
            <w:r>
              <w:rPr>
                <w:rFonts w:ascii="Times New Roman" w:hAnsi="Times New Roman"/>
                <w:sz w:val="18"/>
              </w:rPr>
              <w:t>LLM</w:t>
            </w:r>
          </w:p>
        </w:tc>
        <w:tc>
          <w:tcPr>
            <w:tcW w:w="2948" w:type="dxa"/>
            <w:shd w:val="clear" w:color="auto" w:fill="F5F7F9"/>
            <w:tcMar>
              <w:top w:w="75" w:type="dxa"/>
              <w:left w:w="95" w:type="dxa"/>
              <w:bottom w:w="75" w:type="dxa"/>
              <w:right w:w="95" w:type="dxa"/>
            </w:tcMar>
            <w:vAlign w:val="center"/>
          </w:tcPr>
          <w:p w14:paraId="02AEBA4C">
            <w:pPr>
              <w:spacing w:after="0" w:line="252" w:lineRule="auto"/>
              <w:ind w:firstLine="0"/>
              <w:jc w:val="left"/>
            </w:pPr>
            <w:r>
              <w:rPr>
                <w:rFonts w:ascii="Times New Roman" w:hAnsi="Times New Roman"/>
                <w:sz w:val="18"/>
              </w:rPr>
              <w:t>Large Language Model</w:t>
            </w:r>
          </w:p>
        </w:tc>
        <w:tc>
          <w:tcPr>
            <w:tcW w:w="4649" w:type="dxa"/>
            <w:shd w:val="clear" w:color="auto" w:fill="F5F7F9"/>
            <w:tcMar>
              <w:top w:w="75" w:type="dxa"/>
              <w:left w:w="95" w:type="dxa"/>
              <w:bottom w:w="75" w:type="dxa"/>
              <w:right w:w="95" w:type="dxa"/>
            </w:tcMar>
            <w:vAlign w:val="center"/>
          </w:tcPr>
          <w:p w14:paraId="03E6E231">
            <w:pPr>
              <w:spacing w:after="0" w:line="252" w:lineRule="auto"/>
              <w:ind w:firstLine="0"/>
              <w:jc w:val="left"/>
            </w:pPr>
            <w:r>
              <w:rPr>
                <w:rFonts w:ascii="Times New Roman" w:hAnsi="Times New Roman"/>
                <w:sz w:val="18"/>
              </w:rPr>
              <w:t>Mô hình ngôn ngữ lớn</w:t>
            </w:r>
          </w:p>
        </w:tc>
      </w:tr>
      <w:tr w14:paraId="19E14A3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39542EFE">
            <w:pPr>
              <w:spacing w:after="0" w:line="252" w:lineRule="auto"/>
              <w:ind w:firstLine="0"/>
              <w:jc w:val="left"/>
            </w:pPr>
            <w:r>
              <w:rPr>
                <w:rFonts w:ascii="Times New Roman" w:hAnsi="Times New Roman"/>
                <w:sz w:val="18"/>
              </w:rPr>
              <w:t>SUT</w:t>
            </w:r>
          </w:p>
        </w:tc>
        <w:tc>
          <w:tcPr>
            <w:tcW w:w="2948" w:type="dxa"/>
            <w:tcMar>
              <w:top w:w="75" w:type="dxa"/>
              <w:left w:w="95" w:type="dxa"/>
              <w:bottom w:w="75" w:type="dxa"/>
              <w:right w:w="95" w:type="dxa"/>
            </w:tcMar>
            <w:vAlign w:val="center"/>
          </w:tcPr>
          <w:p w14:paraId="7B7C7105">
            <w:pPr>
              <w:spacing w:after="0" w:line="252" w:lineRule="auto"/>
              <w:ind w:firstLine="0"/>
              <w:jc w:val="left"/>
            </w:pPr>
            <w:r>
              <w:rPr>
                <w:rFonts w:ascii="Times New Roman" w:hAnsi="Times New Roman"/>
                <w:sz w:val="18"/>
              </w:rPr>
              <w:t>System Under Test</w:t>
            </w:r>
          </w:p>
        </w:tc>
        <w:tc>
          <w:tcPr>
            <w:tcW w:w="4649" w:type="dxa"/>
            <w:tcMar>
              <w:top w:w="75" w:type="dxa"/>
              <w:left w:w="95" w:type="dxa"/>
              <w:bottom w:w="75" w:type="dxa"/>
              <w:right w:w="95" w:type="dxa"/>
            </w:tcMar>
            <w:vAlign w:val="center"/>
          </w:tcPr>
          <w:p w14:paraId="369C2586">
            <w:pPr>
              <w:spacing w:after="0" w:line="252" w:lineRule="auto"/>
              <w:ind w:firstLine="0"/>
              <w:jc w:val="left"/>
            </w:pPr>
            <w:r>
              <w:rPr>
                <w:rFonts w:ascii="Times New Roman" w:hAnsi="Times New Roman"/>
                <w:sz w:val="18"/>
              </w:rPr>
              <w:t>Đối tượng được kiểm thử</w:t>
            </w:r>
          </w:p>
        </w:tc>
      </w:tr>
      <w:tr w14:paraId="4A04BA5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66C20A49">
            <w:pPr>
              <w:spacing w:after="0" w:line="252" w:lineRule="auto"/>
              <w:ind w:firstLine="0"/>
              <w:jc w:val="left"/>
            </w:pPr>
            <w:r>
              <w:rPr>
                <w:rFonts w:ascii="Times New Roman" w:hAnsi="Times New Roman"/>
                <w:sz w:val="18"/>
              </w:rPr>
              <w:t>TPR</w:t>
            </w:r>
          </w:p>
        </w:tc>
        <w:tc>
          <w:tcPr>
            <w:tcW w:w="2948" w:type="dxa"/>
            <w:shd w:val="clear" w:color="auto" w:fill="F5F7F9"/>
            <w:tcMar>
              <w:top w:w="75" w:type="dxa"/>
              <w:left w:w="95" w:type="dxa"/>
              <w:bottom w:w="75" w:type="dxa"/>
              <w:right w:w="95" w:type="dxa"/>
            </w:tcMar>
            <w:vAlign w:val="center"/>
          </w:tcPr>
          <w:p w14:paraId="3799CBE3">
            <w:pPr>
              <w:spacing w:after="0" w:line="252" w:lineRule="auto"/>
              <w:ind w:firstLine="0"/>
              <w:jc w:val="left"/>
            </w:pPr>
            <w:r>
              <w:rPr>
                <w:rFonts w:ascii="Times New Roman" w:hAnsi="Times New Roman"/>
                <w:sz w:val="18"/>
              </w:rPr>
              <w:t>True Positive Rate</w:t>
            </w:r>
          </w:p>
        </w:tc>
        <w:tc>
          <w:tcPr>
            <w:tcW w:w="4649" w:type="dxa"/>
            <w:shd w:val="clear" w:color="auto" w:fill="F5F7F9"/>
            <w:tcMar>
              <w:top w:w="75" w:type="dxa"/>
              <w:left w:w="95" w:type="dxa"/>
              <w:bottom w:w="75" w:type="dxa"/>
              <w:right w:w="95" w:type="dxa"/>
            </w:tcMar>
            <w:vAlign w:val="center"/>
          </w:tcPr>
          <w:p w14:paraId="42478EF8">
            <w:pPr>
              <w:spacing w:after="0" w:line="252" w:lineRule="auto"/>
              <w:ind w:firstLine="0"/>
              <w:jc w:val="left"/>
            </w:pPr>
            <w:r>
              <w:rPr>
                <w:rFonts w:ascii="Times New Roman" w:hAnsi="Times New Roman"/>
                <w:sz w:val="18"/>
              </w:rPr>
              <w:t>Tỷ lệ chương trình đúng được giữ</w:t>
            </w:r>
          </w:p>
        </w:tc>
      </w:tr>
      <w:tr w14:paraId="083E81A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61D529F3">
            <w:pPr>
              <w:spacing w:after="0" w:line="252" w:lineRule="auto"/>
              <w:ind w:firstLine="0"/>
              <w:jc w:val="left"/>
            </w:pPr>
            <w:r>
              <w:rPr>
                <w:rFonts w:ascii="Times New Roman" w:hAnsi="Times New Roman"/>
                <w:sz w:val="18"/>
              </w:rPr>
              <w:t>TNR</w:t>
            </w:r>
          </w:p>
        </w:tc>
        <w:tc>
          <w:tcPr>
            <w:tcW w:w="2948" w:type="dxa"/>
            <w:tcMar>
              <w:top w:w="75" w:type="dxa"/>
              <w:left w:w="95" w:type="dxa"/>
              <w:bottom w:w="75" w:type="dxa"/>
              <w:right w:w="95" w:type="dxa"/>
            </w:tcMar>
            <w:vAlign w:val="center"/>
          </w:tcPr>
          <w:p w14:paraId="5BA99CBF">
            <w:pPr>
              <w:spacing w:after="0" w:line="252" w:lineRule="auto"/>
              <w:ind w:firstLine="0"/>
              <w:jc w:val="left"/>
            </w:pPr>
            <w:r>
              <w:rPr>
                <w:rFonts w:ascii="Times New Roman" w:hAnsi="Times New Roman"/>
                <w:sz w:val="18"/>
              </w:rPr>
              <w:t>True Negative Rate</w:t>
            </w:r>
          </w:p>
        </w:tc>
        <w:tc>
          <w:tcPr>
            <w:tcW w:w="4649" w:type="dxa"/>
            <w:tcMar>
              <w:top w:w="75" w:type="dxa"/>
              <w:left w:w="95" w:type="dxa"/>
              <w:bottom w:w="75" w:type="dxa"/>
              <w:right w:w="95" w:type="dxa"/>
            </w:tcMar>
            <w:vAlign w:val="center"/>
          </w:tcPr>
          <w:p w14:paraId="3863B87A">
            <w:pPr>
              <w:spacing w:after="0" w:line="252" w:lineRule="auto"/>
              <w:ind w:firstLine="0"/>
              <w:jc w:val="left"/>
            </w:pPr>
            <w:r>
              <w:rPr>
                <w:rFonts w:ascii="Times New Roman" w:hAnsi="Times New Roman"/>
                <w:sz w:val="18"/>
              </w:rPr>
              <w:t>Tỷ lệ chương trình sai bị bắt</w:t>
            </w:r>
          </w:p>
        </w:tc>
      </w:tr>
      <w:tr w14:paraId="0BEC0B9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30462BDC">
            <w:pPr>
              <w:spacing w:after="0" w:line="252" w:lineRule="auto"/>
              <w:ind w:firstLine="0"/>
              <w:jc w:val="left"/>
            </w:pPr>
            <w:r>
              <w:rPr>
                <w:rFonts w:ascii="Times New Roman" w:hAnsi="Times New Roman"/>
                <w:sz w:val="18"/>
              </w:rPr>
              <w:t>SBST</w:t>
            </w:r>
          </w:p>
        </w:tc>
        <w:tc>
          <w:tcPr>
            <w:tcW w:w="2948" w:type="dxa"/>
            <w:shd w:val="clear" w:color="auto" w:fill="F5F7F9"/>
            <w:tcMar>
              <w:top w:w="75" w:type="dxa"/>
              <w:left w:w="95" w:type="dxa"/>
              <w:bottom w:w="75" w:type="dxa"/>
              <w:right w:w="95" w:type="dxa"/>
            </w:tcMar>
            <w:vAlign w:val="center"/>
          </w:tcPr>
          <w:p w14:paraId="33E43708">
            <w:pPr>
              <w:spacing w:after="0" w:line="252" w:lineRule="auto"/>
              <w:ind w:firstLine="0"/>
              <w:jc w:val="left"/>
            </w:pPr>
            <w:r>
              <w:rPr>
                <w:rFonts w:ascii="Times New Roman" w:hAnsi="Times New Roman"/>
                <w:sz w:val="18"/>
              </w:rPr>
              <w:t>Search-Based Software Testing</w:t>
            </w:r>
          </w:p>
        </w:tc>
        <w:tc>
          <w:tcPr>
            <w:tcW w:w="4649" w:type="dxa"/>
            <w:shd w:val="clear" w:color="auto" w:fill="F5F7F9"/>
            <w:tcMar>
              <w:top w:w="75" w:type="dxa"/>
              <w:left w:w="95" w:type="dxa"/>
              <w:bottom w:w="75" w:type="dxa"/>
              <w:right w:w="95" w:type="dxa"/>
            </w:tcMar>
            <w:vAlign w:val="center"/>
          </w:tcPr>
          <w:p w14:paraId="72C06F4D">
            <w:pPr>
              <w:spacing w:after="0" w:line="252" w:lineRule="auto"/>
              <w:ind w:firstLine="0"/>
              <w:jc w:val="left"/>
            </w:pPr>
            <w:r>
              <w:rPr>
                <w:rFonts w:ascii="Times New Roman" w:hAnsi="Times New Roman"/>
                <w:sz w:val="18"/>
              </w:rPr>
              <w:t>Kiểm thử phần mềm dựa trên tìm kiếm</w:t>
            </w:r>
          </w:p>
        </w:tc>
      </w:tr>
    </w:tbl>
    <w:p w14:paraId="6E4F1A54">
      <w:pPr>
        <w:spacing w:after="0"/>
      </w:pPr>
    </w:p>
    <w:p w14:paraId="1583D7D1">
      <w:r>
        <w:br w:type="page"/>
      </w:r>
    </w:p>
    <w:p w14:paraId="103395A1">
      <w:pPr>
        <w:pStyle w:val="2"/>
      </w:pPr>
      <w:bookmarkStart w:id="5" w:name="_Toc4675"/>
      <w:r>
        <w:t>CHƯƠNG 1. GIỚI THIỆU</w:t>
      </w:r>
      <w:bookmarkEnd w:id="5"/>
    </w:p>
    <w:p w14:paraId="75959720">
      <w:pPr>
        <w:pStyle w:val="3"/>
      </w:pPr>
      <w:bookmarkStart w:id="6" w:name="_Toc27210"/>
      <w:r>
        <w:t>1.1 Bối cảnh</w:t>
      </w:r>
      <w:bookmarkEnd w:id="6"/>
    </w:p>
    <w:p w14:paraId="4EBD8DC7">
      <w:r>
        <w:t>Kiểm thử phần mềm là hoạt động thực thi hoặc phân tích nhằm phát hiện sai khác giữa hành vi quan sát được và yêu cầu. Trong bài toán lập trình, một test gồm input, expected output và quy tắc so sánh. Một bộ test yếu có thể bỏ lọt chương trình sai; một bộ test hoặc checker sai có thể loại chương trình đúng. Sommerville xem kiểm thử là một phần của verification và validation, còn Copeland và Kaner nhấn mạnh thiết kế test theo miền dữ liệu, biên, lớp tương đương và lỗi có khả năng xảy ra [1]–[3].</w:t>
      </w:r>
    </w:p>
    <w:p w14:paraId="7105C223">
      <w:r>
        <w:t>Các nền tảng chấm bài sở hữu số lượng lớn đề và submission, nhưng hidden tests thường không công khai. Project CodeNet cung cấp hơn 14 triệu mẫu mã nguồn với metadata và nhãn verdict, tạo điều kiện dùng chương trình lịch sử làm tập đánh giá [8]. Dù vậy, nhãn Accepted chỉ nói rằng chương trình đã vượt bộ test tại thời điểm chấm; nghiên cứu audit gần đây chứng minh vẫn tồn tại accepted-but-buggy submissions [12]. Vì vậy, một pipeline sinh testcase cần vừa tận dụng nhãn lịch sử vừa công khai giới hạn của nhãn.</w:t>
      </w:r>
    </w:p>
    <w:p w14:paraId="221CAD8B">
      <w:r>
        <w:t>Đối với Codeforces, khóa luận sử dụng các submission từ bộ open-r1/codeforces-submissions trên Hugging Face. Dataset card công bố khoảng 12,6 triệu dòng, gồm source, problem_id, ngôn ngữ, verdict và thông tin tài nguyên, theo giấy phép CC BY 4.0 [13]. Riêng bài G1 — Yunli’s Subarray Queries (easy version), đề và các chương trình oracle được thu thập thủ công từ Codeforces; metadata lưu URL contest 2009, bài G1 [14].</w:t>
      </w:r>
    </w:p>
    <w:p w14:paraId="1EC90530">
      <w:pPr>
        <w:pStyle w:val="3"/>
      </w:pPr>
      <w:bookmarkStart w:id="7" w:name="_Toc14239"/>
      <w:r>
        <w:t>1.2 Bài toán nghiên cứu</w:t>
      </w:r>
      <w:bookmarkEnd w:id="7"/>
    </w:p>
    <w:p w14:paraId="350A6B94">
      <w:r>
        <w:t>Với đề bài P, hệ thống cần xây dựng bộ test T sao cho mọi input hợp lệ theo ràng buộc, expected output đủ tin cậy, các trường hợp quan trọng được phủ và T phân biệt được nhiều chương trình sai mà không loại nhầm chương trình đúng. Bài toán có tính đa mục tiêu: tăng TNR thường dễ bằng cách thêm test khắt khe, nhưng expected output hoặc checker sai sẽ làm giảm TPR. Thời gian sinh cũng là ràng buộc thực tế.</w:t>
      </w:r>
    </w:p>
    <w:tbl>
      <w:tblPr>
        <w:tblStyle w:val="12"/>
        <w:tblW w:w="0" w:type="auto"/>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autofit"/>
        <w:tblCellMar>
          <w:top w:w="0" w:type="dxa"/>
          <w:left w:w="108" w:type="dxa"/>
          <w:bottom w:w="0" w:type="dxa"/>
          <w:right w:w="108" w:type="dxa"/>
        </w:tblCellMar>
      </w:tblPr>
      <w:tblGrid>
        <w:gridCol w:w="9071"/>
      </w:tblGrid>
      <w:tr w14:paraId="4166E6D4">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9071" w:type="dxa"/>
            <w:shd w:val="clear" w:color="auto" w:fill="EAF2F8"/>
            <w:tcMar>
              <w:top w:w="140" w:type="dxa"/>
              <w:left w:w="160" w:type="dxa"/>
              <w:bottom w:w="140" w:type="dxa"/>
              <w:right w:w="160" w:type="dxa"/>
            </w:tcMar>
          </w:tcPr>
          <w:p w14:paraId="3C57EB6F">
            <w:pPr>
              <w:ind w:firstLine="0"/>
            </w:pPr>
            <w:r>
              <w:rPr>
                <w:b/>
              </w:rPr>
              <w:t xml:space="preserve">Phạm vi. </w:t>
            </w:r>
            <w:r>
              <w:t>Đối tượng của khóa luận là quy trình tạo và chứng nhận bộ test cho bài toán lập trình từ đề bài, mã nguồn ứng viên và hạ tầng thực thi. Báo cáo không đánh giá khả năng sinh lời giải cuối cho người học.</w:t>
            </w:r>
          </w:p>
        </w:tc>
      </w:tr>
    </w:tbl>
    <w:p w14:paraId="11DFB652">
      <w:pPr>
        <w:spacing w:after="0"/>
      </w:pPr>
    </w:p>
    <w:p w14:paraId="20026E7F">
      <w:pPr>
        <w:pStyle w:val="3"/>
      </w:pPr>
      <w:bookmarkStart w:id="8" w:name="_Toc3796"/>
      <w:r>
        <w:t>1.3 Mục tiêu</w:t>
      </w:r>
      <w:bookmarkEnd w:id="8"/>
    </w:p>
    <w:p w14:paraId="23C1A096">
      <w:pPr>
        <w:spacing w:after="60"/>
        <w:ind w:left="454" w:hanging="312"/>
      </w:pPr>
      <w:r>
        <w:rPr>
          <w:b/>
        </w:rPr>
        <w:t xml:space="preserve">1. </w:t>
      </w:r>
      <w:r>
        <w:t>Thiết kế kiến trúc module hóa cho LLM generator, judge, checker, oracle và cơ chế retry.</w:t>
      </w:r>
    </w:p>
    <w:p w14:paraId="77FC5970">
      <w:pPr>
        <w:spacing w:after="60"/>
        <w:ind w:left="454" w:hanging="312"/>
      </w:pPr>
      <w:r>
        <w:rPr>
          <w:b/>
        </w:rPr>
        <w:t xml:space="preserve">2. </w:t>
      </w:r>
      <w:r>
        <w:t>Xây dựng chuỗi chứng nhận reference, mutant và testcase trước khi tính metric.</w:t>
      </w:r>
    </w:p>
    <w:p w14:paraId="1B1DC25B">
      <w:pPr>
        <w:spacing w:after="60"/>
        <w:ind w:left="454" w:hanging="312"/>
      </w:pPr>
      <w:r>
        <w:rPr>
          <w:b/>
        </w:rPr>
        <w:t xml:space="preserve">3. </w:t>
      </w:r>
      <w:r>
        <w:t>Sinh lặp theo feedback từ chương trình sống sót và các nghĩa vụ phủ chưa đạt.</w:t>
      </w:r>
    </w:p>
    <w:p w14:paraId="51940B3D">
      <w:pPr>
        <w:spacing w:after="60"/>
        <w:ind w:left="454" w:hanging="312"/>
      </w:pPr>
      <w:r>
        <w:rPr>
          <w:b/>
        </w:rPr>
        <w:t xml:space="preserve">4. </w:t>
      </w:r>
      <w:r>
        <w:t>Khóa test suite trước khi chấm oracle ngoài để ngăn rò rỉ dữ liệu đánh giá.</w:t>
      </w:r>
    </w:p>
    <w:p w14:paraId="1C03C281">
      <w:pPr>
        <w:spacing w:after="60"/>
        <w:ind w:left="454" w:hanging="312"/>
      </w:pPr>
      <w:r>
        <w:rPr>
          <w:b/>
        </w:rPr>
        <w:t xml:space="preserve">5. </w:t>
      </w:r>
      <w:r>
        <w:t>Đánh giá định lượng bằng TPR, TNR, coverage, số testcase, tỷ lệ hoàn tất và thời gian sinh.</w:t>
      </w:r>
    </w:p>
    <w:p w14:paraId="393E4177">
      <w:pPr>
        <w:spacing w:after="60"/>
        <w:ind w:left="454" w:hanging="312"/>
      </w:pPr>
      <w:r>
        <w:rPr>
          <w:b/>
        </w:rPr>
        <w:t xml:space="preserve">6. </w:t>
      </w:r>
      <w:r>
        <w:t>Lưu artifact đủ chi tiết để truy vết từ số liệu tổng hợp về report và log gốc.</w:t>
      </w:r>
    </w:p>
    <w:p w14:paraId="53E632ED">
      <w:pPr>
        <w:pStyle w:val="3"/>
      </w:pPr>
      <w:bookmarkStart w:id="9" w:name="_Toc19782"/>
      <w:r>
        <w:t>1.4 Câu hỏi nghiên cứu</w:t>
      </w:r>
      <w:bookmarkEnd w:id="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26FAE00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020" w:type="dxa"/>
            <w:shd w:val="clear" w:color="auto" w:fill="17365D"/>
            <w:tcMar>
              <w:top w:w="75" w:type="dxa"/>
              <w:left w:w="95" w:type="dxa"/>
              <w:bottom w:w="75" w:type="dxa"/>
              <w:right w:w="95" w:type="dxa"/>
            </w:tcMar>
            <w:vAlign w:val="center"/>
          </w:tcPr>
          <w:p w14:paraId="7D4F7E98">
            <w:pPr>
              <w:spacing w:after="0"/>
              <w:ind w:firstLine="0"/>
              <w:jc w:val="center"/>
            </w:pPr>
            <w:r>
              <w:rPr>
                <w:rFonts w:ascii="Times New Roman" w:hAnsi="Times New Roman"/>
                <w:b/>
                <w:color w:val="FFFFFF"/>
                <w:sz w:val="19"/>
              </w:rPr>
              <w:t>Mã</w:t>
            </w:r>
          </w:p>
        </w:tc>
        <w:tc>
          <w:tcPr>
            <w:tcW w:w="7937" w:type="dxa"/>
            <w:shd w:val="clear" w:color="auto" w:fill="17365D"/>
            <w:tcMar>
              <w:top w:w="75" w:type="dxa"/>
              <w:left w:w="95" w:type="dxa"/>
              <w:bottom w:w="75" w:type="dxa"/>
              <w:right w:w="95" w:type="dxa"/>
            </w:tcMar>
            <w:vAlign w:val="center"/>
          </w:tcPr>
          <w:p w14:paraId="59DE82BF">
            <w:pPr>
              <w:spacing w:after="0"/>
              <w:ind w:firstLine="0"/>
              <w:jc w:val="center"/>
            </w:pPr>
            <w:r>
              <w:rPr>
                <w:rFonts w:ascii="Times New Roman" w:hAnsi="Times New Roman"/>
                <w:b/>
                <w:color w:val="FFFFFF"/>
                <w:sz w:val="19"/>
              </w:rPr>
              <w:t>Câu hỏi</w:t>
            </w:r>
          </w:p>
        </w:tc>
      </w:tr>
      <w:tr w14:paraId="77AC674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4B0E1E74">
            <w:pPr>
              <w:spacing w:after="0" w:line="252" w:lineRule="auto"/>
              <w:ind w:firstLine="0"/>
              <w:jc w:val="left"/>
            </w:pPr>
            <w:r>
              <w:rPr>
                <w:rFonts w:ascii="Times New Roman" w:hAnsi="Times New Roman"/>
                <w:sz w:val="19"/>
              </w:rPr>
              <w:t>RQ1</w:t>
            </w:r>
          </w:p>
        </w:tc>
        <w:tc>
          <w:tcPr>
            <w:tcW w:w="7937" w:type="dxa"/>
            <w:tcMar>
              <w:top w:w="75" w:type="dxa"/>
              <w:left w:w="95" w:type="dxa"/>
              <w:bottom w:w="75" w:type="dxa"/>
              <w:right w:w="95" w:type="dxa"/>
            </w:tcMar>
            <w:vAlign w:val="center"/>
          </w:tcPr>
          <w:p w14:paraId="791DCF38">
            <w:pPr>
              <w:spacing w:after="0" w:line="252" w:lineRule="auto"/>
              <w:ind w:firstLine="0"/>
              <w:jc w:val="left"/>
            </w:pPr>
            <w:r>
              <w:rPr>
                <w:rFonts w:ascii="Times New Roman" w:hAnsi="Times New Roman"/>
                <w:sz w:val="19"/>
              </w:rPr>
              <w:t>Pipeline có tạo được bộ test hợp lệ, có khóa và có thể truy vết trên nhiều bài không?</w:t>
            </w:r>
          </w:p>
        </w:tc>
      </w:tr>
      <w:tr w14:paraId="70E739B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shd w:val="clear" w:color="auto" w:fill="F5F7F9"/>
            <w:tcMar>
              <w:top w:w="75" w:type="dxa"/>
              <w:left w:w="95" w:type="dxa"/>
              <w:bottom w:w="75" w:type="dxa"/>
              <w:right w:w="95" w:type="dxa"/>
            </w:tcMar>
            <w:vAlign w:val="center"/>
          </w:tcPr>
          <w:p w14:paraId="2BDE393A">
            <w:pPr>
              <w:spacing w:after="0" w:line="252" w:lineRule="auto"/>
              <w:ind w:firstLine="0"/>
              <w:jc w:val="left"/>
            </w:pPr>
            <w:r>
              <w:rPr>
                <w:rFonts w:ascii="Times New Roman" w:hAnsi="Times New Roman"/>
                <w:sz w:val="19"/>
              </w:rPr>
              <w:t>RQ2</w:t>
            </w:r>
          </w:p>
        </w:tc>
        <w:tc>
          <w:tcPr>
            <w:tcW w:w="7937" w:type="dxa"/>
            <w:shd w:val="clear" w:color="auto" w:fill="F5F7F9"/>
            <w:tcMar>
              <w:top w:w="75" w:type="dxa"/>
              <w:left w:w="95" w:type="dxa"/>
              <w:bottom w:w="75" w:type="dxa"/>
              <w:right w:w="95" w:type="dxa"/>
            </w:tcMar>
            <w:vAlign w:val="center"/>
          </w:tcPr>
          <w:p w14:paraId="7941E925">
            <w:pPr>
              <w:spacing w:after="0" w:line="252" w:lineRule="auto"/>
              <w:ind w:firstLine="0"/>
              <w:jc w:val="left"/>
            </w:pPr>
            <w:r>
              <w:rPr>
                <w:rFonts w:ascii="Times New Roman" w:hAnsi="Times New Roman"/>
                <w:sz w:val="19"/>
              </w:rPr>
              <w:t>Bộ test giữ được bao nhiêu chương trình mang nhãn đúng và bắt được bao nhiêu chương trình mang nhãn sai?</w:t>
            </w:r>
          </w:p>
        </w:tc>
      </w:tr>
      <w:tr w14:paraId="209FE97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06123366">
            <w:pPr>
              <w:spacing w:after="0" w:line="252" w:lineRule="auto"/>
              <w:ind w:firstLine="0"/>
              <w:jc w:val="left"/>
            </w:pPr>
            <w:r>
              <w:rPr>
                <w:rFonts w:ascii="Times New Roman" w:hAnsi="Times New Roman"/>
                <w:sz w:val="19"/>
              </w:rPr>
              <w:t>RQ3</w:t>
            </w:r>
          </w:p>
        </w:tc>
        <w:tc>
          <w:tcPr>
            <w:tcW w:w="7937" w:type="dxa"/>
            <w:tcMar>
              <w:top w:w="75" w:type="dxa"/>
              <w:left w:w="95" w:type="dxa"/>
              <w:bottom w:w="75" w:type="dxa"/>
              <w:right w:w="95" w:type="dxa"/>
            </w:tcMar>
            <w:vAlign w:val="center"/>
          </w:tcPr>
          <w:p w14:paraId="7A616405">
            <w:pPr>
              <w:spacing w:after="0" w:line="252" w:lineRule="auto"/>
              <w:ind w:firstLine="0"/>
              <w:jc w:val="left"/>
            </w:pPr>
            <w:r>
              <w:rPr>
                <w:rFonts w:ascii="Times New Roman" w:hAnsi="Times New Roman"/>
                <w:sz w:val="19"/>
              </w:rPr>
              <w:t>Chất lượng có khác nhau giữa CodeNet, Codeforces và từng bài không?</w:t>
            </w:r>
          </w:p>
        </w:tc>
      </w:tr>
      <w:tr w14:paraId="6EDCF31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shd w:val="clear" w:color="auto" w:fill="F5F7F9"/>
            <w:tcMar>
              <w:top w:w="75" w:type="dxa"/>
              <w:left w:w="95" w:type="dxa"/>
              <w:bottom w:w="75" w:type="dxa"/>
              <w:right w:w="95" w:type="dxa"/>
            </w:tcMar>
            <w:vAlign w:val="center"/>
          </w:tcPr>
          <w:p w14:paraId="086908D2">
            <w:pPr>
              <w:spacing w:after="0" w:line="252" w:lineRule="auto"/>
              <w:ind w:firstLine="0"/>
              <w:jc w:val="left"/>
            </w:pPr>
            <w:r>
              <w:rPr>
                <w:rFonts w:ascii="Times New Roman" w:hAnsi="Times New Roman"/>
                <w:sz w:val="19"/>
              </w:rPr>
              <w:t>RQ4</w:t>
            </w:r>
          </w:p>
        </w:tc>
        <w:tc>
          <w:tcPr>
            <w:tcW w:w="7937" w:type="dxa"/>
            <w:shd w:val="clear" w:color="auto" w:fill="F5F7F9"/>
            <w:tcMar>
              <w:top w:w="75" w:type="dxa"/>
              <w:left w:w="95" w:type="dxa"/>
              <w:bottom w:w="75" w:type="dxa"/>
              <w:right w:w="95" w:type="dxa"/>
            </w:tcMar>
            <w:vAlign w:val="center"/>
          </w:tcPr>
          <w:p w14:paraId="4184CF80">
            <w:pPr>
              <w:spacing w:after="0" w:line="252" w:lineRule="auto"/>
              <w:ind w:firstLine="0"/>
              <w:jc w:val="left"/>
            </w:pPr>
            <w:r>
              <w:rPr>
                <w:rFonts w:ascii="Times New Roman" w:hAnsi="Times New Roman"/>
                <w:sz w:val="19"/>
              </w:rPr>
              <w:t>Thời gian sinh có đáp ứng mốc mục tiêu 180 giây không?</w:t>
            </w:r>
          </w:p>
        </w:tc>
      </w:tr>
      <w:tr w14:paraId="62C2C22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020" w:type="dxa"/>
            <w:tcMar>
              <w:top w:w="75" w:type="dxa"/>
              <w:left w:w="95" w:type="dxa"/>
              <w:bottom w:w="75" w:type="dxa"/>
              <w:right w:w="95" w:type="dxa"/>
            </w:tcMar>
            <w:vAlign w:val="center"/>
          </w:tcPr>
          <w:p w14:paraId="0A3021C5">
            <w:pPr>
              <w:spacing w:after="0" w:line="252" w:lineRule="auto"/>
              <w:ind w:firstLine="0"/>
              <w:jc w:val="left"/>
            </w:pPr>
            <w:r>
              <w:rPr>
                <w:rFonts w:ascii="Times New Roman" w:hAnsi="Times New Roman"/>
                <w:sz w:val="19"/>
              </w:rPr>
              <w:t>RQ5</w:t>
            </w:r>
          </w:p>
        </w:tc>
        <w:tc>
          <w:tcPr>
            <w:tcW w:w="7937" w:type="dxa"/>
            <w:tcMar>
              <w:top w:w="75" w:type="dxa"/>
              <w:left w:w="95" w:type="dxa"/>
              <w:bottom w:w="75" w:type="dxa"/>
              <w:right w:w="95" w:type="dxa"/>
            </w:tcMar>
            <w:vAlign w:val="center"/>
          </w:tcPr>
          <w:p w14:paraId="059BDF56">
            <w:pPr>
              <w:spacing w:after="0" w:line="252" w:lineRule="auto"/>
              <w:ind w:firstLine="0"/>
              <w:jc w:val="left"/>
            </w:pPr>
            <w:r>
              <w:rPr>
                <w:rFonts w:ascii="Times New Roman" w:hAnsi="Times New Roman"/>
                <w:sz w:val="19"/>
              </w:rPr>
              <w:t>Những lỗi nào làm pipeline dừng trước khi có metric và đâu là rủi ro đối với độ tin cậy kết luận?</w:t>
            </w:r>
          </w:p>
        </w:tc>
      </w:tr>
    </w:tbl>
    <w:p w14:paraId="1CF5EEC6">
      <w:pPr>
        <w:spacing w:after="0"/>
      </w:pPr>
    </w:p>
    <w:p w14:paraId="2D47AD55">
      <w:pPr>
        <w:pStyle w:val="3"/>
      </w:pPr>
      <w:bookmarkStart w:id="10" w:name="_Toc172"/>
      <w:r>
        <w:t>1.5 Đóng góp</w:t>
      </w:r>
      <w:bookmarkEnd w:id="10"/>
    </w:p>
    <w:p w14:paraId="4F7DBAC9">
      <w:pPr>
        <w:pStyle w:val="23"/>
        <w:ind w:left="454" w:hanging="198"/>
      </w:pPr>
      <w:r>
        <w:t>Một pipeline đầu cuối từ statement đến test suite được chứng nhận và đánh giá ngoài.</w:t>
      </w:r>
    </w:p>
    <w:p w14:paraId="2E43D44E">
      <w:pPr>
        <w:pStyle w:val="23"/>
        <w:ind w:left="454" w:hanging="198"/>
      </w:pPr>
      <w:r>
        <w:t>Một test model có grammar, constraints, quan hệ, fault model và coverage obligations làm cầu nối giữa phân tích đề và sinh test.</w:t>
      </w:r>
    </w:p>
    <w:p w14:paraId="12A0F177">
      <w:pPr>
        <w:pStyle w:val="23"/>
        <w:ind w:left="454" w:hanging="198"/>
      </w:pPr>
      <w:r>
        <w:t>Một chuỗi chứng nhận nhiều tầng: validator, sample, reference consensus, witness và deterministic replay.</w:t>
      </w:r>
    </w:p>
    <w:p w14:paraId="49D0064C">
      <w:pPr>
        <w:pStyle w:val="23"/>
        <w:ind w:left="454" w:hanging="198"/>
      </w:pPr>
      <w:r>
        <w:t>Một giao thức đo tách development, holdout và external oracle, kèm test-suite lock.</w:t>
      </w:r>
    </w:p>
    <w:p w14:paraId="09C85D7B">
      <w:pPr>
        <w:pStyle w:val="23"/>
        <w:ind w:left="454" w:hanging="198"/>
      </w:pPr>
      <w:r>
        <w:t>Một tập bằng chứng hiện có gồm 60 bộ test khóa, 1.144 testcase và kết quả oracle trên 59 bài.</w:t>
      </w:r>
    </w:p>
    <w:p w14:paraId="51AE461D">
      <w:pPr>
        <w:pStyle w:val="3"/>
      </w:pPr>
      <w:bookmarkStart w:id="11" w:name="_Toc10620"/>
      <w:r>
        <w:t>1.6 Cấu trúc báo cáo</w:t>
      </w:r>
      <w:bookmarkEnd w:id="11"/>
    </w:p>
    <w:p w14:paraId="79A80ECC">
      <w:r>
        <w:t>Chương 2 trình bày thuật ngữ, nền tảng và công trình liên quan. Chương 3 mô tả phương pháp đề xuất. Chương 4 trình bày hiện thực codebase và dữ liệu. Chương 5 mô tả thiết kế thực nghiệm. Chương 6 báo cáo kết quả. Chương 7 thảo luận giới hạn, hướng phát triển và kết luận. Phụ lục cung cấp bảng theo từng bài và bản đồ artifact.</w:t>
      </w:r>
    </w:p>
    <w:p w14:paraId="072B3EE7">
      <w:r>
        <w:br w:type="page"/>
      </w:r>
    </w:p>
    <w:p w14:paraId="184F1E36">
      <w:pPr>
        <w:pStyle w:val="2"/>
      </w:pPr>
      <w:bookmarkStart w:id="12" w:name="_Toc30837"/>
      <w:r>
        <w:t>CHƯƠNG 2. CƠ SỞ LÝ THUYẾT, THUẬT NGỮ VÀ CÔNG TRÌNH LIÊN QUAN</w:t>
      </w:r>
      <w:bookmarkEnd w:id="12"/>
    </w:p>
    <w:p w14:paraId="296622F9">
      <w:pPr>
        <w:pStyle w:val="3"/>
      </w:pPr>
      <w:bookmarkStart w:id="13" w:name="_Toc14332"/>
      <w:r>
        <w:t>2.1 Thuật ngữ nền tảng</w:t>
      </w:r>
      <w:bookmarkEnd w:id="13"/>
    </w:p>
    <w:p w14:paraId="113CCDEB">
      <w:pPr>
        <w:keepLines/>
      </w:pPr>
      <w:r>
        <w:rPr>
          <w:b/>
        </w:rPr>
        <w:t xml:space="preserve">Test case. </w:t>
      </w:r>
      <w:r>
        <w:t>Một cặp input và expected output, kèm checker dùng để quyết định output thực tế có được chấp nhận hay không.</w:t>
      </w:r>
    </w:p>
    <w:p w14:paraId="51D7F94C">
      <w:pPr>
        <w:keepLines/>
      </w:pPr>
      <w:r>
        <w:rPr>
          <w:b/>
        </w:rPr>
        <w:t xml:space="preserve">Test suite. </w:t>
      </w:r>
      <w:r>
        <w:t>Tập testcase dùng chung để đánh giá một chương trình. Chất lượng suite phụ thuộc cả input, expected output và checker.</w:t>
      </w:r>
    </w:p>
    <w:p w14:paraId="602EF042">
      <w:pPr>
        <w:keepLines/>
      </w:pPr>
      <w:r>
        <w:rPr>
          <w:b/>
        </w:rPr>
        <w:t xml:space="preserve">Test oracle. </w:t>
      </w:r>
      <w:r>
        <w:t>Cơ chế xác định kết quả mong đợi hoặc verdict đúng. Trong dự án, oracle có hai nghĩa liên quan: reference consensus tạo expected output và tập submission lịch sử dùng đánh giá ngoài.</w:t>
      </w:r>
    </w:p>
    <w:p w14:paraId="493B12A2">
      <w:pPr>
        <w:keepLines/>
      </w:pPr>
      <w:r>
        <w:rPr>
          <w:b/>
        </w:rPr>
        <w:t xml:space="preserve">Validator. </w:t>
      </w:r>
      <w:r>
        <w:t>Chương trình quyết định input có tuân theo grammar và constraints của statement. Validator không tính expected output.</w:t>
      </w:r>
    </w:p>
    <w:p w14:paraId="163DEFCF">
      <w:pPr>
        <w:keepLines/>
      </w:pPr>
      <w:r>
        <w:rPr>
          <w:b/>
        </w:rPr>
        <w:t xml:space="preserve">Checker. </w:t>
      </w:r>
      <w:r>
        <w:t>Hàm so sánh actual output và expected output. EXACT yêu cầu trùng tuyệt đối; TOKEN bỏ khác biệt khoảng trắng giữa token; FLOAT cần tolerance; PYTHON_SCRIPT xử lý semantics riêng.</w:t>
      </w:r>
    </w:p>
    <w:p w14:paraId="129C2C0C">
      <w:pPr>
        <w:keepLines/>
      </w:pPr>
      <w:r>
        <w:rPr>
          <w:b/>
        </w:rPr>
        <w:t xml:space="preserve">Reference solution. </w:t>
      </w:r>
      <w:r>
        <w:t>Chương trình được dùng để tạo output tham chiếu. Pipeline yêu cầu nhiều reference độc lập cùng đồng ý để giảm rủi ro từ một lời giải đơn.</w:t>
      </w:r>
    </w:p>
    <w:p w14:paraId="4B230778">
      <w:pPr>
        <w:keepLines/>
      </w:pPr>
      <w:r>
        <w:rPr>
          <w:b/>
        </w:rPr>
        <w:t xml:space="preserve">Candidate AC. </w:t>
      </w:r>
      <w:r>
        <w:t>Chương trình do LLM sinh với ý định đúng. Nhãn này tạm thời cho đến khi qua biên dịch, sample và các test được chứng nhận.</w:t>
      </w:r>
    </w:p>
    <w:p w14:paraId="4D30FE04">
      <w:pPr>
        <w:keepLines/>
      </w:pPr>
      <w:r>
        <w:rPr>
          <w:b/>
        </w:rPr>
        <w:t xml:space="preserve">Candidate WA hoặc mutant. </w:t>
      </w:r>
      <w:r>
        <w:t>Chương trình cố ý sai theo một fault model. Mutant chỉ có giá trị đo lường sau khi tồn tại witness hợp lệ chứng minh sai.</w:t>
      </w:r>
    </w:p>
    <w:p w14:paraId="17A5D039">
      <w:pPr>
        <w:keepLines/>
      </w:pPr>
      <w:r>
        <w:rPr>
          <w:b/>
        </w:rPr>
        <w:t xml:space="preserve">Witness. </w:t>
      </w:r>
      <w:r>
        <w:t>Input hợp lệ làm lộ sai khác giữa mutant và reference consensus. Witness phải tái hiện ổn định qua các lần chạy.</w:t>
      </w:r>
    </w:p>
    <w:p w14:paraId="4C1D2301">
      <w:pPr>
        <w:keepLines/>
      </w:pPr>
      <w:r>
        <w:rPr>
          <w:b/>
        </w:rPr>
        <w:t xml:space="preserve">Quarantine. </w:t>
      </w:r>
      <w:r>
        <w:t>Vùng lưu test bị loại vì input không hợp lệ, expected output bất đồng, sample không khớp hoặc lý do chứng nhận khác.</w:t>
      </w:r>
    </w:p>
    <w:p w14:paraId="71B562A0">
      <w:pPr>
        <w:keepLines/>
      </w:pPr>
      <w:r>
        <w:rPr>
          <w:b/>
        </w:rPr>
        <w:t xml:space="preserve">Coverage obligation. </w:t>
      </w:r>
      <w:r>
        <w:t>Mục tiêu kiểm thử có tên, chẳng hạn min, max, duplicate, overflow, vô nghiệm hoặc cấu trúc đặc biệt. Coverage trong dự án là coverage của obligation, không phải line coverage của submission.</w:t>
      </w:r>
    </w:p>
    <w:p w14:paraId="28DB564C">
      <w:pPr>
        <w:keepLines/>
      </w:pPr>
      <w:r>
        <w:rPr>
          <w:b/>
        </w:rPr>
        <w:t xml:space="preserve">Development set. </w:t>
      </w:r>
      <w:r>
        <w:t>Nhóm candidate được chấm trong vòng lặp và có thể tạo feedback cho LLM.</w:t>
      </w:r>
    </w:p>
    <w:p w14:paraId="314D6EE3">
      <w:pPr>
        <w:keepLines/>
      </w:pPr>
      <w:r>
        <w:rPr>
          <w:b/>
        </w:rPr>
        <w:t xml:space="preserve">Holdout set. </w:t>
      </w:r>
      <w:r>
        <w:t>Nhóm mutant được giữ khỏi feedback và chỉ chấm sau khi khóa suite, dùng kiểm tra khả năng tổng quát trong pool nội bộ.</w:t>
      </w:r>
    </w:p>
    <w:p w14:paraId="707E742C">
      <w:pPr>
        <w:keepLines/>
      </w:pPr>
      <w:r>
        <w:rPr>
          <w:b/>
        </w:rPr>
        <w:t xml:space="preserve">External oracle. </w:t>
      </w:r>
      <w:r>
        <w:t>Tập chương trình Accepted và Wrong Answer lấy từ CodeNet hoặc Codeforces, chỉ được đánh giá sau khi suite khóa.</w:t>
      </w:r>
    </w:p>
    <w:p w14:paraId="3EA6C179">
      <w:pPr>
        <w:keepLines/>
      </w:pPr>
      <w:r>
        <w:rPr>
          <w:b/>
        </w:rPr>
        <w:t xml:space="preserve">Test-suite lock. </w:t>
      </w:r>
      <w:r>
        <w:t>Artifact lưu danh sách và hash suite cuối. Khóa giúp phát hiện việc thay đổi test sau khi nhìn kết quả oracle.</w:t>
      </w:r>
    </w:p>
    <w:p w14:paraId="6D32B395">
      <w:pPr>
        <w:keepLines/>
      </w:pPr>
      <w:r>
        <w:rPr>
          <w:b/>
        </w:rPr>
        <w:t xml:space="preserve">TPR. </w:t>
      </w:r>
      <w:r>
        <w:t>Số chương trình mang nhãn đúng PASS chia cho số chương trình đúng đánh giá được. Chỉ số đo fidelity của suite.</w:t>
      </w:r>
    </w:p>
    <w:p w14:paraId="1DEFF93A">
      <w:pPr>
        <w:keepLines/>
      </w:pPr>
      <w:r>
        <w:rPr>
          <w:b/>
        </w:rPr>
        <w:t xml:space="preserve">TNR. </w:t>
      </w:r>
      <w:r>
        <w:t>Số chương trình mang nhãn sai bị WA, RE hoặc TLE chia cho số chương trình sai đánh giá được. Chỉ số đo discriminability.</w:t>
      </w:r>
    </w:p>
    <w:p w14:paraId="303EEA45">
      <w:pPr>
        <w:keepLines/>
      </w:pPr>
      <w:r>
        <w:rPr>
          <w:b/>
        </w:rPr>
        <w:t xml:space="preserve">Macro average. </w:t>
      </w:r>
      <w:r>
        <w:t>Tính metric cho từng bài rồi lấy trung bình; mỗi bài có trọng số ngang nhau.</w:t>
      </w:r>
    </w:p>
    <w:p w14:paraId="4181E40F">
      <w:pPr>
        <w:keepLines/>
      </w:pPr>
      <w:r>
        <w:rPr>
          <w:b/>
        </w:rPr>
        <w:t xml:space="preserve">Micro average. </w:t>
      </w:r>
      <w:r>
        <w:t>Cộng tử số và mẫu số qua mọi bài rồi chia; bài có nhiều chương trình đánh giá được có trọng số cao hơn.</w:t>
      </w:r>
    </w:p>
    <w:p w14:paraId="31DBEEFF">
      <w:pPr>
        <w:keepLines/>
      </w:pPr>
      <w:r>
        <w:rPr>
          <w:b/>
        </w:rPr>
        <w:t xml:space="preserve">False positive trong ngữ cảnh này. </w:t>
      </w:r>
      <w:r>
        <w:t>Một chương trình mang nhãn đúng bị suite loại. Nguyên nhân có thể là test sai, checker sai, toolchain khác hoặc chính nhãn Accepted không còn đúng.</w:t>
      </w:r>
    </w:p>
    <w:p w14:paraId="7093DBC0">
      <w:pPr>
        <w:keepLines/>
      </w:pPr>
      <w:r>
        <w:rPr>
          <w:b/>
        </w:rPr>
        <w:t xml:space="preserve">Survivor. </w:t>
      </w:r>
      <w:r>
        <w:t>Mutant hoặc chương trình Wrong Answer vẫn PASS; đây là tín hiệu để tạo feedback và bổ sung test nhắm vào lớp lỗi chưa bị bắt.</w:t>
      </w:r>
    </w:p>
    <w:p w14:paraId="31E9AEDE">
      <w:pPr>
        <w:pStyle w:val="3"/>
      </w:pPr>
      <w:bookmarkStart w:id="14" w:name="_Toc6660"/>
      <w:r>
        <w:t>2.2 Thiết kế testcase truyền thống</w:t>
      </w:r>
      <w:bookmarkEnd w:id="14"/>
    </w:p>
    <w:p w14:paraId="78E5CF3F">
      <w:r>
        <w:t>Phân vùng tương đương chia miền input thành các lớp mà hệ thống được kỳ vọng xử lý giống nhau; phân tích giá trị biên tập trung vào điểm đầu, điểm cuối và vùng ngay quanh biên. Decision table phù hợp khi output phụ thuộc tổ hợp điều kiện; state transition phù hợp khi hành vi phụ thuộc trạng thái. Các kỹ thuật này tạo nền cho test model của dự án: LLM phải mô tả miền, quan hệ và lớp lỗi trước khi đề xuất input [2], [3].</w:t>
      </w:r>
    </w:p>
    <w:p w14:paraId="3543D986">
      <w:r>
        <w:t>Search-based software testing biểu diễn mục tiêu kiểm thử thành hàm thích nghi rồi tìm input tối ưu. McMinn tổng hợp các hướng sử dụng thuật toán metaheuristic cho sinh dữ liệu kiểm thử và nêu rõ khó khăn ở biểu diễn, landscape và oracle [4]. Dự án hiện tại không tối ưu trực tiếp branch distance; nó dùng LLM để đề xuất cấu trúc input và dùng feedback thực thi để chuyển hướng vòng sau.</w:t>
      </w:r>
    </w:p>
    <w:p w14:paraId="5C6D516F">
      <w:pPr>
        <w:pStyle w:val="3"/>
      </w:pPr>
      <w:bookmarkStart w:id="15" w:name="_Toc24641"/>
      <w:r>
        <w:t>2.3 Mutation testing</w:t>
      </w:r>
      <w:bookmarkEnd w:id="15"/>
    </w:p>
    <w:p w14:paraId="4E36DE41">
      <w:r>
        <w:t>Mutation testing tạo các phiên bản sai của chương trình và đo khả năng bộ test tiêu diệt chúng. Jia và Harman chỉ ra mutation score là tín hiệu hữu ích nhưng chịu ảnh hưởng của equivalent mutants và chi phí chạy lớn [5]. Trong dự án, mutant không được coi là sai chỉ vì prompt yêu cầu sinh sai: hệ thống đòi witness, validator, reference consensus và hai lần replay. Quy tắc này trực tiếp xử lý rủi ro equivalent hoặc non-reproducible mutant.</w:t>
      </w:r>
    </w:p>
    <w:p w14:paraId="21DD7693">
      <w:pPr>
        <w:pStyle w:val="3"/>
      </w:pPr>
      <w:bookmarkStart w:id="16" w:name="_Toc7671"/>
      <w:r>
        <w:t>2.4 LLM và vòng lặp feedback</w:t>
      </w:r>
      <w:bookmarkEnd w:id="16"/>
    </w:p>
    <w:p w14:paraId="3095CA22">
      <w:r>
        <w:t>CodaMosa kết hợp search-based generation với Codex khi coverage bị chững, cho thấy LLM có thể cung cấp seed giúp vượt coverage plateau [6]. CoverUp đưa code context, coverage và lỗi thực thi trở lại prompt qua nhiều vòng và báo cáo cải thiện coverage trên Python modules [7]. Hai công trình này củng cố lựa chọn kiến trúc lặp: LLM sinh đề xuất, hệ thống chạy thật, rồi feedback phải chứa survivor, lỗi và mục tiêu chưa phủ.</w:t>
      </w:r>
    </w:p>
    <w:p w14:paraId="71AA2101">
      <w:pPr>
        <w:pStyle w:val="3"/>
      </w:pPr>
      <w:bookmarkStart w:id="17" w:name="_Toc29506"/>
      <w:r>
        <w:t>2.5 Dữ liệu chương trình và verdict lịch sử</w:t>
      </w:r>
      <w:bookmarkEnd w:id="17"/>
    </w:p>
    <w:p w14:paraId="1734AB38">
      <w:r>
        <w:t>Project CodeNet có 13.916.868 submission cho 4.053 bài và 55 ngôn ngữ; 53,6% submission mang nhãn Accepted và 29,5% mang nhãn Wrong Answer [8]. Quy mô và metadata làm CodeNet phù hợp để lấy cả positive lẫn negative programs. Đối với Codeforces, nguồn submission chính là open-r1/codeforces-submissions [13]; G1 là trường hợp được crawl thủ công từ trang bài chính thức [14]. Phân bố ngôn ngữ và trạng thái không đồng đều, nên kết quả theo bài và theo ngôn ngữ cần được đọc cùng mẫu số.</w:t>
      </w:r>
    </w:p>
    <w:p w14:paraId="623782FE">
      <w:pPr>
        <w:keepNext/>
        <w:ind w:firstLine="0"/>
        <w:jc w:val="center"/>
      </w:pPr>
      <w:r>
        <w:drawing>
          <wp:inline distT="0" distB="0" distL="114300" distR="114300">
            <wp:extent cx="5303520" cy="369887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03520" cy="3699094"/>
                    </a:xfrm>
                    <a:prstGeom prst="rect">
                      <a:avLst/>
                    </a:prstGeom>
                  </pic:spPr>
                </pic:pic>
              </a:graphicData>
            </a:graphic>
          </wp:inline>
        </w:drawing>
      </w:r>
    </w:p>
    <w:p w14:paraId="729D33DB">
      <w:pPr>
        <w:keepNext/>
        <w:spacing w:before="60" w:after="160"/>
        <w:ind w:firstLine="0"/>
        <w:jc w:val="center"/>
      </w:pPr>
      <w:r>
        <w:rPr>
          <w:b/>
          <w:sz w:val="20"/>
        </w:rPr>
        <w:t xml:space="preserve">Hình 2.1. Phân bố submission theo ngôn ngữ và trạng thái trong Project CodeNet. </w:t>
      </w:r>
      <w:r>
        <w:rPr>
          <w:i/>
          <w:sz w:val="20"/>
        </w:rPr>
        <w:t>Nguồn: Puri và cộng sự [8, Fig. 1]; trích nguyên hình, chỉ cắt lề trang</w:t>
      </w:r>
    </w:p>
    <w:p w14:paraId="64946A6A">
      <w:pPr>
        <w:pStyle w:val="3"/>
      </w:pPr>
      <w:bookmarkStart w:id="18" w:name="_Toc18701"/>
      <w:r>
        <w:t>2.6 Các bộ test cho competitive programming</w:t>
      </w:r>
      <w:bookmarkEnd w:id="18"/>
    </w:p>
    <w:p w14:paraId="5EE68B5E">
      <w:r>
        <w:t>CodeContests được giới thiệu cùng AlphaCode như một tập bài và lời giải cho nghiên cứu sinh mã [9]. CodeContests+ dùng agent LLM tạo test và đánh giá trên 1,72 triệu submission mang nhãn pass/fail, nhấn mạnh rằng chất lượng test ảnh hưởng trực tiếp đến độ chính xác đánh giá [10]. CodeContests-O mở rộng theo hướng feedback-driven: chạy test trên tập lời giải đúng/sai đã biết, phân tích false positive và false negative, rồi lặp lại quá trình sinh [11].</w:t>
      </w:r>
    </w:p>
    <w:p w14:paraId="5D99ACC1">
      <w:pPr>
        <w:keepNext/>
        <w:ind w:firstLine="0"/>
        <w:jc w:val="center"/>
      </w:pPr>
      <w:r>
        <w:drawing>
          <wp:inline distT="0" distB="0" distL="114300" distR="114300">
            <wp:extent cx="5715000" cy="407733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15000" cy="4077368"/>
                    </a:xfrm>
                    <a:prstGeom prst="rect">
                      <a:avLst/>
                    </a:prstGeom>
                  </pic:spPr>
                </pic:pic>
              </a:graphicData>
            </a:graphic>
          </wp:inline>
        </w:drawing>
      </w:r>
    </w:p>
    <w:p w14:paraId="1CE4CDEA">
      <w:pPr>
        <w:keepNext/>
        <w:spacing w:before="60" w:after="160"/>
        <w:ind w:firstLine="0"/>
        <w:jc w:val="center"/>
      </w:pPr>
      <w:r>
        <w:rPr>
          <w:b/>
          <w:sz w:val="20"/>
        </w:rPr>
        <w:t xml:space="preserve">Hình 2.2. Khung sinh testcase lặp dựa trên feedback của CodeContests-O. </w:t>
      </w:r>
      <w:r>
        <w:rPr>
          <w:i/>
          <w:sz w:val="20"/>
        </w:rPr>
        <w:t>Nguồn: Cai và cộng sự [11, Fig. 2]; trích nguyên hình, chỉ cắt lề trang</w:t>
      </w:r>
    </w:p>
    <w:p w14:paraId="59C256C2">
      <w:r>
        <w:t>CodeContests-O định nghĩa TPR là tỷ lệ lời giải đúng được chấp nhận và TNR là tỷ lệ lời giải sai bị loại, tương thích với cách đọc metric trong khóa luận. Trên toàn bộ khoảng 11 triệu lời giải, bài báo báo cáo TPR 89,37% và TNR 90,89% sau ba vòng refinement [11]. Các con số này là mốc tham khảo khái niệm; chúng không phải baseline trực tiếp vì khác bộ dữ liệu, số bài, nguồn chương trình, checker, ngân sách và quy trình chứng nhận.</w:t>
      </w:r>
    </w:p>
    <w:p w14:paraId="4DD6B343">
      <w:pPr>
        <w:keepNext/>
        <w:ind w:firstLine="0"/>
        <w:jc w:val="center"/>
      </w:pPr>
      <w:r>
        <w:drawing>
          <wp:inline distT="0" distB="0" distL="114300" distR="114300">
            <wp:extent cx="38404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840480" cy="4251960"/>
                    </a:xfrm>
                    <a:prstGeom prst="rect">
                      <a:avLst/>
                    </a:prstGeom>
                  </pic:spPr>
                </pic:pic>
              </a:graphicData>
            </a:graphic>
          </wp:inline>
        </w:drawing>
      </w:r>
    </w:p>
    <w:p w14:paraId="6B6D479B">
      <w:pPr>
        <w:keepNext/>
        <w:spacing w:before="60" w:after="160"/>
        <w:ind w:firstLine="0"/>
        <w:jc w:val="center"/>
      </w:pPr>
      <w:r>
        <w:rPr>
          <w:b/>
          <w:sz w:val="20"/>
        </w:rPr>
        <w:t xml:space="preserve">Hình 2.3. Pareto TPR–TNR của CodeContests, HardTests, CodeContests+ và CodeContests-O. </w:t>
      </w:r>
      <w:r>
        <w:rPr>
          <w:i/>
          <w:sz w:val="20"/>
        </w:rPr>
        <w:t>Nguồn: Cai và cộng sự [11, Fig. 1]; trích nguyên hình, chỉ cắt lề trang</w:t>
      </w:r>
    </w:p>
    <w:p w14:paraId="120ED038">
      <w:pPr>
        <w:pStyle w:val="3"/>
      </w:pPr>
      <w:bookmarkStart w:id="19" w:name="_Toc980"/>
      <w:r>
        <w:t>2.7 Audit bộ test và độ tin cậy của nhãn</w:t>
      </w:r>
      <w:bookmarkEnd w:id="19"/>
    </w:p>
    <w:p w14:paraId="0E7534D2">
      <w:r>
        <w:t>Xie và cộng sự xem coding agents như test-suite auditors. Chuỗi chứng nhận của họ gồm consensus oracle từ nhiều accepted solutions độc lập, brute-force adjudication khi bất đồng và validator nghiêm ngặt cho tính hợp lệ input [12]. Nghiên cứu phát hiện 589 accepted-but-buggy submissions trong 20.375 submission AtCoder ở một agent arm và ít nhất 906 ở hợp năm agent. Kết quả này là bằng chứng trực tiếp rằng Accepted không nên được xem là ground truth tuyệt đối.</w:t>
      </w:r>
    </w:p>
    <w:p w14:paraId="111E9DE0">
      <w:pPr>
        <w:keepNext/>
        <w:ind w:firstLine="0"/>
        <w:jc w:val="center"/>
      </w:pPr>
      <w:r>
        <w:drawing>
          <wp:inline distT="0" distB="0" distL="114300" distR="114300">
            <wp:extent cx="5715000" cy="348107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715000" cy="3481552"/>
                    </a:xfrm>
                    <a:prstGeom prst="rect">
                      <a:avLst/>
                    </a:prstGeom>
                  </pic:spPr>
                </pic:pic>
              </a:graphicData>
            </a:graphic>
          </wp:inline>
        </w:drawing>
      </w:r>
    </w:p>
    <w:p w14:paraId="650A3C0C">
      <w:pPr>
        <w:keepNext/>
        <w:spacing w:before="60" w:after="160"/>
        <w:ind w:firstLine="0"/>
        <w:jc w:val="center"/>
      </w:pPr>
      <w:r>
        <w:rPr>
          <w:b/>
          <w:sz w:val="20"/>
        </w:rPr>
        <w:t xml:space="preserve">Hình 2.4. Mô hình coding agent làm test-suite auditor và chuỗi chứng nhận. </w:t>
      </w:r>
      <w:r>
        <w:rPr>
          <w:i/>
          <w:sz w:val="20"/>
        </w:rPr>
        <w:t>Nguồn: Xie và cộng sự [12, Fig. 1]; trích nguyên hình, chỉ cắt lề trang</w:t>
      </w:r>
    </w:p>
    <w:p w14:paraId="73F23219">
      <w:pPr>
        <w:pStyle w:val="3"/>
      </w:pPr>
      <w:bookmarkStart w:id="20" w:name="_Toc10105"/>
      <w:r>
        <w:t>2.8 Nguồn tham khảo đã sử dụng và vai trò trong đề tài</w:t>
      </w:r>
      <w:bookmarkEnd w:id="2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067C450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57" w:type="dxa"/>
            <w:shd w:val="clear" w:color="auto" w:fill="17365D"/>
            <w:tcMar>
              <w:top w:w="75" w:type="dxa"/>
              <w:left w:w="95" w:type="dxa"/>
              <w:bottom w:w="75" w:type="dxa"/>
              <w:right w:w="95" w:type="dxa"/>
            </w:tcMar>
            <w:vAlign w:val="center"/>
          </w:tcPr>
          <w:p w14:paraId="7E60A5CF">
            <w:pPr>
              <w:spacing w:after="0"/>
              <w:ind w:firstLine="0"/>
              <w:jc w:val="center"/>
            </w:pPr>
            <w:r>
              <w:rPr>
                <w:rFonts w:ascii="Times New Roman" w:hAnsi="Times New Roman"/>
                <w:b/>
                <w:color w:val="FFFFFF"/>
                <w:sz w:val="16"/>
              </w:rPr>
              <w:t>Nguồn</w:t>
            </w:r>
          </w:p>
        </w:tc>
        <w:tc>
          <w:tcPr>
            <w:tcW w:w="3288" w:type="dxa"/>
            <w:shd w:val="clear" w:color="auto" w:fill="17365D"/>
            <w:tcMar>
              <w:top w:w="75" w:type="dxa"/>
              <w:left w:w="95" w:type="dxa"/>
              <w:bottom w:w="75" w:type="dxa"/>
              <w:right w:w="95" w:type="dxa"/>
            </w:tcMar>
            <w:vAlign w:val="center"/>
          </w:tcPr>
          <w:p w14:paraId="3E1AA51A">
            <w:pPr>
              <w:spacing w:after="0"/>
              <w:ind w:firstLine="0"/>
              <w:jc w:val="center"/>
            </w:pPr>
            <w:r>
              <w:rPr>
                <w:rFonts w:ascii="Times New Roman" w:hAnsi="Times New Roman"/>
                <w:b/>
                <w:color w:val="FFFFFF"/>
                <w:sz w:val="16"/>
              </w:rPr>
              <w:t>Nội dung sử dụng</w:t>
            </w:r>
          </w:p>
        </w:tc>
        <w:tc>
          <w:tcPr>
            <w:tcW w:w="3912" w:type="dxa"/>
            <w:shd w:val="clear" w:color="auto" w:fill="17365D"/>
            <w:tcMar>
              <w:top w:w="75" w:type="dxa"/>
              <w:left w:w="95" w:type="dxa"/>
              <w:bottom w:w="75" w:type="dxa"/>
              <w:right w:w="95" w:type="dxa"/>
            </w:tcMar>
            <w:vAlign w:val="center"/>
          </w:tcPr>
          <w:p w14:paraId="7165CC96">
            <w:pPr>
              <w:spacing w:after="0"/>
              <w:ind w:firstLine="0"/>
              <w:jc w:val="center"/>
            </w:pPr>
            <w:r>
              <w:rPr>
                <w:rFonts w:ascii="Times New Roman" w:hAnsi="Times New Roman"/>
                <w:b/>
                <w:color w:val="FFFFFF"/>
                <w:sz w:val="16"/>
              </w:rPr>
              <w:t>Cách áp dụng trong khóa luận</w:t>
            </w:r>
          </w:p>
        </w:tc>
      </w:tr>
      <w:tr w14:paraId="2D3A687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36EC2D9A">
            <w:pPr>
              <w:spacing w:after="0" w:line="252" w:lineRule="auto"/>
              <w:ind w:firstLine="0"/>
              <w:jc w:val="left"/>
            </w:pPr>
            <w:r>
              <w:rPr>
                <w:rFonts w:ascii="Times New Roman" w:hAnsi="Times New Roman"/>
                <w:sz w:val="16"/>
              </w:rPr>
              <w:t>[1] Sommerville</w:t>
            </w:r>
          </w:p>
        </w:tc>
        <w:tc>
          <w:tcPr>
            <w:tcW w:w="3288" w:type="dxa"/>
            <w:tcMar>
              <w:top w:w="75" w:type="dxa"/>
              <w:left w:w="95" w:type="dxa"/>
              <w:bottom w:w="75" w:type="dxa"/>
              <w:right w:w="95" w:type="dxa"/>
            </w:tcMar>
            <w:vAlign w:val="center"/>
          </w:tcPr>
          <w:p w14:paraId="4289C636">
            <w:pPr>
              <w:spacing w:after="0" w:line="252" w:lineRule="auto"/>
              <w:ind w:firstLine="0"/>
              <w:jc w:val="left"/>
            </w:pPr>
            <w:r>
              <w:rPr>
                <w:rFonts w:ascii="Times New Roman" w:hAnsi="Times New Roman"/>
                <w:sz w:val="16"/>
              </w:rPr>
              <w:t>Verification, validation, testing process</w:t>
            </w:r>
          </w:p>
        </w:tc>
        <w:tc>
          <w:tcPr>
            <w:tcW w:w="3912" w:type="dxa"/>
            <w:tcMar>
              <w:top w:w="75" w:type="dxa"/>
              <w:left w:w="95" w:type="dxa"/>
              <w:bottom w:w="75" w:type="dxa"/>
              <w:right w:w="95" w:type="dxa"/>
            </w:tcMar>
            <w:vAlign w:val="center"/>
          </w:tcPr>
          <w:p w14:paraId="2294E3C9">
            <w:pPr>
              <w:spacing w:after="0" w:line="252" w:lineRule="auto"/>
              <w:ind w:firstLine="0"/>
              <w:jc w:val="left"/>
            </w:pPr>
            <w:r>
              <w:rPr>
                <w:rFonts w:ascii="Times New Roman" w:hAnsi="Times New Roman"/>
                <w:sz w:val="16"/>
              </w:rPr>
              <w:t>Đặt bối cảnh kỹ nghệ phần mềm và mục tiêu kiểm thử</w:t>
            </w:r>
          </w:p>
        </w:tc>
      </w:tr>
      <w:tr w14:paraId="6586059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3C1B001F">
            <w:pPr>
              <w:spacing w:after="0" w:line="252" w:lineRule="auto"/>
              <w:ind w:firstLine="0"/>
              <w:jc w:val="left"/>
            </w:pPr>
            <w:r>
              <w:rPr>
                <w:rFonts w:ascii="Times New Roman" w:hAnsi="Times New Roman"/>
                <w:sz w:val="16"/>
              </w:rPr>
              <w:t>[2] Copeland</w:t>
            </w:r>
          </w:p>
        </w:tc>
        <w:tc>
          <w:tcPr>
            <w:tcW w:w="3288" w:type="dxa"/>
            <w:shd w:val="clear" w:color="auto" w:fill="F5F7F9"/>
            <w:tcMar>
              <w:top w:w="75" w:type="dxa"/>
              <w:left w:w="95" w:type="dxa"/>
              <w:bottom w:w="75" w:type="dxa"/>
              <w:right w:w="95" w:type="dxa"/>
            </w:tcMar>
            <w:vAlign w:val="center"/>
          </w:tcPr>
          <w:p w14:paraId="7CEB7EB8">
            <w:pPr>
              <w:spacing w:after="0" w:line="252" w:lineRule="auto"/>
              <w:ind w:firstLine="0"/>
              <w:jc w:val="left"/>
            </w:pPr>
            <w:r>
              <w:rPr>
                <w:rFonts w:ascii="Times New Roman" w:hAnsi="Times New Roman"/>
                <w:sz w:val="16"/>
              </w:rPr>
              <w:t>Equivalence, boundary, decision table, state transition</w:t>
            </w:r>
          </w:p>
        </w:tc>
        <w:tc>
          <w:tcPr>
            <w:tcW w:w="3912" w:type="dxa"/>
            <w:shd w:val="clear" w:color="auto" w:fill="F5F7F9"/>
            <w:tcMar>
              <w:top w:w="75" w:type="dxa"/>
              <w:left w:w="95" w:type="dxa"/>
              <w:bottom w:w="75" w:type="dxa"/>
              <w:right w:w="95" w:type="dxa"/>
            </w:tcMar>
            <w:vAlign w:val="center"/>
          </w:tcPr>
          <w:p w14:paraId="5B56E8B6">
            <w:pPr>
              <w:spacing w:after="0" w:line="252" w:lineRule="auto"/>
              <w:ind w:firstLine="0"/>
              <w:jc w:val="left"/>
            </w:pPr>
            <w:r>
              <w:rPr>
                <w:rFonts w:ascii="Times New Roman" w:hAnsi="Times New Roman"/>
                <w:sz w:val="16"/>
              </w:rPr>
              <w:t>Cấu trúc coverage obligation và phân tích miền</w:t>
            </w:r>
          </w:p>
        </w:tc>
      </w:tr>
      <w:tr w14:paraId="5E56F77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5AD876C4">
            <w:pPr>
              <w:spacing w:after="0" w:line="252" w:lineRule="auto"/>
              <w:ind w:firstLine="0"/>
              <w:jc w:val="left"/>
            </w:pPr>
            <w:r>
              <w:rPr>
                <w:rFonts w:ascii="Times New Roman" w:hAnsi="Times New Roman"/>
                <w:sz w:val="16"/>
              </w:rPr>
              <w:t>[3] Kaner et al.</w:t>
            </w:r>
          </w:p>
        </w:tc>
        <w:tc>
          <w:tcPr>
            <w:tcW w:w="3288" w:type="dxa"/>
            <w:tcMar>
              <w:top w:w="75" w:type="dxa"/>
              <w:left w:w="95" w:type="dxa"/>
              <w:bottom w:w="75" w:type="dxa"/>
              <w:right w:w="95" w:type="dxa"/>
            </w:tcMar>
            <w:vAlign w:val="center"/>
          </w:tcPr>
          <w:p w14:paraId="1A4DE281">
            <w:pPr>
              <w:spacing w:after="0" w:line="252" w:lineRule="auto"/>
              <w:ind w:firstLine="0"/>
              <w:jc w:val="left"/>
            </w:pPr>
            <w:r>
              <w:rPr>
                <w:rFonts w:ascii="Times New Roman" w:hAnsi="Times New Roman"/>
                <w:sz w:val="16"/>
              </w:rPr>
              <w:t>Thực hành thiết kế test và oracle</w:t>
            </w:r>
          </w:p>
        </w:tc>
        <w:tc>
          <w:tcPr>
            <w:tcW w:w="3912" w:type="dxa"/>
            <w:tcMar>
              <w:top w:w="75" w:type="dxa"/>
              <w:left w:w="95" w:type="dxa"/>
              <w:bottom w:w="75" w:type="dxa"/>
              <w:right w:w="95" w:type="dxa"/>
            </w:tcMar>
            <w:vAlign w:val="center"/>
          </w:tcPr>
          <w:p w14:paraId="6628D180">
            <w:pPr>
              <w:spacing w:after="0" w:line="252" w:lineRule="auto"/>
              <w:ind w:firstLine="0"/>
              <w:jc w:val="left"/>
            </w:pPr>
            <w:r>
              <w:rPr>
                <w:rFonts w:ascii="Times New Roman" w:hAnsi="Times New Roman"/>
                <w:sz w:val="16"/>
              </w:rPr>
              <w:t>Giải thích test case, checker và rủi ro loại nhầm</w:t>
            </w:r>
          </w:p>
        </w:tc>
      </w:tr>
      <w:tr w14:paraId="5108BEA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79F37C31">
            <w:pPr>
              <w:spacing w:after="0" w:line="252" w:lineRule="auto"/>
              <w:ind w:firstLine="0"/>
              <w:jc w:val="left"/>
            </w:pPr>
            <w:r>
              <w:rPr>
                <w:rFonts w:ascii="Times New Roman" w:hAnsi="Times New Roman"/>
                <w:sz w:val="16"/>
              </w:rPr>
              <w:t>[4] McMinn</w:t>
            </w:r>
          </w:p>
        </w:tc>
        <w:tc>
          <w:tcPr>
            <w:tcW w:w="3288" w:type="dxa"/>
            <w:shd w:val="clear" w:color="auto" w:fill="F5F7F9"/>
            <w:tcMar>
              <w:top w:w="75" w:type="dxa"/>
              <w:left w:w="95" w:type="dxa"/>
              <w:bottom w:w="75" w:type="dxa"/>
              <w:right w:w="95" w:type="dxa"/>
            </w:tcMar>
            <w:vAlign w:val="center"/>
          </w:tcPr>
          <w:p w14:paraId="476B33C2">
            <w:pPr>
              <w:spacing w:after="0" w:line="252" w:lineRule="auto"/>
              <w:ind w:firstLine="0"/>
              <w:jc w:val="left"/>
            </w:pPr>
            <w:r>
              <w:rPr>
                <w:rFonts w:ascii="Times New Roman" w:hAnsi="Times New Roman"/>
                <w:sz w:val="16"/>
              </w:rPr>
              <w:t>Search-based test-data generation</w:t>
            </w:r>
          </w:p>
        </w:tc>
        <w:tc>
          <w:tcPr>
            <w:tcW w:w="3912" w:type="dxa"/>
            <w:shd w:val="clear" w:color="auto" w:fill="F5F7F9"/>
            <w:tcMar>
              <w:top w:w="75" w:type="dxa"/>
              <w:left w:w="95" w:type="dxa"/>
              <w:bottom w:w="75" w:type="dxa"/>
              <w:right w:w="95" w:type="dxa"/>
            </w:tcMar>
            <w:vAlign w:val="center"/>
          </w:tcPr>
          <w:p w14:paraId="0A49D379">
            <w:pPr>
              <w:spacing w:after="0" w:line="252" w:lineRule="auto"/>
              <w:ind w:firstLine="0"/>
              <w:jc w:val="left"/>
            </w:pPr>
            <w:r>
              <w:rPr>
                <w:rFonts w:ascii="Times New Roman" w:hAnsi="Times New Roman"/>
                <w:sz w:val="16"/>
              </w:rPr>
              <w:t>Đối chiếu cơ chế tìm input bằng feedback</w:t>
            </w:r>
          </w:p>
        </w:tc>
      </w:tr>
      <w:tr w14:paraId="4755630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18D0ABBA">
            <w:pPr>
              <w:spacing w:after="0" w:line="252" w:lineRule="auto"/>
              <w:ind w:firstLine="0"/>
              <w:jc w:val="left"/>
            </w:pPr>
            <w:r>
              <w:rPr>
                <w:rFonts w:ascii="Times New Roman" w:hAnsi="Times New Roman"/>
                <w:sz w:val="16"/>
              </w:rPr>
              <w:t>[5] Jia–Harman</w:t>
            </w:r>
          </w:p>
        </w:tc>
        <w:tc>
          <w:tcPr>
            <w:tcW w:w="3288" w:type="dxa"/>
            <w:tcMar>
              <w:top w:w="75" w:type="dxa"/>
              <w:left w:w="95" w:type="dxa"/>
              <w:bottom w:w="75" w:type="dxa"/>
              <w:right w:w="95" w:type="dxa"/>
            </w:tcMar>
            <w:vAlign w:val="center"/>
          </w:tcPr>
          <w:p w14:paraId="1634F4B6">
            <w:pPr>
              <w:spacing w:after="0" w:line="252" w:lineRule="auto"/>
              <w:ind w:firstLine="0"/>
              <w:jc w:val="left"/>
            </w:pPr>
            <w:r>
              <w:rPr>
                <w:rFonts w:ascii="Times New Roman" w:hAnsi="Times New Roman"/>
                <w:sz w:val="16"/>
              </w:rPr>
              <w:t>Mutation testing và equivalent mutant</w:t>
            </w:r>
          </w:p>
        </w:tc>
        <w:tc>
          <w:tcPr>
            <w:tcW w:w="3912" w:type="dxa"/>
            <w:tcMar>
              <w:top w:w="75" w:type="dxa"/>
              <w:left w:w="95" w:type="dxa"/>
              <w:bottom w:w="75" w:type="dxa"/>
              <w:right w:w="95" w:type="dxa"/>
            </w:tcMar>
            <w:vAlign w:val="center"/>
          </w:tcPr>
          <w:p w14:paraId="1F0E6BEC">
            <w:pPr>
              <w:spacing w:after="0" w:line="252" w:lineRule="auto"/>
              <w:ind w:firstLine="0"/>
              <w:jc w:val="left"/>
            </w:pPr>
            <w:r>
              <w:rPr>
                <w:rFonts w:ascii="Times New Roman" w:hAnsi="Times New Roman"/>
                <w:sz w:val="16"/>
              </w:rPr>
              <w:t>Thiết kế mutant certification và cách đọc TNR</w:t>
            </w:r>
          </w:p>
        </w:tc>
      </w:tr>
      <w:tr w14:paraId="07B78B4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03F963C4">
            <w:pPr>
              <w:spacing w:after="0" w:line="252" w:lineRule="auto"/>
              <w:ind w:firstLine="0"/>
              <w:jc w:val="left"/>
            </w:pPr>
            <w:r>
              <w:rPr>
                <w:rFonts w:ascii="Times New Roman" w:hAnsi="Times New Roman"/>
                <w:sz w:val="16"/>
              </w:rPr>
              <w:t>[6] CodaMosa</w:t>
            </w:r>
          </w:p>
        </w:tc>
        <w:tc>
          <w:tcPr>
            <w:tcW w:w="3288" w:type="dxa"/>
            <w:shd w:val="clear" w:color="auto" w:fill="F5F7F9"/>
            <w:tcMar>
              <w:top w:w="75" w:type="dxa"/>
              <w:left w:w="95" w:type="dxa"/>
              <w:bottom w:w="75" w:type="dxa"/>
              <w:right w:w="95" w:type="dxa"/>
            </w:tcMar>
            <w:vAlign w:val="center"/>
          </w:tcPr>
          <w:p w14:paraId="69AE2D0F">
            <w:pPr>
              <w:spacing w:after="0" w:line="252" w:lineRule="auto"/>
              <w:ind w:firstLine="0"/>
              <w:jc w:val="left"/>
            </w:pPr>
            <w:r>
              <w:rPr>
                <w:rFonts w:ascii="Times New Roman" w:hAnsi="Times New Roman"/>
                <w:sz w:val="16"/>
              </w:rPr>
              <w:t>LLM hỗ trợ khi search bị chững</w:t>
            </w:r>
          </w:p>
        </w:tc>
        <w:tc>
          <w:tcPr>
            <w:tcW w:w="3912" w:type="dxa"/>
            <w:shd w:val="clear" w:color="auto" w:fill="F5F7F9"/>
            <w:tcMar>
              <w:top w:w="75" w:type="dxa"/>
              <w:left w:w="95" w:type="dxa"/>
              <w:bottom w:w="75" w:type="dxa"/>
              <w:right w:w="95" w:type="dxa"/>
            </w:tcMar>
            <w:vAlign w:val="center"/>
          </w:tcPr>
          <w:p w14:paraId="0D92F913">
            <w:pPr>
              <w:spacing w:after="0" w:line="252" w:lineRule="auto"/>
              <w:ind w:firstLine="0"/>
              <w:jc w:val="left"/>
            </w:pPr>
            <w:r>
              <w:rPr>
                <w:rFonts w:ascii="Times New Roman" w:hAnsi="Times New Roman"/>
                <w:sz w:val="16"/>
              </w:rPr>
              <w:t>Lý do dùng LLM kết hợp feedback thực thi</w:t>
            </w:r>
          </w:p>
        </w:tc>
      </w:tr>
      <w:tr w14:paraId="5C2D5D3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44541DF4">
            <w:pPr>
              <w:spacing w:after="0" w:line="252" w:lineRule="auto"/>
              <w:ind w:firstLine="0"/>
              <w:jc w:val="left"/>
            </w:pPr>
            <w:r>
              <w:rPr>
                <w:rFonts w:ascii="Times New Roman" w:hAnsi="Times New Roman"/>
                <w:sz w:val="16"/>
              </w:rPr>
              <w:t>[7] CoverUp</w:t>
            </w:r>
          </w:p>
        </w:tc>
        <w:tc>
          <w:tcPr>
            <w:tcW w:w="3288" w:type="dxa"/>
            <w:tcMar>
              <w:top w:w="75" w:type="dxa"/>
              <w:left w:w="95" w:type="dxa"/>
              <w:bottom w:w="75" w:type="dxa"/>
              <w:right w:w="95" w:type="dxa"/>
            </w:tcMar>
            <w:vAlign w:val="center"/>
          </w:tcPr>
          <w:p w14:paraId="31933F2A">
            <w:pPr>
              <w:spacing w:after="0" w:line="252" w:lineRule="auto"/>
              <w:ind w:firstLine="0"/>
              <w:jc w:val="left"/>
            </w:pPr>
            <w:r>
              <w:rPr>
                <w:rFonts w:ascii="Times New Roman" w:hAnsi="Times New Roman"/>
                <w:sz w:val="16"/>
              </w:rPr>
              <w:t>Coverage-guided iterative prompting</w:t>
            </w:r>
          </w:p>
        </w:tc>
        <w:tc>
          <w:tcPr>
            <w:tcW w:w="3912" w:type="dxa"/>
            <w:tcMar>
              <w:top w:w="75" w:type="dxa"/>
              <w:left w:w="95" w:type="dxa"/>
              <w:bottom w:w="75" w:type="dxa"/>
              <w:right w:w="95" w:type="dxa"/>
            </w:tcMar>
            <w:vAlign w:val="center"/>
          </w:tcPr>
          <w:p w14:paraId="6B672FB6">
            <w:pPr>
              <w:spacing w:after="0" w:line="252" w:lineRule="auto"/>
              <w:ind w:firstLine="0"/>
              <w:jc w:val="left"/>
            </w:pPr>
            <w:r>
              <w:rPr>
                <w:rFonts w:ascii="Times New Roman" w:hAnsi="Times New Roman"/>
                <w:sz w:val="16"/>
              </w:rPr>
              <w:t>Lý do đưa mục tiêu chưa phủ và lỗi về prompt</w:t>
            </w:r>
          </w:p>
        </w:tc>
      </w:tr>
      <w:tr w14:paraId="0EEC67D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7E258EB5">
            <w:pPr>
              <w:spacing w:after="0" w:line="252" w:lineRule="auto"/>
              <w:ind w:firstLine="0"/>
              <w:jc w:val="left"/>
            </w:pPr>
            <w:r>
              <w:rPr>
                <w:rFonts w:ascii="Times New Roman" w:hAnsi="Times New Roman"/>
                <w:sz w:val="16"/>
              </w:rPr>
              <w:t>[8] CodeNet</w:t>
            </w:r>
          </w:p>
        </w:tc>
        <w:tc>
          <w:tcPr>
            <w:tcW w:w="3288" w:type="dxa"/>
            <w:shd w:val="clear" w:color="auto" w:fill="F5F7F9"/>
            <w:tcMar>
              <w:top w:w="75" w:type="dxa"/>
              <w:left w:w="95" w:type="dxa"/>
              <w:bottom w:w="75" w:type="dxa"/>
              <w:right w:w="95" w:type="dxa"/>
            </w:tcMar>
            <w:vAlign w:val="center"/>
          </w:tcPr>
          <w:p w14:paraId="5BF97014">
            <w:pPr>
              <w:spacing w:after="0" w:line="252" w:lineRule="auto"/>
              <w:ind w:firstLine="0"/>
              <w:jc w:val="left"/>
            </w:pPr>
            <w:r>
              <w:rPr>
                <w:rFonts w:ascii="Times New Roman" w:hAnsi="Times New Roman"/>
                <w:sz w:val="16"/>
              </w:rPr>
              <w:t>Quy mô, metadata, phân bố verdict</w:t>
            </w:r>
          </w:p>
        </w:tc>
        <w:tc>
          <w:tcPr>
            <w:tcW w:w="3912" w:type="dxa"/>
            <w:shd w:val="clear" w:color="auto" w:fill="F5F7F9"/>
            <w:tcMar>
              <w:top w:w="75" w:type="dxa"/>
              <w:left w:w="95" w:type="dxa"/>
              <w:bottom w:w="75" w:type="dxa"/>
              <w:right w:w="95" w:type="dxa"/>
            </w:tcMar>
            <w:vAlign w:val="center"/>
          </w:tcPr>
          <w:p w14:paraId="08C106E9">
            <w:pPr>
              <w:spacing w:after="0" w:line="252" w:lineRule="auto"/>
              <w:ind w:firstLine="0"/>
              <w:jc w:val="left"/>
            </w:pPr>
            <w:r>
              <w:rPr>
                <w:rFonts w:ascii="Times New Roman" w:hAnsi="Times New Roman"/>
                <w:sz w:val="16"/>
              </w:rPr>
              <w:t>Nguồn chương trình lịch sử và hình 2.1</w:t>
            </w:r>
          </w:p>
        </w:tc>
      </w:tr>
      <w:tr w14:paraId="5849F89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3050A410">
            <w:pPr>
              <w:spacing w:after="0" w:line="252" w:lineRule="auto"/>
              <w:ind w:firstLine="0"/>
              <w:jc w:val="left"/>
            </w:pPr>
            <w:r>
              <w:rPr>
                <w:rFonts w:ascii="Times New Roman" w:hAnsi="Times New Roman"/>
                <w:sz w:val="16"/>
              </w:rPr>
              <w:t>[9] CodeContests</w:t>
            </w:r>
          </w:p>
        </w:tc>
        <w:tc>
          <w:tcPr>
            <w:tcW w:w="3288" w:type="dxa"/>
            <w:tcMar>
              <w:top w:w="75" w:type="dxa"/>
              <w:left w:w="95" w:type="dxa"/>
              <w:bottom w:w="75" w:type="dxa"/>
              <w:right w:w="95" w:type="dxa"/>
            </w:tcMar>
            <w:vAlign w:val="center"/>
          </w:tcPr>
          <w:p w14:paraId="40391621">
            <w:pPr>
              <w:spacing w:after="0" w:line="252" w:lineRule="auto"/>
              <w:ind w:firstLine="0"/>
              <w:jc w:val="left"/>
            </w:pPr>
            <w:r>
              <w:rPr>
                <w:rFonts w:ascii="Times New Roman" w:hAnsi="Times New Roman"/>
                <w:sz w:val="16"/>
              </w:rPr>
              <w:t>Bộ dữ liệu competitive programming</w:t>
            </w:r>
          </w:p>
        </w:tc>
        <w:tc>
          <w:tcPr>
            <w:tcW w:w="3912" w:type="dxa"/>
            <w:tcMar>
              <w:top w:w="75" w:type="dxa"/>
              <w:left w:w="95" w:type="dxa"/>
              <w:bottom w:w="75" w:type="dxa"/>
              <w:right w:w="95" w:type="dxa"/>
            </w:tcMar>
            <w:vAlign w:val="center"/>
          </w:tcPr>
          <w:p w14:paraId="3466FA87">
            <w:pPr>
              <w:spacing w:after="0" w:line="252" w:lineRule="auto"/>
              <w:ind w:firstLine="0"/>
              <w:jc w:val="left"/>
            </w:pPr>
            <w:r>
              <w:rPr>
                <w:rFonts w:ascii="Times New Roman" w:hAnsi="Times New Roman"/>
                <w:sz w:val="16"/>
              </w:rPr>
              <w:t>Bối cảnh cho các bộ test tổng hợp</w:t>
            </w:r>
          </w:p>
        </w:tc>
      </w:tr>
      <w:tr w14:paraId="01615DA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245E8BE2">
            <w:pPr>
              <w:spacing w:after="0" w:line="252" w:lineRule="auto"/>
              <w:ind w:firstLine="0"/>
              <w:jc w:val="left"/>
            </w:pPr>
            <w:r>
              <w:rPr>
                <w:rFonts w:ascii="Times New Roman" w:hAnsi="Times New Roman"/>
                <w:sz w:val="16"/>
              </w:rPr>
              <w:t>[10] CodeContests+</w:t>
            </w:r>
          </w:p>
        </w:tc>
        <w:tc>
          <w:tcPr>
            <w:tcW w:w="3288" w:type="dxa"/>
            <w:shd w:val="clear" w:color="auto" w:fill="F5F7F9"/>
            <w:tcMar>
              <w:top w:w="75" w:type="dxa"/>
              <w:left w:w="95" w:type="dxa"/>
              <w:bottom w:w="75" w:type="dxa"/>
              <w:right w:w="95" w:type="dxa"/>
            </w:tcMar>
            <w:vAlign w:val="center"/>
          </w:tcPr>
          <w:p w14:paraId="2AAEDE4F">
            <w:pPr>
              <w:spacing w:after="0" w:line="252" w:lineRule="auto"/>
              <w:ind w:firstLine="0"/>
              <w:jc w:val="left"/>
            </w:pPr>
            <w:r>
              <w:rPr>
                <w:rFonts w:ascii="Times New Roman" w:hAnsi="Times New Roman"/>
                <w:sz w:val="16"/>
              </w:rPr>
              <w:t>Agent sinh test, đánh giá 1,72 triệu submission</w:t>
            </w:r>
          </w:p>
        </w:tc>
        <w:tc>
          <w:tcPr>
            <w:tcW w:w="3912" w:type="dxa"/>
            <w:shd w:val="clear" w:color="auto" w:fill="F5F7F9"/>
            <w:tcMar>
              <w:top w:w="75" w:type="dxa"/>
              <w:left w:w="95" w:type="dxa"/>
              <w:bottom w:w="75" w:type="dxa"/>
              <w:right w:w="95" w:type="dxa"/>
            </w:tcMar>
            <w:vAlign w:val="center"/>
          </w:tcPr>
          <w:p w14:paraId="605147D8">
            <w:pPr>
              <w:spacing w:after="0" w:line="252" w:lineRule="auto"/>
              <w:ind w:firstLine="0"/>
              <w:jc w:val="left"/>
            </w:pPr>
            <w:r>
              <w:rPr>
                <w:rFonts w:ascii="Times New Roman" w:hAnsi="Times New Roman"/>
                <w:sz w:val="16"/>
              </w:rPr>
              <w:t>Mốc liên quan cho test generation quy mô lớn</w:t>
            </w:r>
          </w:p>
        </w:tc>
      </w:tr>
      <w:tr w14:paraId="0CCB54E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0A23754E">
            <w:pPr>
              <w:spacing w:after="0" w:line="252" w:lineRule="auto"/>
              <w:ind w:firstLine="0"/>
              <w:jc w:val="left"/>
            </w:pPr>
            <w:r>
              <w:rPr>
                <w:rFonts w:ascii="Times New Roman" w:hAnsi="Times New Roman"/>
                <w:sz w:val="16"/>
              </w:rPr>
              <w:t>[11] CodeContests-O</w:t>
            </w:r>
          </w:p>
        </w:tc>
        <w:tc>
          <w:tcPr>
            <w:tcW w:w="3288" w:type="dxa"/>
            <w:tcMar>
              <w:top w:w="75" w:type="dxa"/>
              <w:left w:w="95" w:type="dxa"/>
              <w:bottom w:w="75" w:type="dxa"/>
              <w:right w:w="95" w:type="dxa"/>
            </w:tcMar>
            <w:vAlign w:val="center"/>
          </w:tcPr>
          <w:p w14:paraId="6817C764">
            <w:pPr>
              <w:spacing w:after="0" w:line="252" w:lineRule="auto"/>
              <w:ind w:firstLine="0"/>
              <w:jc w:val="left"/>
            </w:pPr>
            <w:r>
              <w:rPr>
                <w:rFonts w:ascii="Times New Roman" w:hAnsi="Times New Roman"/>
                <w:sz w:val="16"/>
              </w:rPr>
              <w:t>Feedback loop, TPR/TNR, Pareto</w:t>
            </w:r>
          </w:p>
        </w:tc>
        <w:tc>
          <w:tcPr>
            <w:tcW w:w="3912" w:type="dxa"/>
            <w:tcMar>
              <w:top w:w="75" w:type="dxa"/>
              <w:left w:w="95" w:type="dxa"/>
              <w:bottom w:w="75" w:type="dxa"/>
              <w:right w:w="95" w:type="dxa"/>
            </w:tcMar>
            <w:vAlign w:val="center"/>
          </w:tcPr>
          <w:p w14:paraId="14CB2772">
            <w:pPr>
              <w:spacing w:after="0" w:line="252" w:lineRule="auto"/>
              <w:ind w:firstLine="0"/>
              <w:jc w:val="left"/>
            </w:pPr>
            <w:r>
              <w:rPr>
                <w:rFonts w:ascii="Times New Roman" w:hAnsi="Times New Roman"/>
                <w:sz w:val="16"/>
              </w:rPr>
              <w:t>Đối chiếu gần nhất với phương pháp và hình 2.2–2.3</w:t>
            </w:r>
          </w:p>
        </w:tc>
      </w:tr>
      <w:tr w14:paraId="77CA115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4D87BF18">
            <w:pPr>
              <w:spacing w:after="0" w:line="252" w:lineRule="auto"/>
              <w:ind w:firstLine="0"/>
              <w:jc w:val="left"/>
            </w:pPr>
            <w:r>
              <w:rPr>
                <w:rFonts w:ascii="Times New Roman" w:hAnsi="Times New Roman"/>
                <w:sz w:val="16"/>
              </w:rPr>
              <w:t>[12] Test-suite auditors</w:t>
            </w:r>
          </w:p>
        </w:tc>
        <w:tc>
          <w:tcPr>
            <w:tcW w:w="3288" w:type="dxa"/>
            <w:shd w:val="clear" w:color="auto" w:fill="F5F7F9"/>
            <w:tcMar>
              <w:top w:w="75" w:type="dxa"/>
              <w:left w:w="95" w:type="dxa"/>
              <w:bottom w:w="75" w:type="dxa"/>
              <w:right w:w="95" w:type="dxa"/>
            </w:tcMar>
            <w:vAlign w:val="center"/>
          </w:tcPr>
          <w:p w14:paraId="770C0A70">
            <w:pPr>
              <w:spacing w:after="0" w:line="252" w:lineRule="auto"/>
              <w:ind w:firstLine="0"/>
              <w:jc w:val="left"/>
            </w:pPr>
            <w:r>
              <w:rPr>
                <w:rFonts w:ascii="Times New Roman" w:hAnsi="Times New Roman"/>
                <w:sz w:val="16"/>
              </w:rPr>
              <w:t>Consensus, validator, accepted-but-buggy</w:t>
            </w:r>
          </w:p>
        </w:tc>
        <w:tc>
          <w:tcPr>
            <w:tcW w:w="3912" w:type="dxa"/>
            <w:shd w:val="clear" w:color="auto" w:fill="F5F7F9"/>
            <w:tcMar>
              <w:top w:w="75" w:type="dxa"/>
              <w:left w:w="95" w:type="dxa"/>
              <w:bottom w:w="75" w:type="dxa"/>
              <w:right w:w="95" w:type="dxa"/>
            </w:tcMar>
            <w:vAlign w:val="center"/>
          </w:tcPr>
          <w:p w14:paraId="435F70B4">
            <w:pPr>
              <w:spacing w:after="0" w:line="252" w:lineRule="auto"/>
              <w:ind w:firstLine="0"/>
              <w:jc w:val="left"/>
            </w:pPr>
            <w:r>
              <w:rPr>
                <w:rFonts w:ascii="Times New Roman" w:hAnsi="Times New Roman"/>
                <w:sz w:val="16"/>
              </w:rPr>
              <w:t>Cơ sở cho chuỗi chứng nhận và cảnh báo nhãn; hình 2.4</w:t>
            </w:r>
          </w:p>
        </w:tc>
      </w:tr>
      <w:tr w14:paraId="638CDEC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772B164F">
            <w:pPr>
              <w:spacing w:after="0" w:line="252" w:lineRule="auto"/>
              <w:ind w:firstLine="0"/>
              <w:jc w:val="left"/>
            </w:pPr>
            <w:r>
              <w:rPr>
                <w:rFonts w:ascii="Times New Roman" w:hAnsi="Times New Roman"/>
                <w:sz w:val="16"/>
              </w:rPr>
              <w:t>[13] open-r1 Codeforces</w:t>
            </w:r>
          </w:p>
        </w:tc>
        <w:tc>
          <w:tcPr>
            <w:tcW w:w="3288" w:type="dxa"/>
            <w:tcMar>
              <w:top w:w="75" w:type="dxa"/>
              <w:left w:w="95" w:type="dxa"/>
              <w:bottom w:w="75" w:type="dxa"/>
              <w:right w:w="95" w:type="dxa"/>
            </w:tcMar>
            <w:vAlign w:val="center"/>
          </w:tcPr>
          <w:p w14:paraId="69159D20">
            <w:pPr>
              <w:spacing w:after="0" w:line="252" w:lineRule="auto"/>
              <w:ind w:firstLine="0"/>
              <w:jc w:val="left"/>
            </w:pPr>
            <w:r>
              <w:rPr>
                <w:rFonts w:ascii="Times New Roman" w:hAnsi="Times New Roman"/>
                <w:sz w:val="16"/>
              </w:rPr>
              <w:t>12,6 triệu submission, source và verdict</w:t>
            </w:r>
          </w:p>
        </w:tc>
        <w:tc>
          <w:tcPr>
            <w:tcW w:w="3912" w:type="dxa"/>
            <w:tcMar>
              <w:top w:w="75" w:type="dxa"/>
              <w:left w:w="95" w:type="dxa"/>
              <w:bottom w:w="75" w:type="dxa"/>
              <w:right w:w="95" w:type="dxa"/>
            </w:tcMar>
            <w:vAlign w:val="center"/>
          </w:tcPr>
          <w:p w14:paraId="0868483B">
            <w:pPr>
              <w:spacing w:after="0" w:line="252" w:lineRule="auto"/>
              <w:ind w:firstLine="0"/>
              <w:jc w:val="left"/>
            </w:pPr>
            <w:r>
              <w:rPr>
                <w:rFonts w:ascii="Times New Roman" w:hAnsi="Times New Roman"/>
                <w:sz w:val="16"/>
              </w:rPr>
              <w:t>Nguồn submission oracle cho các bài Codeforces cf*</w:t>
            </w:r>
          </w:p>
        </w:tc>
      </w:tr>
      <w:tr w14:paraId="5DFE12A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1D902E0D">
            <w:pPr>
              <w:spacing w:after="0" w:line="252" w:lineRule="auto"/>
              <w:ind w:firstLine="0"/>
              <w:jc w:val="left"/>
            </w:pPr>
            <w:r>
              <w:rPr>
                <w:rFonts w:ascii="Times New Roman" w:hAnsi="Times New Roman"/>
                <w:sz w:val="16"/>
              </w:rPr>
              <w:t>[14] Codeforces G1</w:t>
            </w:r>
          </w:p>
        </w:tc>
        <w:tc>
          <w:tcPr>
            <w:tcW w:w="3288" w:type="dxa"/>
            <w:shd w:val="clear" w:color="auto" w:fill="F5F7F9"/>
            <w:tcMar>
              <w:top w:w="75" w:type="dxa"/>
              <w:left w:w="95" w:type="dxa"/>
              <w:bottom w:w="75" w:type="dxa"/>
              <w:right w:w="95" w:type="dxa"/>
            </w:tcMar>
            <w:vAlign w:val="center"/>
          </w:tcPr>
          <w:p w14:paraId="7FC29485">
            <w:pPr>
              <w:spacing w:after="0" w:line="252" w:lineRule="auto"/>
              <w:ind w:firstLine="0"/>
              <w:jc w:val="left"/>
            </w:pPr>
            <w:r>
              <w:rPr>
                <w:rFonts w:ascii="Times New Roman" w:hAnsi="Times New Roman"/>
                <w:sz w:val="16"/>
              </w:rPr>
              <w:t>Đề G1, contest 2009</w:t>
            </w:r>
          </w:p>
        </w:tc>
        <w:tc>
          <w:tcPr>
            <w:tcW w:w="3912" w:type="dxa"/>
            <w:shd w:val="clear" w:color="auto" w:fill="F5F7F9"/>
            <w:tcMar>
              <w:top w:w="75" w:type="dxa"/>
              <w:left w:w="95" w:type="dxa"/>
              <w:bottom w:w="75" w:type="dxa"/>
              <w:right w:w="95" w:type="dxa"/>
            </w:tcMar>
            <w:vAlign w:val="center"/>
          </w:tcPr>
          <w:p w14:paraId="46460C08">
            <w:pPr>
              <w:spacing w:after="0" w:line="252" w:lineRule="auto"/>
              <w:ind w:firstLine="0"/>
              <w:jc w:val="left"/>
            </w:pPr>
            <w:r>
              <w:rPr>
                <w:rFonts w:ascii="Times New Roman" w:hAnsi="Times New Roman"/>
                <w:sz w:val="16"/>
              </w:rPr>
              <w:t>Nguồn bài và oracle được crawl thủ công</w:t>
            </w:r>
          </w:p>
        </w:tc>
      </w:tr>
    </w:tbl>
    <w:p w14:paraId="7F7978FD">
      <w:r>
        <w:br w:type="page"/>
      </w:r>
    </w:p>
    <w:p w14:paraId="5407A36F">
      <w:pPr>
        <w:pStyle w:val="2"/>
      </w:pPr>
      <w:bookmarkStart w:id="21" w:name="_Toc26444"/>
      <w:r>
        <w:t>CHƯƠNG 3. PHƯƠNG PHÁP ĐỀ XUẤT</w:t>
      </w:r>
      <w:bookmarkEnd w:id="21"/>
    </w:p>
    <w:p w14:paraId="7E053DEB">
      <w:pPr>
        <w:pStyle w:val="3"/>
      </w:pPr>
      <w:bookmarkStart w:id="22" w:name="_Toc29564"/>
      <w:r>
        <w:t>3.1 Mô hình bài toán</w:t>
      </w:r>
      <w:bookmarkEnd w:id="22"/>
    </w:p>
    <w:p w14:paraId="10790058">
      <w:r>
        <w:t>Gọi P là đề bài; V(x) là validator; C(y, ŷ) là checker; R={r1,…,rk} là tập reference đã chứng nhận; M là tập mutant; T là test suite; O+ và O− lần lượt là các chương trình lịch sử mang nhãn Accepted và Wrong Answer. Một testcase (x,y) được nhận khi V(x)=true và các reference đánh giá được đồng thuận về y theo C. Suite T được tối ưu theo ba nhóm mục tiêu: hợp lệ và tin cậy, coverage obligations, và khả năng phân biệt chương trình.</w:t>
      </w:r>
    </w:p>
    <w:tbl>
      <w:tblPr>
        <w:tblStyle w:val="12"/>
        <w:tblW w:w="0" w:type="auto"/>
        <w:jc w:val="center"/>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Layout w:type="autofit"/>
        <w:tblCellMar>
          <w:top w:w="0" w:type="dxa"/>
          <w:left w:w="108" w:type="dxa"/>
          <w:bottom w:w="0" w:type="dxa"/>
          <w:right w:w="108" w:type="dxa"/>
        </w:tblCellMar>
      </w:tblPr>
      <w:tblGrid>
        <w:gridCol w:w="9071"/>
      </w:tblGrid>
      <w:tr w14:paraId="4C38D667">
        <w:tblPrEx>
          <w:tblBorders>
            <w:top w:val="single" w:color="8EA9C1" w:sz="6" w:space="0"/>
            <w:left w:val="single" w:color="8EA9C1" w:sz="6" w:space="0"/>
            <w:bottom w:val="single" w:color="8EA9C1" w:sz="6" w:space="0"/>
            <w:right w:val="single" w:color="8EA9C1" w:sz="6" w:space="0"/>
            <w:insideH w:val="single" w:color="8EA9C1" w:sz="6" w:space="0"/>
            <w:insideV w:val="single" w:color="8EA9C1" w:sz="6" w:space="0"/>
          </w:tblBorders>
          <w:tblCellMar>
            <w:top w:w="0" w:type="dxa"/>
            <w:left w:w="108" w:type="dxa"/>
            <w:bottom w:w="0" w:type="dxa"/>
            <w:right w:w="108" w:type="dxa"/>
          </w:tblCellMar>
        </w:tblPrEx>
        <w:trPr>
          <w:jc w:val="center"/>
        </w:trPr>
        <w:tc>
          <w:tcPr>
            <w:tcW w:w="9071" w:type="dxa"/>
            <w:shd w:val="clear" w:color="auto" w:fill="EAF2F8"/>
            <w:tcMar>
              <w:top w:w="140" w:type="dxa"/>
              <w:left w:w="160" w:type="dxa"/>
              <w:bottom w:w="140" w:type="dxa"/>
              <w:right w:w="160" w:type="dxa"/>
            </w:tcMar>
          </w:tcPr>
          <w:p w14:paraId="4F89F8E2">
            <w:pPr>
              <w:ind w:firstLine="0"/>
            </w:pPr>
            <w:r>
              <w:rPr>
                <w:b/>
              </w:rPr>
              <w:t xml:space="preserve">Hàm đánh giá. </w:t>
            </w:r>
            <w:r>
              <w:t>TPR(T)=|{p∈O+: p PASS T}|/|O+ đánh giá được|; TNR(T)=|{p∈O−: p bị WA/RE/TLE}|/|O− đánh giá được|. CE và lỗi hạ tầng không được tính vào mẫu số logic.</w:t>
            </w:r>
          </w:p>
        </w:tc>
      </w:tr>
    </w:tbl>
    <w:p w14:paraId="4E03B81D">
      <w:pPr>
        <w:spacing w:after="0"/>
      </w:pPr>
    </w:p>
    <w:p w14:paraId="6F2CC1DD">
      <w:pPr>
        <w:pStyle w:val="3"/>
      </w:pPr>
      <w:bookmarkStart w:id="23" w:name="_Toc18466"/>
      <w:r>
        <w:t>3.2 Kiến trúc tổng thể</w:t>
      </w:r>
      <w:bookmarkEnd w:id="23"/>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5B401B2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57" w:type="dxa"/>
            <w:shd w:val="clear" w:color="auto" w:fill="17365D"/>
            <w:tcMar>
              <w:top w:w="75" w:type="dxa"/>
              <w:left w:w="95" w:type="dxa"/>
              <w:bottom w:w="75" w:type="dxa"/>
              <w:right w:w="95" w:type="dxa"/>
            </w:tcMar>
            <w:vAlign w:val="center"/>
          </w:tcPr>
          <w:p w14:paraId="01E15BCB">
            <w:pPr>
              <w:spacing w:after="0"/>
              <w:ind w:firstLine="0"/>
              <w:jc w:val="center"/>
            </w:pPr>
            <w:r>
              <w:rPr>
                <w:rFonts w:ascii="Times New Roman" w:hAnsi="Times New Roman"/>
                <w:b/>
                <w:color w:val="FFFFFF"/>
                <w:sz w:val="18"/>
              </w:rPr>
              <w:t>Tầng</w:t>
            </w:r>
          </w:p>
        </w:tc>
        <w:tc>
          <w:tcPr>
            <w:tcW w:w="4365" w:type="dxa"/>
            <w:shd w:val="clear" w:color="auto" w:fill="17365D"/>
            <w:tcMar>
              <w:top w:w="75" w:type="dxa"/>
              <w:left w:w="95" w:type="dxa"/>
              <w:bottom w:w="75" w:type="dxa"/>
              <w:right w:w="95" w:type="dxa"/>
            </w:tcMar>
            <w:vAlign w:val="center"/>
          </w:tcPr>
          <w:p w14:paraId="3D7D0126">
            <w:pPr>
              <w:spacing w:after="0"/>
              <w:ind w:firstLine="0"/>
              <w:jc w:val="center"/>
            </w:pPr>
            <w:r>
              <w:rPr>
                <w:rFonts w:ascii="Times New Roman" w:hAnsi="Times New Roman"/>
                <w:b/>
                <w:color w:val="FFFFFF"/>
                <w:sz w:val="18"/>
              </w:rPr>
              <w:t>Thành phần</w:t>
            </w:r>
          </w:p>
        </w:tc>
        <w:tc>
          <w:tcPr>
            <w:tcW w:w="2835" w:type="dxa"/>
            <w:shd w:val="clear" w:color="auto" w:fill="17365D"/>
            <w:tcMar>
              <w:top w:w="75" w:type="dxa"/>
              <w:left w:w="95" w:type="dxa"/>
              <w:bottom w:w="75" w:type="dxa"/>
              <w:right w:w="95" w:type="dxa"/>
            </w:tcMar>
            <w:vAlign w:val="center"/>
          </w:tcPr>
          <w:p w14:paraId="19C935A3">
            <w:pPr>
              <w:spacing w:after="0"/>
              <w:ind w:firstLine="0"/>
              <w:jc w:val="center"/>
            </w:pPr>
            <w:r>
              <w:rPr>
                <w:rFonts w:ascii="Times New Roman" w:hAnsi="Times New Roman"/>
                <w:b/>
                <w:color w:val="FFFFFF"/>
                <w:sz w:val="18"/>
              </w:rPr>
              <w:t>Đầu ra chính</w:t>
            </w:r>
          </w:p>
        </w:tc>
      </w:tr>
      <w:tr w14:paraId="53B2753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2C26A236">
            <w:pPr>
              <w:spacing w:after="0" w:line="252" w:lineRule="auto"/>
              <w:ind w:firstLine="0"/>
              <w:jc w:val="left"/>
            </w:pPr>
            <w:r>
              <w:rPr>
                <w:rFonts w:ascii="Times New Roman" w:hAnsi="Times New Roman"/>
                <w:sz w:val="18"/>
              </w:rPr>
              <w:t>1. Nạp bài</w:t>
            </w:r>
          </w:p>
        </w:tc>
        <w:tc>
          <w:tcPr>
            <w:tcW w:w="4365" w:type="dxa"/>
            <w:tcMar>
              <w:top w:w="75" w:type="dxa"/>
              <w:left w:w="95" w:type="dxa"/>
              <w:bottom w:w="75" w:type="dxa"/>
              <w:right w:w="95" w:type="dxa"/>
            </w:tcMar>
            <w:vAlign w:val="center"/>
          </w:tcPr>
          <w:p w14:paraId="7EECE1D8">
            <w:pPr>
              <w:spacing w:after="0" w:line="252" w:lineRule="auto"/>
              <w:ind w:firstLine="0"/>
              <w:jc w:val="left"/>
            </w:pPr>
            <w:r>
              <w:rPr>
                <w:rFonts w:ascii="Times New Roman" w:hAnsi="Times New Roman"/>
                <w:sz w:val="18"/>
              </w:rPr>
              <w:t>statement, metadata, checker, runtime</w:t>
            </w:r>
          </w:p>
        </w:tc>
        <w:tc>
          <w:tcPr>
            <w:tcW w:w="2835" w:type="dxa"/>
            <w:tcMar>
              <w:top w:w="75" w:type="dxa"/>
              <w:left w:w="95" w:type="dxa"/>
              <w:bottom w:w="75" w:type="dxa"/>
              <w:right w:w="95" w:type="dxa"/>
            </w:tcMar>
            <w:vAlign w:val="center"/>
          </w:tcPr>
          <w:p w14:paraId="101CF606">
            <w:pPr>
              <w:spacing w:after="0" w:line="252" w:lineRule="auto"/>
              <w:ind w:firstLine="0"/>
              <w:jc w:val="left"/>
            </w:pPr>
            <w:r>
              <w:rPr>
                <w:rFonts w:ascii="Times New Roman" w:hAnsi="Times New Roman"/>
                <w:sz w:val="18"/>
              </w:rPr>
              <w:t>ProblemSpec</w:t>
            </w:r>
          </w:p>
        </w:tc>
      </w:tr>
      <w:tr w14:paraId="47F73C8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366964C7">
            <w:pPr>
              <w:spacing w:after="0" w:line="252" w:lineRule="auto"/>
              <w:ind w:firstLine="0"/>
              <w:jc w:val="left"/>
            </w:pPr>
            <w:r>
              <w:rPr>
                <w:rFonts w:ascii="Times New Roman" w:hAnsi="Times New Roman"/>
                <w:sz w:val="18"/>
              </w:rPr>
              <w:t>2. Phân tích</w:t>
            </w:r>
          </w:p>
        </w:tc>
        <w:tc>
          <w:tcPr>
            <w:tcW w:w="4365" w:type="dxa"/>
            <w:shd w:val="clear" w:color="auto" w:fill="F5F7F9"/>
            <w:tcMar>
              <w:top w:w="75" w:type="dxa"/>
              <w:left w:w="95" w:type="dxa"/>
              <w:bottom w:w="75" w:type="dxa"/>
              <w:right w:w="95" w:type="dxa"/>
            </w:tcMar>
            <w:vAlign w:val="center"/>
          </w:tcPr>
          <w:p w14:paraId="5DDBADAE">
            <w:pPr>
              <w:spacing w:after="0" w:line="252" w:lineRule="auto"/>
              <w:ind w:firstLine="0"/>
              <w:jc w:val="left"/>
            </w:pPr>
            <w:r>
              <w:rPr>
                <w:rFonts w:ascii="Times New Roman" w:hAnsi="Times New Roman"/>
                <w:sz w:val="18"/>
              </w:rPr>
              <w:t>LLM tạo grammar, constraints, relations, fault model</w:t>
            </w:r>
          </w:p>
        </w:tc>
        <w:tc>
          <w:tcPr>
            <w:tcW w:w="2835" w:type="dxa"/>
            <w:shd w:val="clear" w:color="auto" w:fill="F5F7F9"/>
            <w:tcMar>
              <w:top w:w="75" w:type="dxa"/>
              <w:left w:w="95" w:type="dxa"/>
              <w:bottom w:w="75" w:type="dxa"/>
              <w:right w:w="95" w:type="dxa"/>
            </w:tcMar>
            <w:vAlign w:val="center"/>
          </w:tcPr>
          <w:p w14:paraId="4D1EAF50">
            <w:pPr>
              <w:spacing w:after="0" w:line="252" w:lineRule="auto"/>
              <w:ind w:firstLine="0"/>
              <w:jc w:val="left"/>
            </w:pPr>
            <w:r>
              <w:rPr>
                <w:rFonts w:ascii="Times New Roman" w:hAnsi="Times New Roman"/>
                <w:sz w:val="18"/>
              </w:rPr>
              <w:t>test-model.json</w:t>
            </w:r>
          </w:p>
        </w:tc>
      </w:tr>
      <w:tr w14:paraId="55AFE90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479F1F58">
            <w:pPr>
              <w:spacing w:after="0" w:line="252" w:lineRule="auto"/>
              <w:ind w:firstLine="0"/>
              <w:jc w:val="left"/>
            </w:pPr>
            <w:r>
              <w:rPr>
                <w:rFonts w:ascii="Times New Roman" w:hAnsi="Times New Roman"/>
                <w:sz w:val="18"/>
              </w:rPr>
              <w:t>3. Sinh chương trình</w:t>
            </w:r>
          </w:p>
        </w:tc>
        <w:tc>
          <w:tcPr>
            <w:tcW w:w="4365" w:type="dxa"/>
            <w:tcMar>
              <w:top w:w="75" w:type="dxa"/>
              <w:left w:w="95" w:type="dxa"/>
              <w:bottom w:w="75" w:type="dxa"/>
              <w:right w:w="95" w:type="dxa"/>
            </w:tcMar>
            <w:vAlign w:val="center"/>
          </w:tcPr>
          <w:p w14:paraId="087BA2C1">
            <w:pPr>
              <w:spacing w:after="0" w:line="252" w:lineRule="auto"/>
              <w:ind w:firstLine="0"/>
              <w:jc w:val="left"/>
            </w:pPr>
            <w:r>
              <w:rPr>
                <w:rFonts w:ascii="Times New Roman" w:hAnsi="Times New Roman"/>
                <w:sz w:val="18"/>
              </w:rPr>
              <w:t>candidate AC/WA và validator</w:t>
            </w:r>
          </w:p>
        </w:tc>
        <w:tc>
          <w:tcPr>
            <w:tcW w:w="2835" w:type="dxa"/>
            <w:tcMar>
              <w:top w:w="75" w:type="dxa"/>
              <w:left w:w="95" w:type="dxa"/>
              <w:bottom w:w="75" w:type="dxa"/>
              <w:right w:w="95" w:type="dxa"/>
            </w:tcMar>
            <w:vAlign w:val="center"/>
          </w:tcPr>
          <w:p w14:paraId="226D7903">
            <w:pPr>
              <w:spacing w:after="0" w:line="252" w:lineRule="auto"/>
              <w:ind w:firstLine="0"/>
              <w:jc w:val="left"/>
            </w:pPr>
            <w:r>
              <w:rPr>
                <w:rFonts w:ascii="Times New Roman" w:hAnsi="Times New Roman"/>
                <w:sz w:val="18"/>
              </w:rPr>
              <w:t>generated/*</w:t>
            </w:r>
          </w:p>
        </w:tc>
      </w:tr>
      <w:tr w14:paraId="1F73BBD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5358C93A">
            <w:pPr>
              <w:spacing w:after="0" w:line="252" w:lineRule="auto"/>
              <w:ind w:firstLine="0"/>
              <w:jc w:val="left"/>
            </w:pPr>
            <w:r>
              <w:rPr>
                <w:rFonts w:ascii="Times New Roman" w:hAnsi="Times New Roman"/>
                <w:sz w:val="18"/>
              </w:rPr>
              <w:t>4. Chứng nhận</w:t>
            </w:r>
          </w:p>
        </w:tc>
        <w:tc>
          <w:tcPr>
            <w:tcW w:w="4365" w:type="dxa"/>
            <w:shd w:val="clear" w:color="auto" w:fill="F5F7F9"/>
            <w:tcMar>
              <w:top w:w="75" w:type="dxa"/>
              <w:left w:w="95" w:type="dxa"/>
              <w:bottom w:w="75" w:type="dxa"/>
              <w:right w:w="95" w:type="dxa"/>
            </w:tcMar>
            <w:vAlign w:val="center"/>
          </w:tcPr>
          <w:p w14:paraId="24653F8F">
            <w:pPr>
              <w:spacing w:after="0" w:line="252" w:lineRule="auto"/>
              <w:ind w:firstLine="0"/>
              <w:jc w:val="left"/>
            </w:pPr>
            <w:r>
              <w:rPr>
                <w:rFonts w:ascii="Times New Roman" w:hAnsi="Times New Roman"/>
                <w:sz w:val="18"/>
              </w:rPr>
              <w:t>compile, sample, witness, replay, consensus</w:t>
            </w:r>
          </w:p>
        </w:tc>
        <w:tc>
          <w:tcPr>
            <w:tcW w:w="2835" w:type="dxa"/>
            <w:shd w:val="clear" w:color="auto" w:fill="F5F7F9"/>
            <w:tcMar>
              <w:top w:w="75" w:type="dxa"/>
              <w:left w:w="95" w:type="dxa"/>
              <w:bottom w:w="75" w:type="dxa"/>
              <w:right w:w="95" w:type="dxa"/>
            </w:tcMar>
            <w:vAlign w:val="center"/>
          </w:tcPr>
          <w:p w14:paraId="0EDFA4EA">
            <w:pPr>
              <w:spacing w:after="0" w:line="252" w:lineRule="auto"/>
              <w:ind w:firstLine="0"/>
              <w:jc w:val="left"/>
            </w:pPr>
            <w:r>
              <w:rPr>
                <w:rFonts w:ascii="Times New Roman" w:hAnsi="Times New Roman"/>
                <w:sz w:val="18"/>
              </w:rPr>
              <w:t>reference/mutant certification</w:t>
            </w:r>
          </w:p>
        </w:tc>
      </w:tr>
      <w:tr w14:paraId="02F2085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25BBD218">
            <w:pPr>
              <w:spacing w:after="0" w:line="252" w:lineRule="auto"/>
              <w:ind w:firstLine="0"/>
              <w:jc w:val="left"/>
            </w:pPr>
            <w:r>
              <w:rPr>
                <w:rFonts w:ascii="Times New Roman" w:hAnsi="Times New Roman"/>
                <w:sz w:val="18"/>
              </w:rPr>
              <w:t>5. Sinh test</w:t>
            </w:r>
          </w:p>
        </w:tc>
        <w:tc>
          <w:tcPr>
            <w:tcW w:w="4365" w:type="dxa"/>
            <w:tcMar>
              <w:top w:w="75" w:type="dxa"/>
              <w:left w:w="95" w:type="dxa"/>
              <w:bottom w:w="75" w:type="dxa"/>
              <w:right w:w="95" w:type="dxa"/>
            </w:tcMar>
            <w:vAlign w:val="center"/>
          </w:tcPr>
          <w:p w14:paraId="759A6EA7">
            <w:pPr>
              <w:spacing w:after="0" w:line="252" w:lineRule="auto"/>
              <w:ind w:firstLine="0"/>
              <w:jc w:val="left"/>
            </w:pPr>
            <w:r>
              <w:rPr>
                <w:rFonts w:ascii="Times New Roman" w:hAnsi="Times New Roman"/>
                <w:sz w:val="18"/>
              </w:rPr>
              <w:t>baseline, repair, deduplicate, expected output</w:t>
            </w:r>
          </w:p>
        </w:tc>
        <w:tc>
          <w:tcPr>
            <w:tcW w:w="2835" w:type="dxa"/>
            <w:tcMar>
              <w:top w:w="75" w:type="dxa"/>
              <w:left w:w="95" w:type="dxa"/>
              <w:bottom w:w="75" w:type="dxa"/>
              <w:right w:w="95" w:type="dxa"/>
            </w:tcMar>
            <w:vAlign w:val="center"/>
          </w:tcPr>
          <w:p w14:paraId="1E4B577E">
            <w:pPr>
              <w:spacing w:after="0" w:line="252" w:lineRule="auto"/>
              <w:ind w:firstLine="0"/>
              <w:jc w:val="left"/>
            </w:pPr>
            <w:r>
              <w:rPr>
                <w:rFonts w:ascii="Times New Roman" w:hAnsi="Times New Roman"/>
                <w:sz w:val="18"/>
              </w:rPr>
              <w:t>certified cases</w:t>
            </w:r>
          </w:p>
        </w:tc>
      </w:tr>
      <w:tr w14:paraId="37D9F67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shd w:val="clear" w:color="auto" w:fill="F5F7F9"/>
            <w:tcMar>
              <w:top w:w="75" w:type="dxa"/>
              <w:left w:w="95" w:type="dxa"/>
              <w:bottom w:w="75" w:type="dxa"/>
              <w:right w:w="95" w:type="dxa"/>
            </w:tcMar>
            <w:vAlign w:val="center"/>
          </w:tcPr>
          <w:p w14:paraId="771884EC">
            <w:pPr>
              <w:spacing w:after="0" w:line="252" w:lineRule="auto"/>
              <w:ind w:firstLine="0"/>
              <w:jc w:val="left"/>
            </w:pPr>
            <w:r>
              <w:rPr>
                <w:rFonts w:ascii="Times New Roman" w:hAnsi="Times New Roman"/>
                <w:sz w:val="18"/>
              </w:rPr>
              <w:t>6. Tinh chỉnh</w:t>
            </w:r>
          </w:p>
        </w:tc>
        <w:tc>
          <w:tcPr>
            <w:tcW w:w="4365" w:type="dxa"/>
            <w:shd w:val="clear" w:color="auto" w:fill="F5F7F9"/>
            <w:tcMar>
              <w:top w:w="75" w:type="dxa"/>
              <w:left w:w="95" w:type="dxa"/>
              <w:bottom w:w="75" w:type="dxa"/>
              <w:right w:w="95" w:type="dxa"/>
            </w:tcMar>
            <w:vAlign w:val="center"/>
          </w:tcPr>
          <w:p w14:paraId="1F4A4EED">
            <w:pPr>
              <w:spacing w:after="0" w:line="252" w:lineRule="auto"/>
              <w:ind w:firstLine="0"/>
              <w:jc w:val="left"/>
            </w:pPr>
            <w:r>
              <w:rPr>
                <w:rFonts w:ascii="Times New Roman" w:hAnsi="Times New Roman"/>
                <w:sz w:val="18"/>
              </w:rPr>
              <w:t>survivor + obligation chưa phủ → feedback</w:t>
            </w:r>
          </w:p>
        </w:tc>
        <w:tc>
          <w:tcPr>
            <w:tcW w:w="2835" w:type="dxa"/>
            <w:shd w:val="clear" w:color="auto" w:fill="F5F7F9"/>
            <w:tcMar>
              <w:top w:w="75" w:type="dxa"/>
              <w:left w:w="95" w:type="dxa"/>
              <w:bottom w:w="75" w:type="dxa"/>
              <w:right w:w="95" w:type="dxa"/>
            </w:tcMar>
            <w:vAlign w:val="center"/>
          </w:tcPr>
          <w:p w14:paraId="7772A2A7">
            <w:pPr>
              <w:spacing w:after="0" w:line="252" w:lineRule="auto"/>
              <w:ind w:firstLine="0"/>
              <w:jc w:val="left"/>
            </w:pPr>
            <w:r>
              <w:rPr>
                <w:rFonts w:ascii="Times New Roman" w:hAnsi="Times New Roman"/>
                <w:sz w:val="18"/>
              </w:rPr>
              <w:t>iteration snapshots</w:t>
            </w:r>
          </w:p>
        </w:tc>
      </w:tr>
      <w:tr w14:paraId="12B83D7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57" w:type="dxa"/>
            <w:tcMar>
              <w:top w:w="75" w:type="dxa"/>
              <w:left w:w="95" w:type="dxa"/>
              <w:bottom w:w="75" w:type="dxa"/>
              <w:right w:w="95" w:type="dxa"/>
            </w:tcMar>
            <w:vAlign w:val="center"/>
          </w:tcPr>
          <w:p w14:paraId="5A122EAA">
            <w:pPr>
              <w:spacing w:after="0" w:line="252" w:lineRule="auto"/>
              <w:ind w:firstLine="0"/>
              <w:jc w:val="left"/>
            </w:pPr>
            <w:r>
              <w:rPr>
                <w:rFonts w:ascii="Times New Roman" w:hAnsi="Times New Roman"/>
                <w:sz w:val="18"/>
              </w:rPr>
              <w:t>7. Khóa và đánh giá</w:t>
            </w:r>
          </w:p>
        </w:tc>
        <w:tc>
          <w:tcPr>
            <w:tcW w:w="4365" w:type="dxa"/>
            <w:tcMar>
              <w:top w:w="75" w:type="dxa"/>
              <w:left w:w="95" w:type="dxa"/>
              <w:bottom w:w="75" w:type="dxa"/>
              <w:right w:w="95" w:type="dxa"/>
            </w:tcMar>
            <w:vAlign w:val="center"/>
          </w:tcPr>
          <w:p w14:paraId="128E985C">
            <w:pPr>
              <w:spacing w:after="0" w:line="252" w:lineRule="auto"/>
              <w:ind w:firstLine="0"/>
              <w:jc w:val="left"/>
            </w:pPr>
            <w:r>
              <w:rPr>
                <w:rFonts w:ascii="Times New Roman" w:hAnsi="Times New Roman"/>
                <w:sz w:val="18"/>
              </w:rPr>
              <w:t>suite lock, holdout, external oracle</w:t>
            </w:r>
          </w:p>
        </w:tc>
        <w:tc>
          <w:tcPr>
            <w:tcW w:w="2835" w:type="dxa"/>
            <w:tcMar>
              <w:top w:w="75" w:type="dxa"/>
              <w:left w:w="95" w:type="dxa"/>
              <w:bottom w:w="75" w:type="dxa"/>
              <w:right w:w="95" w:type="dxa"/>
            </w:tcMar>
            <w:vAlign w:val="center"/>
          </w:tcPr>
          <w:p w14:paraId="69E86390">
            <w:pPr>
              <w:spacing w:after="0" w:line="252" w:lineRule="auto"/>
              <w:ind w:firstLine="0"/>
              <w:jc w:val="left"/>
            </w:pPr>
            <w:r>
              <w:rPr>
                <w:rFonts w:ascii="Times New Roman" w:hAnsi="Times New Roman"/>
                <w:sz w:val="18"/>
              </w:rPr>
              <w:t>report.json và execution logs</w:t>
            </w:r>
          </w:p>
        </w:tc>
      </w:tr>
    </w:tbl>
    <w:p w14:paraId="76F1C49E">
      <w:pPr>
        <w:spacing w:after="0"/>
      </w:pPr>
    </w:p>
    <w:p w14:paraId="3C26CF7B">
      <w:pPr>
        <w:keepNext/>
        <w:spacing w:before="60" w:after="160"/>
        <w:ind w:firstLine="0"/>
        <w:jc w:val="center"/>
      </w:pPr>
      <w:r>
        <w:rPr>
          <w:b/>
          <w:sz w:val="20"/>
        </w:rPr>
        <w:t xml:space="preserve">Hình 3.1. Kiến trúc logic của Final Testcase Generator. </w:t>
      </w:r>
      <w:r>
        <w:rPr>
          <w:i/>
          <w:sz w:val="20"/>
        </w:rPr>
        <w:t>Nguồn: tác giả tổng hợp từ main.py và testgen/pipeline.py</w:t>
      </w:r>
    </w:p>
    <w:p w14:paraId="69E2DFA5">
      <w:pPr>
        <w:pStyle w:val="3"/>
      </w:pPr>
      <w:bookmarkStart w:id="24" w:name="_Toc2562"/>
      <w:r>
        <w:t>3.3 Test model</w:t>
      </w:r>
      <w:bookmarkEnd w:id="24"/>
    </w:p>
    <w:p w14:paraId="568B3B8A">
      <w:r>
        <w:t>Test model là biểu diễn trung gian có cấu trúc. Grammar mô tả token và dòng; constraints ghi miền và quan hệ; equivalence classes gom các hành vi tương tự; boundary cases liệt kê giá trị biên; metamorphic relations mô tả quan hệ giữa nhiều input/output; fault model chỉ ra lỗi cài đặt có khả năng xảy ra; coverage obligations chuyển các phân tích trên thành mục tiêu có mã và độ ưu tiên. Nhờ đó prompt sinh test không bắt đầu từ một yêu cầu chung chung mà từ danh sách mục tiêu có thể đo.</w:t>
      </w:r>
    </w:p>
    <w:p w14:paraId="4B256BEF">
      <w:pPr>
        <w:pStyle w:val="3"/>
      </w:pPr>
      <w:bookmarkStart w:id="25" w:name="_Toc17048"/>
      <w:r>
        <w:t>3.4 Chứng nhận reference</w:t>
      </w:r>
      <w:bookmarkEnd w:id="25"/>
    </w:p>
    <w:p w14:paraId="6F792765">
      <w:pPr>
        <w:spacing w:after="60"/>
        <w:ind w:left="454" w:hanging="312"/>
      </w:pPr>
      <w:r>
        <w:rPr>
          <w:b/>
        </w:rPr>
        <w:t xml:space="preserve">1. </w:t>
      </w:r>
      <w:r>
        <w:t>Sinh nhiều candidate AC ở các ngôn ngữ được hỗ trợ.</w:t>
      </w:r>
    </w:p>
    <w:p w14:paraId="11F5AD8A">
      <w:pPr>
        <w:spacing w:after="60"/>
        <w:ind w:left="454" w:hanging="312"/>
      </w:pPr>
      <w:r>
        <w:rPr>
          <w:b/>
        </w:rPr>
        <w:t xml:space="preserve">2. </w:t>
      </w:r>
      <w:r>
        <w:t>Biên dịch trong runtime tương ứng; loại CE.</w:t>
      </w:r>
    </w:p>
    <w:p w14:paraId="0C44A9BC">
      <w:pPr>
        <w:spacing w:after="60"/>
        <w:ind w:left="454" w:hanging="312"/>
      </w:pPr>
      <w:r>
        <w:rPr>
          <w:b/>
        </w:rPr>
        <w:t xml:space="preserve">3. </w:t>
      </w:r>
      <w:r>
        <w:t>Chạy official samples và so theo checker; loại candidate không khớp.</w:t>
      </w:r>
    </w:p>
    <w:p w14:paraId="6D35AA10">
      <w:pPr>
        <w:spacing w:after="60"/>
        <w:ind w:left="454" w:hanging="312"/>
      </w:pPr>
      <w:r>
        <w:rPr>
          <w:b/>
        </w:rPr>
        <w:t xml:space="preserve">4. </w:t>
      </w:r>
      <w:r>
        <w:t>Giữ tập reference đủ kích thước tối thiểu; nếu không đủ, pipeline dừng trước khi tạo metric.</w:t>
      </w:r>
    </w:p>
    <w:p w14:paraId="3E47F6EB">
      <w:pPr>
        <w:spacing w:after="60"/>
        <w:ind w:left="454" w:hanging="312"/>
      </w:pPr>
      <w:r>
        <w:rPr>
          <w:b/>
        </w:rPr>
        <w:t xml:space="preserve">5. </w:t>
      </w:r>
      <w:r>
        <w:t>Khi gán expected output cho test mới, yêu cầu ít nhất hai reference đánh giá được đồng ý theo checker.</w:t>
      </w:r>
    </w:p>
    <w:p w14:paraId="6057D140">
      <w:pPr>
        <w:pStyle w:val="3"/>
      </w:pPr>
      <w:bookmarkStart w:id="26" w:name="_Toc9511"/>
      <w:r>
        <w:t>3.5 Chứng nhận mutant</w:t>
      </w:r>
      <w:bookmarkEnd w:id="26"/>
    </w:p>
    <w:p w14:paraId="175DB35C">
      <w:r>
        <w:t>Mutant được sinh theo fault model hoặc biến đổi từ reference. Mỗi mutant phải có witness được validator chấp nhận. Reference consensus cung cấp expected output; mutant phải tạo verdict sai. Cặp mutant–witness được chạy lặp lại hai lần để loại bất định. Pipeline cố gắng thay thế mutant không đạt qua tối đa bốn vòng và chỉ tiếp tục khi có ít nhất ba mutant được chứng nhận.</w:t>
      </w:r>
    </w:p>
    <w:p w14:paraId="38FA8C71">
      <w:pPr>
        <w:pStyle w:val="3"/>
      </w:pPr>
      <w:bookmarkStart w:id="27" w:name="_Toc950"/>
      <w:r>
        <w:t>3.6 Sinh và tinh chỉnh testcase</w:t>
      </w:r>
      <w:bookmarkEnd w:id="27"/>
    </w:p>
    <w:p w14:paraId="45B95E11">
      <w:pPr>
        <w:spacing w:after="60"/>
        <w:ind w:left="454" w:hanging="312"/>
      </w:pPr>
      <w:r>
        <w:rPr>
          <w:b/>
        </w:rPr>
        <w:t xml:space="preserve">1. </w:t>
      </w:r>
      <w:r>
        <w:t>Tạo baseline từ sample, biên và coverage obligation.</w:t>
      </w:r>
    </w:p>
    <w:p w14:paraId="1585E49B">
      <w:pPr>
        <w:spacing w:after="60"/>
        <w:ind w:left="454" w:hanging="312"/>
      </w:pPr>
      <w:r>
        <w:rPr>
          <w:b/>
        </w:rPr>
        <w:t xml:space="preserve">2. </w:t>
      </w:r>
      <w:r>
        <w:t>Sửa input sai định dạng theo recipe; validator vẫn là cổng quyết định cuối.</w:t>
      </w:r>
    </w:p>
    <w:p w14:paraId="0659C5B3">
      <w:pPr>
        <w:spacing w:after="60"/>
        <w:ind w:left="454" w:hanging="312"/>
      </w:pPr>
      <w:r>
        <w:rPr>
          <w:b/>
        </w:rPr>
        <w:t xml:space="preserve">3. </w:t>
      </w:r>
      <w:r>
        <w:t>Chuẩn hóa và loại trùng input.</w:t>
      </w:r>
    </w:p>
    <w:p w14:paraId="66041D13">
      <w:pPr>
        <w:spacing w:after="60"/>
        <w:ind w:left="454" w:hanging="312"/>
      </w:pPr>
      <w:r>
        <w:rPr>
          <w:b/>
        </w:rPr>
        <w:t xml:space="preserve">4. </w:t>
      </w:r>
      <w:r>
        <w:t>Tính expected output bằng sample hoặc reference consensus.</w:t>
      </w:r>
    </w:p>
    <w:p w14:paraId="13AEA08E">
      <w:pPr>
        <w:spacing w:after="60"/>
        <w:ind w:left="454" w:hanging="312"/>
      </w:pPr>
      <w:r>
        <w:rPr>
          <w:b/>
        </w:rPr>
        <w:t xml:space="preserve">5. </w:t>
      </w:r>
      <w:r>
        <w:t>Chấm development candidates, ghi TPR/TNR và danh sách survivor.</w:t>
      </w:r>
    </w:p>
    <w:p w14:paraId="5F01E0AA">
      <w:pPr>
        <w:spacing w:after="60"/>
        <w:ind w:left="454" w:hanging="312"/>
      </w:pPr>
      <w:r>
        <w:rPr>
          <w:b/>
        </w:rPr>
        <w:t xml:space="preserve">6. </w:t>
      </w:r>
      <w:r>
        <w:t>Sinh feedback gồm false positive, false negative, execution error và nghĩa vụ chưa phủ.</w:t>
      </w:r>
    </w:p>
    <w:p w14:paraId="57B5E246">
      <w:pPr>
        <w:spacing w:after="60"/>
        <w:ind w:left="454" w:hanging="312"/>
      </w:pPr>
      <w:r>
        <w:rPr>
          <w:b/>
        </w:rPr>
        <w:t xml:space="preserve">7. </w:t>
      </w:r>
      <w:r>
        <w:t>Tạo kế hoạch vòng tiếp theo nhắm survivor hoặc gap coverage.</w:t>
      </w:r>
    </w:p>
    <w:p w14:paraId="2B193BE8">
      <w:pPr>
        <w:spacing w:after="60"/>
        <w:ind w:left="454" w:hanging="312"/>
      </w:pPr>
      <w:r>
        <w:rPr>
          <w:b/>
        </w:rPr>
        <w:t xml:space="preserve">8. </w:t>
      </w:r>
      <w:r>
        <w:t>Dừng khi đạt tiêu chí chất lượng hoặc hết số vòng cấu hình.</w:t>
      </w:r>
    </w:p>
    <w:p w14:paraId="77DA3BD8">
      <w:pPr>
        <w:pStyle w:val="3"/>
      </w:pPr>
      <w:bookmarkStart w:id="28" w:name="_Toc5059"/>
      <w:r>
        <w:t>3.7 Khóa suite và chống rò rỉ</w:t>
      </w:r>
      <w:bookmarkEnd w:id="28"/>
    </w:p>
    <w:p w14:paraId="21D063AD">
      <w:r>
        <w:t>Sau vòng refinement, hệ thống ghi test-suite.lock.json chứa hash của suite. Holdout và oracle ngoài chỉ chạy sau mốc này. Pipeline kiểm tra khóa trước và sau chấm để bảo đảm test không thay đổi theo kết quả oracle. Đây là ranh giới quan trọng giữa dữ liệu dùng phát triển và dữ liệu dùng báo cáo.</w:t>
      </w:r>
    </w:p>
    <w:p w14:paraId="05C053D1">
      <w:pPr>
        <w:pStyle w:val="3"/>
      </w:pPr>
      <w:bookmarkStart w:id="29" w:name="_Toc25888"/>
      <w:r>
        <w:t>3.8 Cơ chế judge và checker</w:t>
      </w:r>
      <w:bookmarkEnd w:id="29"/>
    </w:p>
    <w:p w14:paraId="208A4FA6">
      <w:r>
        <w:t>Judge abstraction hỗ trợ Docker local, remote judge qua SSH và native smoke test. Docker đặt giới hạn bộ nhớ, CPU, process và timeout; retrying judge tách lỗi hạ tầng khỏi verdict. Checker abstraction hỗ trợ so sánh exact, token, decimal, float, không phân biệt hoa thường và script Python. Việc tách checker khỏi judge cho phép cùng execution output được đánh giá theo semantics của từng bài.</w:t>
      </w:r>
    </w:p>
    <w:p w14:paraId="35BB3286">
      <w:r>
        <w:br w:type="page"/>
      </w:r>
    </w:p>
    <w:p w14:paraId="6A653F94">
      <w:pPr>
        <w:pStyle w:val="2"/>
      </w:pPr>
      <w:bookmarkStart w:id="30" w:name="_Toc7788"/>
      <w:r>
        <w:t>CHƯƠNG 4. HIỆN THỰC HỆ THỐNG VÀ DỮ LIỆU</w:t>
      </w:r>
      <w:bookmarkEnd w:id="30"/>
    </w:p>
    <w:p w14:paraId="52954426">
      <w:pPr>
        <w:pStyle w:val="3"/>
      </w:pPr>
      <w:bookmarkStart w:id="31" w:name="_Toc5258"/>
      <w:r>
        <w:t>4.1 Cấu trúc codebase</w:t>
      </w:r>
      <w:bookmarkEnd w:id="3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534AE5E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3515" w:type="dxa"/>
            <w:shd w:val="clear" w:color="auto" w:fill="17365D"/>
            <w:tcMar>
              <w:top w:w="75" w:type="dxa"/>
              <w:left w:w="95" w:type="dxa"/>
              <w:bottom w:w="75" w:type="dxa"/>
              <w:right w:w="95" w:type="dxa"/>
            </w:tcMar>
            <w:vAlign w:val="center"/>
          </w:tcPr>
          <w:p w14:paraId="2077A10A">
            <w:pPr>
              <w:spacing w:after="0"/>
              <w:ind w:firstLine="0"/>
              <w:jc w:val="center"/>
            </w:pPr>
            <w:r>
              <w:rPr>
                <w:rFonts w:ascii="Times New Roman" w:hAnsi="Times New Roman"/>
                <w:b/>
                <w:color w:val="FFFFFF"/>
                <w:sz w:val="17"/>
              </w:rPr>
              <w:t>Module</w:t>
            </w:r>
          </w:p>
        </w:tc>
        <w:tc>
          <w:tcPr>
            <w:tcW w:w="5443" w:type="dxa"/>
            <w:shd w:val="clear" w:color="auto" w:fill="17365D"/>
            <w:tcMar>
              <w:top w:w="75" w:type="dxa"/>
              <w:left w:w="95" w:type="dxa"/>
              <w:bottom w:w="75" w:type="dxa"/>
              <w:right w:w="95" w:type="dxa"/>
            </w:tcMar>
            <w:vAlign w:val="center"/>
          </w:tcPr>
          <w:p w14:paraId="5FAD6A30">
            <w:pPr>
              <w:spacing w:after="0"/>
              <w:ind w:firstLine="0"/>
              <w:jc w:val="center"/>
            </w:pPr>
            <w:r>
              <w:rPr>
                <w:rFonts w:ascii="Times New Roman" w:hAnsi="Times New Roman"/>
                <w:b/>
                <w:color w:val="FFFFFF"/>
                <w:sz w:val="17"/>
              </w:rPr>
              <w:t>Trách nhiệm</w:t>
            </w:r>
          </w:p>
        </w:tc>
      </w:tr>
      <w:tr w14:paraId="5690B63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7C2C6306">
            <w:pPr>
              <w:spacing w:after="0" w:line="252" w:lineRule="auto"/>
              <w:ind w:firstLine="0"/>
              <w:jc w:val="left"/>
            </w:pPr>
            <w:r>
              <w:rPr>
                <w:rFonts w:ascii="Times New Roman" w:hAnsi="Times New Roman"/>
                <w:sz w:val="17"/>
              </w:rPr>
              <w:t>main.py</w:t>
            </w:r>
          </w:p>
        </w:tc>
        <w:tc>
          <w:tcPr>
            <w:tcW w:w="5443" w:type="dxa"/>
            <w:tcMar>
              <w:top w:w="75" w:type="dxa"/>
              <w:left w:w="95" w:type="dxa"/>
              <w:bottom w:w="75" w:type="dxa"/>
              <w:right w:w="95" w:type="dxa"/>
            </w:tcMar>
            <w:vAlign w:val="center"/>
          </w:tcPr>
          <w:p w14:paraId="708BD999">
            <w:pPr>
              <w:spacing w:after="0" w:line="252" w:lineRule="auto"/>
              <w:ind w:firstLine="0"/>
              <w:jc w:val="left"/>
            </w:pPr>
            <w:r>
              <w:rPr>
                <w:rFonts w:ascii="Times New Roman" w:hAnsi="Times New Roman"/>
                <w:sz w:val="17"/>
              </w:rPr>
              <w:t>CLI, batch runner, composition root và cấu hình dependency</w:t>
            </w:r>
          </w:p>
        </w:tc>
      </w:tr>
      <w:tr w14:paraId="478E26E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7500A54A">
            <w:pPr>
              <w:spacing w:after="0" w:line="252" w:lineRule="auto"/>
              <w:ind w:firstLine="0"/>
              <w:jc w:val="left"/>
            </w:pPr>
            <w:r>
              <w:rPr>
                <w:rFonts w:ascii="Times New Roman" w:hAnsi="Times New Roman"/>
                <w:sz w:val="17"/>
              </w:rPr>
              <w:t>testgen/domain.py</w:t>
            </w:r>
          </w:p>
        </w:tc>
        <w:tc>
          <w:tcPr>
            <w:tcW w:w="5443" w:type="dxa"/>
            <w:shd w:val="clear" w:color="auto" w:fill="F5F7F9"/>
            <w:tcMar>
              <w:top w:w="75" w:type="dxa"/>
              <w:left w:w="95" w:type="dxa"/>
              <w:bottom w:w="75" w:type="dxa"/>
              <w:right w:w="95" w:type="dxa"/>
            </w:tcMar>
            <w:vAlign w:val="center"/>
          </w:tcPr>
          <w:p w14:paraId="383B96AE">
            <w:pPr>
              <w:spacing w:after="0" w:line="252" w:lineRule="auto"/>
              <w:ind w:firstLine="0"/>
              <w:jc w:val="left"/>
            </w:pPr>
            <w:r>
              <w:rPr>
                <w:rFonts w:ascii="Times New Roman" w:hAnsi="Times New Roman"/>
                <w:sz w:val="17"/>
              </w:rPr>
              <w:t>Dataclass, protocol và kiểu dữ liệu dùng xuyên pipeline</w:t>
            </w:r>
          </w:p>
        </w:tc>
      </w:tr>
      <w:tr w14:paraId="3B581E8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66F63040">
            <w:pPr>
              <w:spacing w:after="0" w:line="252" w:lineRule="auto"/>
              <w:ind w:firstLine="0"/>
              <w:jc w:val="left"/>
            </w:pPr>
            <w:r>
              <w:rPr>
                <w:rFonts w:ascii="Times New Roman" w:hAnsi="Times New Roman"/>
                <w:sz w:val="17"/>
              </w:rPr>
              <w:t>testgen/pipeline.py</w:t>
            </w:r>
          </w:p>
        </w:tc>
        <w:tc>
          <w:tcPr>
            <w:tcW w:w="5443" w:type="dxa"/>
            <w:tcMar>
              <w:top w:w="75" w:type="dxa"/>
              <w:left w:w="95" w:type="dxa"/>
              <w:bottom w:w="75" w:type="dxa"/>
              <w:right w:w="95" w:type="dxa"/>
            </w:tcMar>
            <w:vAlign w:val="center"/>
          </w:tcPr>
          <w:p w14:paraId="64169715">
            <w:pPr>
              <w:spacing w:after="0" w:line="252" w:lineRule="auto"/>
              <w:ind w:firstLine="0"/>
              <w:jc w:val="left"/>
            </w:pPr>
            <w:r>
              <w:rPr>
                <w:rFonts w:ascii="Times New Roman" w:hAnsi="Times New Roman"/>
                <w:sz w:val="17"/>
              </w:rPr>
              <w:t>Orchestrator của toàn bộ quy trình sinh–chứng nhận–đánh giá</w:t>
            </w:r>
          </w:p>
        </w:tc>
      </w:tr>
      <w:tr w14:paraId="031ACFC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6585AF9A">
            <w:pPr>
              <w:spacing w:after="0" w:line="252" w:lineRule="auto"/>
              <w:ind w:firstLine="0"/>
              <w:jc w:val="left"/>
            </w:pPr>
            <w:r>
              <w:rPr>
                <w:rFonts w:ascii="Times New Roman" w:hAnsi="Times New Roman"/>
                <w:sz w:val="17"/>
              </w:rPr>
              <w:t>testgen/ollama.py</w:t>
            </w:r>
          </w:p>
        </w:tc>
        <w:tc>
          <w:tcPr>
            <w:tcW w:w="5443" w:type="dxa"/>
            <w:shd w:val="clear" w:color="auto" w:fill="F5F7F9"/>
            <w:tcMar>
              <w:top w:w="75" w:type="dxa"/>
              <w:left w:w="95" w:type="dxa"/>
              <w:bottom w:w="75" w:type="dxa"/>
              <w:right w:w="95" w:type="dxa"/>
            </w:tcMar>
            <w:vAlign w:val="center"/>
          </w:tcPr>
          <w:p w14:paraId="4C0B60DE">
            <w:pPr>
              <w:spacing w:after="0" w:line="252" w:lineRule="auto"/>
              <w:ind w:firstLine="0"/>
              <w:jc w:val="left"/>
            </w:pPr>
            <w:r>
              <w:rPr>
                <w:rFonts w:ascii="Times New Roman" w:hAnsi="Times New Roman"/>
                <w:sz w:val="17"/>
              </w:rPr>
              <w:t>Backend Ollama, schema prompt và xử lý phản hồi</w:t>
            </w:r>
          </w:p>
        </w:tc>
      </w:tr>
      <w:tr w14:paraId="4C09C37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679ED848">
            <w:pPr>
              <w:spacing w:after="0" w:line="252" w:lineRule="auto"/>
              <w:ind w:firstLine="0"/>
              <w:jc w:val="left"/>
            </w:pPr>
            <w:r>
              <w:rPr>
                <w:rFonts w:ascii="Times New Roman" w:hAnsi="Times New Roman"/>
                <w:sz w:val="17"/>
              </w:rPr>
              <w:t>testgen/claude.py</w:t>
            </w:r>
          </w:p>
        </w:tc>
        <w:tc>
          <w:tcPr>
            <w:tcW w:w="5443" w:type="dxa"/>
            <w:tcMar>
              <w:top w:w="75" w:type="dxa"/>
              <w:left w:w="95" w:type="dxa"/>
              <w:bottom w:w="75" w:type="dxa"/>
              <w:right w:w="95" w:type="dxa"/>
            </w:tcMar>
            <w:vAlign w:val="center"/>
          </w:tcPr>
          <w:p w14:paraId="7997B0A3">
            <w:pPr>
              <w:spacing w:after="0" w:line="252" w:lineRule="auto"/>
              <w:ind w:firstLine="0"/>
              <w:jc w:val="left"/>
            </w:pPr>
            <w:r>
              <w:rPr>
                <w:rFonts w:ascii="Times New Roman" w:hAnsi="Times New Roman"/>
                <w:sz w:val="17"/>
              </w:rPr>
              <w:t>Backend Claude Code</w:t>
            </w:r>
          </w:p>
        </w:tc>
      </w:tr>
      <w:tr w14:paraId="2B9F830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2EDE7DE9">
            <w:pPr>
              <w:spacing w:after="0" w:line="252" w:lineRule="auto"/>
              <w:ind w:firstLine="0"/>
              <w:jc w:val="left"/>
            </w:pPr>
            <w:r>
              <w:rPr>
                <w:rFonts w:ascii="Times New Roman" w:hAnsi="Times New Roman"/>
                <w:sz w:val="17"/>
              </w:rPr>
              <w:t>testgen/chatgpt.py</w:t>
            </w:r>
          </w:p>
        </w:tc>
        <w:tc>
          <w:tcPr>
            <w:tcW w:w="5443" w:type="dxa"/>
            <w:shd w:val="clear" w:color="auto" w:fill="F5F7F9"/>
            <w:tcMar>
              <w:top w:w="75" w:type="dxa"/>
              <w:left w:w="95" w:type="dxa"/>
              <w:bottom w:w="75" w:type="dxa"/>
              <w:right w:w="95" w:type="dxa"/>
            </w:tcMar>
            <w:vAlign w:val="center"/>
          </w:tcPr>
          <w:p w14:paraId="5213554F">
            <w:pPr>
              <w:spacing w:after="0" w:line="252" w:lineRule="auto"/>
              <w:ind w:firstLine="0"/>
              <w:jc w:val="left"/>
            </w:pPr>
            <w:r>
              <w:rPr>
                <w:rFonts w:ascii="Times New Roman" w:hAnsi="Times New Roman"/>
                <w:sz w:val="17"/>
              </w:rPr>
              <w:t>Backend ChatGPT</w:t>
            </w:r>
          </w:p>
        </w:tc>
      </w:tr>
      <w:tr w14:paraId="5B96DF2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5714B1E9">
            <w:pPr>
              <w:spacing w:after="0" w:line="252" w:lineRule="auto"/>
              <w:ind w:firstLine="0"/>
              <w:jc w:val="left"/>
            </w:pPr>
            <w:r>
              <w:rPr>
                <w:rFonts w:ascii="Times New Roman" w:hAnsi="Times New Roman"/>
                <w:sz w:val="17"/>
              </w:rPr>
              <w:t>testgen/fallback.py</w:t>
            </w:r>
          </w:p>
        </w:tc>
        <w:tc>
          <w:tcPr>
            <w:tcW w:w="5443" w:type="dxa"/>
            <w:tcMar>
              <w:top w:w="75" w:type="dxa"/>
              <w:left w:w="95" w:type="dxa"/>
              <w:bottom w:w="75" w:type="dxa"/>
              <w:right w:w="95" w:type="dxa"/>
            </w:tcMar>
            <w:vAlign w:val="center"/>
          </w:tcPr>
          <w:p w14:paraId="100F824A">
            <w:pPr>
              <w:spacing w:after="0" w:line="252" w:lineRule="auto"/>
              <w:ind w:firstLine="0"/>
              <w:jc w:val="left"/>
            </w:pPr>
            <w:r>
              <w:rPr>
                <w:rFonts w:ascii="Times New Roman" w:hAnsi="Times New Roman"/>
                <w:sz w:val="17"/>
              </w:rPr>
              <w:t>Fallback theo loại nhiệm vụ</w:t>
            </w:r>
          </w:p>
        </w:tc>
      </w:tr>
      <w:tr w14:paraId="2B97E42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5B82E4CE">
            <w:pPr>
              <w:spacing w:after="0" w:line="252" w:lineRule="auto"/>
              <w:ind w:firstLine="0"/>
              <w:jc w:val="left"/>
            </w:pPr>
            <w:r>
              <w:rPr>
                <w:rFonts w:ascii="Times New Roman" w:hAnsi="Times New Roman"/>
                <w:sz w:val="17"/>
              </w:rPr>
              <w:t>testgen/checker.py; testgen/checkers/*</w:t>
            </w:r>
          </w:p>
        </w:tc>
        <w:tc>
          <w:tcPr>
            <w:tcW w:w="5443" w:type="dxa"/>
            <w:shd w:val="clear" w:color="auto" w:fill="F5F7F9"/>
            <w:tcMar>
              <w:top w:w="75" w:type="dxa"/>
              <w:left w:w="95" w:type="dxa"/>
              <w:bottom w:w="75" w:type="dxa"/>
              <w:right w:w="95" w:type="dxa"/>
            </w:tcMar>
            <w:vAlign w:val="center"/>
          </w:tcPr>
          <w:p w14:paraId="3DA2FA50">
            <w:pPr>
              <w:spacing w:after="0" w:line="252" w:lineRule="auto"/>
              <w:ind w:firstLine="0"/>
              <w:jc w:val="left"/>
            </w:pPr>
            <w:r>
              <w:rPr>
                <w:rFonts w:ascii="Times New Roman" w:hAnsi="Times New Roman"/>
                <w:sz w:val="17"/>
              </w:rPr>
              <w:t>Resolver và các chiến lược checker</w:t>
            </w:r>
          </w:p>
        </w:tc>
      </w:tr>
      <w:tr w14:paraId="46FE21D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0EBC7E98">
            <w:pPr>
              <w:spacing w:after="0" w:line="252" w:lineRule="auto"/>
              <w:ind w:firstLine="0"/>
              <w:jc w:val="left"/>
            </w:pPr>
            <w:r>
              <w:rPr>
                <w:rFonts w:ascii="Times New Roman" w:hAnsi="Times New Roman"/>
                <w:sz w:val="17"/>
              </w:rPr>
              <w:t>testgen/docker_judge.py</w:t>
            </w:r>
          </w:p>
        </w:tc>
        <w:tc>
          <w:tcPr>
            <w:tcW w:w="5443" w:type="dxa"/>
            <w:tcMar>
              <w:top w:w="75" w:type="dxa"/>
              <w:left w:w="95" w:type="dxa"/>
              <w:bottom w:w="75" w:type="dxa"/>
              <w:right w:w="95" w:type="dxa"/>
            </w:tcMar>
            <w:vAlign w:val="center"/>
          </w:tcPr>
          <w:p w14:paraId="463A0E84">
            <w:pPr>
              <w:spacing w:after="0" w:line="252" w:lineRule="auto"/>
              <w:ind w:firstLine="0"/>
              <w:jc w:val="left"/>
            </w:pPr>
            <w:r>
              <w:rPr>
                <w:rFonts w:ascii="Times New Roman" w:hAnsi="Times New Roman"/>
                <w:sz w:val="17"/>
              </w:rPr>
              <w:t>Biên dịch/chạy cô lập bằng Docker</w:t>
            </w:r>
          </w:p>
        </w:tc>
      </w:tr>
      <w:tr w14:paraId="7ADA7A3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519D0EF2">
            <w:pPr>
              <w:spacing w:after="0" w:line="252" w:lineRule="auto"/>
              <w:ind w:firstLine="0"/>
              <w:jc w:val="left"/>
            </w:pPr>
            <w:r>
              <w:rPr>
                <w:rFonts w:ascii="Times New Roman" w:hAnsi="Times New Roman"/>
                <w:sz w:val="17"/>
              </w:rPr>
              <w:t>testgen/remote_judge.py</w:t>
            </w:r>
          </w:p>
        </w:tc>
        <w:tc>
          <w:tcPr>
            <w:tcW w:w="5443" w:type="dxa"/>
            <w:shd w:val="clear" w:color="auto" w:fill="F5F7F9"/>
            <w:tcMar>
              <w:top w:w="75" w:type="dxa"/>
              <w:left w:w="95" w:type="dxa"/>
              <w:bottom w:w="75" w:type="dxa"/>
              <w:right w:w="95" w:type="dxa"/>
            </w:tcMar>
            <w:vAlign w:val="center"/>
          </w:tcPr>
          <w:p w14:paraId="50EB0E72">
            <w:pPr>
              <w:spacing w:after="0" w:line="252" w:lineRule="auto"/>
              <w:ind w:firstLine="0"/>
              <w:jc w:val="left"/>
            </w:pPr>
            <w:r>
              <w:rPr>
                <w:rFonts w:ascii="Times New Roman" w:hAnsi="Times New Roman"/>
                <w:sz w:val="17"/>
              </w:rPr>
              <w:t>Thực thi trên KHOI qua SSH</w:t>
            </w:r>
          </w:p>
        </w:tc>
      </w:tr>
      <w:tr w14:paraId="294DF9A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1195DE04">
            <w:pPr>
              <w:spacing w:after="0" w:line="252" w:lineRule="auto"/>
              <w:ind w:firstLine="0"/>
              <w:jc w:val="left"/>
            </w:pPr>
            <w:r>
              <w:rPr>
                <w:rFonts w:ascii="Times New Roman" w:hAnsi="Times New Roman"/>
                <w:sz w:val="17"/>
              </w:rPr>
              <w:t>testgen/native_judge.py</w:t>
            </w:r>
          </w:p>
        </w:tc>
        <w:tc>
          <w:tcPr>
            <w:tcW w:w="5443" w:type="dxa"/>
            <w:tcMar>
              <w:top w:w="75" w:type="dxa"/>
              <w:left w:w="95" w:type="dxa"/>
              <w:bottom w:w="75" w:type="dxa"/>
              <w:right w:w="95" w:type="dxa"/>
            </w:tcMar>
            <w:vAlign w:val="center"/>
          </w:tcPr>
          <w:p w14:paraId="3B0FC6F6">
            <w:pPr>
              <w:spacing w:after="0" w:line="252" w:lineRule="auto"/>
              <w:ind w:firstLine="0"/>
              <w:jc w:val="left"/>
            </w:pPr>
            <w:r>
              <w:rPr>
                <w:rFonts w:ascii="Times New Roman" w:hAnsi="Times New Roman"/>
                <w:sz w:val="17"/>
              </w:rPr>
              <w:t>Smoke test cục bộ</w:t>
            </w:r>
          </w:p>
        </w:tc>
      </w:tr>
      <w:tr w14:paraId="16B4A4B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5B661BDC">
            <w:pPr>
              <w:spacing w:after="0" w:line="252" w:lineRule="auto"/>
              <w:ind w:firstLine="0"/>
              <w:jc w:val="left"/>
            </w:pPr>
            <w:r>
              <w:rPr>
                <w:rFonts w:ascii="Times New Roman" w:hAnsi="Times New Roman"/>
                <w:sz w:val="17"/>
              </w:rPr>
              <w:t>testgen/retrying_judge.py</w:t>
            </w:r>
          </w:p>
        </w:tc>
        <w:tc>
          <w:tcPr>
            <w:tcW w:w="5443" w:type="dxa"/>
            <w:shd w:val="clear" w:color="auto" w:fill="F5F7F9"/>
            <w:tcMar>
              <w:top w:w="75" w:type="dxa"/>
              <w:left w:w="95" w:type="dxa"/>
              <w:bottom w:w="75" w:type="dxa"/>
              <w:right w:w="95" w:type="dxa"/>
            </w:tcMar>
            <w:vAlign w:val="center"/>
          </w:tcPr>
          <w:p w14:paraId="3A3BBD3E">
            <w:pPr>
              <w:spacing w:after="0" w:line="252" w:lineRule="auto"/>
              <w:ind w:firstLine="0"/>
              <w:jc w:val="left"/>
            </w:pPr>
            <w:r>
              <w:rPr>
                <w:rFonts w:ascii="Times New Roman" w:hAnsi="Times New Roman"/>
                <w:sz w:val="17"/>
              </w:rPr>
              <w:t>Retry lỗi hạ tầng có kiểm soát</w:t>
            </w:r>
          </w:p>
        </w:tc>
      </w:tr>
      <w:tr w14:paraId="0905750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470F19EA">
            <w:pPr>
              <w:spacing w:after="0" w:line="252" w:lineRule="auto"/>
              <w:ind w:firstLine="0"/>
              <w:jc w:val="left"/>
            </w:pPr>
            <w:r>
              <w:rPr>
                <w:rFonts w:ascii="Times New Roman" w:hAnsi="Times New Roman"/>
                <w:sz w:val="17"/>
              </w:rPr>
              <w:t>testgen/codenet.py</w:t>
            </w:r>
          </w:p>
        </w:tc>
        <w:tc>
          <w:tcPr>
            <w:tcW w:w="5443" w:type="dxa"/>
            <w:tcMar>
              <w:top w:w="75" w:type="dxa"/>
              <w:left w:w="95" w:type="dxa"/>
              <w:bottom w:w="75" w:type="dxa"/>
              <w:right w:w="95" w:type="dxa"/>
            </w:tcMar>
            <w:vAlign w:val="center"/>
          </w:tcPr>
          <w:p w14:paraId="0993E658">
            <w:pPr>
              <w:spacing w:after="0" w:line="252" w:lineRule="auto"/>
              <w:ind w:firstLine="0"/>
              <w:jc w:val="left"/>
            </w:pPr>
            <w:r>
              <w:rPr>
                <w:rFonts w:ascii="Times New Roman" w:hAnsi="Times New Roman"/>
                <w:sz w:val="17"/>
              </w:rPr>
              <w:t>Đọc metadata và oracle CodeNet</w:t>
            </w:r>
          </w:p>
        </w:tc>
      </w:tr>
      <w:tr w14:paraId="510B314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13849C59">
            <w:pPr>
              <w:spacing w:after="0" w:line="252" w:lineRule="auto"/>
              <w:ind w:firstLine="0"/>
              <w:jc w:val="left"/>
            </w:pPr>
            <w:r>
              <w:rPr>
                <w:rFonts w:ascii="Times New Roman" w:hAnsi="Times New Roman"/>
                <w:sz w:val="17"/>
              </w:rPr>
              <w:t>testgen/coverage.py</w:t>
            </w:r>
          </w:p>
        </w:tc>
        <w:tc>
          <w:tcPr>
            <w:tcW w:w="5443" w:type="dxa"/>
            <w:shd w:val="clear" w:color="auto" w:fill="F5F7F9"/>
            <w:tcMar>
              <w:top w:w="75" w:type="dxa"/>
              <w:left w:w="95" w:type="dxa"/>
              <w:bottom w:w="75" w:type="dxa"/>
              <w:right w:w="95" w:type="dxa"/>
            </w:tcMar>
            <w:vAlign w:val="center"/>
          </w:tcPr>
          <w:p w14:paraId="10D10A7C">
            <w:pPr>
              <w:spacing w:after="0" w:line="252" w:lineRule="auto"/>
              <w:ind w:firstLine="0"/>
              <w:jc w:val="left"/>
            </w:pPr>
            <w:r>
              <w:rPr>
                <w:rFonts w:ascii="Times New Roman" w:hAnsi="Times New Roman"/>
                <w:sz w:val="17"/>
              </w:rPr>
              <w:t>Tính coverage obligation</w:t>
            </w:r>
          </w:p>
        </w:tc>
      </w:tr>
      <w:tr w14:paraId="7FC65BF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21342530">
            <w:pPr>
              <w:spacing w:after="0" w:line="252" w:lineRule="auto"/>
              <w:ind w:firstLine="0"/>
              <w:jc w:val="left"/>
            </w:pPr>
            <w:r>
              <w:rPr>
                <w:rFonts w:ascii="Times New Roman" w:hAnsi="Times New Roman"/>
                <w:sz w:val="17"/>
              </w:rPr>
              <w:t>testgen/progress.py</w:t>
            </w:r>
          </w:p>
        </w:tc>
        <w:tc>
          <w:tcPr>
            <w:tcW w:w="5443" w:type="dxa"/>
            <w:tcMar>
              <w:top w:w="75" w:type="dxa"/>
              <w:left w:w="95" w:type="dxa"/>
              <w:bottom w:w="75" w:type="dxa"/>
              <w:right w:w="95" w:type="dxa"/>
            </w:tcMar>
            <w:vAlign w:val="center"/>
          </w:tcPr>
          <w:p w14:paraId="587EE86D">
            <w:pPr>
              <w:spacing w:after="0" w:line="252" w:lineRule="auto"/>
              <w:ind w:firstLine="0"/>
              <w:jc w:val="left"/>
            </w:pPr>
            <w:r>
              <w:rPr>
                <w:rFonts w:ascii="Times New Roman" w:hAnsi="Times New Roman"/>
                <w:sz w:val="17"/>
              </w:rPr>
              <w:t>Ghi tiến độ và artifact</w:t>
            </w:r>
          </w:p>
        </w:tc>
      </w:tr>
      <w:tr w14:paraId="4322D4A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7EC2321E">
            <w:pPr>
              <w:spacing w:after="0" w:line="252" w:lineRule="auto"/>
              <w:ind w:firstLine="0"/>
              <w:jc w:val="left"/>
            </w:pPr>
            <w:r>
              <w:rPr>
                <w:rFonts w:ascii="Times New Roman" w:hAnsi="Times New Roman"/>
                <w:sz w:val="17"/>
              </w:rPr>
              <w:t>testgen/runtime.py</w:t>
            </w:r>
          </w:p>
        </w:tc>
        <w:tc>
          <w:tcPr>
            <w:tcW w:w="5443" w:type="dxa"/>
            <w:shd w:val="clear" w:color="auto" w:fill="F5F7F9"/>
            <w:tcMar>
              <w:top w:w="75" w:type="dxa"/>
              <w:left w:w="95" w:type="dxa"/>
              <w:bottom w:w="75" w:type="dxa"/>
              <w:right w:w="95" w:type="dxa"/>
            </w:tcMar>
            <w:vAlign w:val="center"/>
          </w:tcPr>
          <w:p w14:paraId="26474EC6">
            <w:pPr>
              <w:spacing w:after="0" w:line="252" w:lineRule="auto"/>
              <w:ind w:firstLine="0"/>
              <w:jc w:val="left"/>
            </w:pPr>
            <w:r>
              <w:rPr>
                <w:rFonts w:ascii="Times New Roman" w:hAnsi="Times New Roman"/>
                <w:sz w:val="17"/>
              </w:rPr>
              <w:t>Ánh xạ ngôn ngữ sang compile/run command</w:t>
            </w:r>
          </w:p>
        </w:tc>
      </w:tr>
      <w:tr w14:paraId="5D2862C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tcMar>
              <w:top w:w="75" w:type="dxa"/>
              <w:left w:w="95" w:type="dxa"/>
              <w:bottom w:w="75" w:type="dxa"/>
              <w:right w:w="95" w:type="dxa"/>
            </w:tcMar>
            <w:vAlign w:val="center"/>
          </w:tcPr>
          <w:p w14:paraId="11F49A6F">
            <w:pPr>
              <w:spacing w:after="0" w:line="252" w:lineRule="auto"/>
              <w:ind w:firstLine="0"/>
              <w:jc w:val="left"/>
            </w:pPr>
            <w:r>
              <w:rPr>
                <w:rFonts w:ascii="Times New Roman" w:hAnsi="Times New Roman"/>
                <w:sz w:val="17"/>
              </w:rPr>
              <w:t>testgen/input_recipe.py</w:t>
            </w:r>
          </w:p>
        </w:tc>
        <w:tc>
          <w:tcPr>
            <w:tcW w:w="5443" w:type="dxa"/>
            <w:tcMar>
              <w:top w:w="75" w:type="dxa"/>
              <w:left w:w="95" w:type="dxa"/>
              <w:bottom w:w="75" w:type="dxa"/>
              <w:right w:w="95" w:type="dxa"/>
            </w:tcMar>
            <w:vAlign w:val="center"/>
          </w:tcPr>
          <w:p w14:paraId="04C7F8C4">
            <w:pPr>
              <w:spacing w:after="0" w:line="252" w:lineRule="auto"/>
              <w:ind w:firstLine="0"/>
              <w:jc w:val="left"/>
            </w:pPr>
            <w:r>
              <w:rPr>
                <w:rFonts w:ascii="Times New Roman" w:hAnsi="Times New Roman"/>
                <w:sz w:val="17"/>
              </w:rPr>
              <w:t>Sửa và chuẩn hóa input được sinh</w:t>
            </w:r>
          </w:p>
        </w:tc>
      </w:tr>
      <w:tr w14:paraId="5E3BF84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15" w:type="dxa"/>
            <w:shd w:val="clear" w:color="auto" w:fill="F5F7F9"/>
            <w:tcMar>
              <w:top w:w="75" w:type="dxa"/>
              <w:left w:w="95" w:type="dxa"/>
              <w:bottom w:w="75" w:type="dxa"/>
              <w:right w:w="95" w:type="dxa"/>
            </w:tcMar>
            <w:vAlign w:val="center"/>
          </w:tcPr>
          <w:p w14:paraId="18426CA8">
            <w:pPr>
              <w:spacing w:after="0" w:line="252" w:lineRule="auto"/>
              <w:ind w:firstLine="0"/>
              <w:jc w:val="left"/>
            </w:pPr>
            <w:r>
              <w:rPr>
                <w:rFonts w:ascii="Times New Roman" w:hAnsi="Times New Roman"/>
                <w:sz w:val="17"/>
              </w:rPr>
              <w:t>testgen/source_edits.py</w:t>
            </w:r>
          </w:p>
        </w:tc>
        <w:tc>
          <w:tcPr>
            <w:tcW w:w="5443" w:type="dxa"/>
            <w:shd w:val="clear" w:color="auto" w:fill="F5F7F9"/>
            <w:tcMar>
              <w:top w:w="75" w:type="dxa"/>
              <w:left w:w="95" w:type="dxa"/>
              <w:bottom w:w="75" w:type="dxa"/>
              <w:right w:w="95" w:type="dxa"/>
            </w:tcMar>
            <w:vAlign w:val="center"/>
          </w:tcPr>
          <w:p w14:paraId="65D3231E">
            <w:pPr>
              <w:spacing w:after="0" w:line="252" w:lineRule="auto"/>
              <w:ind w:firstLine="0"/>
              <w:jc w:val="left"/>
            </w:pPr>
            <w:r>
              <w:rPr>
                <w:rFonts w:ascii="Times New Roman" w:hAnsi="Times New Roman"/>
                <w:sz w:val="17"/>
              </w:rPr>
              <w:t>Áp dụng chỉnh sửa source có kiểm soát</w:t>
            </w:r>
          </w:p>
        </w:tc>
      </w:tr>
    </w:tbl>
    <w:p w14:paraId="5577944A">
      <w:pPr>
        <w:spacing w:after="0"/>
      </w:pPr>
    </w:p>
    <w:p w14:paraId="67CD371B">
      <w:pPr>
        <w:pStyle w:val="3"/>
      </w:pPr>
      <w:bookmarkStart w:id="32" w:name="_Toc3484"/>
      <w:r>
        <w:t>4.2 Cấu hình thực nghiệm hiện tại</w:t>
      </w:r>
      <w:bookmarkEnd w:id="32"/>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4B7DDEC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494" w:type="dxa"/>
            <w:shd w:val="clear" w:color="auto" w:fill="17365D"/>
            <w:tcMar>
              <w:top w:w="75" w:type="dxa"/>
              <w:left w:w="95" w:type="dxa"/>
              <w:bottom w:w="75" w:type="dxa"/>
              <w:right w:w="95" w:type="dxa"/>
            </w:tcMar>
            <w:vAlign w:val="center"/>
          </w:tcPr>
          <w:p w14:paraId="0C3A404B">
            <w:pPr>
              <w:spacing w:after="0"/>
              <w:ind w:firstLine="0"/>
              <w:jc w:val="center"/>
            </w:pPr>
            <w:r>
              <w:rPr>
                <w:rFonts w:ascii="Times New Roman" w:hAnsi="Times New Roman"/>
                <w:b/>
                <w:color w:val="FFFFFF"/>
                <w:sz w:val="17"/>
              </w:rPr>
              <w:t>Tham số</w:t>
            </w:r>
          </w:p>
        </w:tc>
        <w:tc>
          <w:tcPr>
            <w:tcW w:w="1928" w:type="dxa"/>
            <w:shd w:val="clear" w:color="auto" w:fill="17365D"/>
            <w:tcMar>
              <w:top w:w="75" w:type="dxa"/>
              <w:left w:w="95" w:type="dxa"/>
              <w:bottom w:w="75" w:type="dxa"/>
              <w:right w:w="95" w:type="dxa"/>
            </w:tcMar>
            <w:vAlign w:val="center"/>
          </w:tcPr>
          <w:p w14:paraId="42815AB7">
            <w:pPr>
              <w:spacing w:after="0"/>
              <w:ind w:firstLine="0"/>
              <w:jc w:val="center"/>
            </w:pPr>
            <w:r>
              <w:rPr>
                <w:rFonts w:ascii="Times New Roman" w:hAnsi="Times New Roman"/>
                <w:b/>
                <w:color w:val="FFFFFF"/>
                <w:sz w:val="17"/>
              </w:rPr>
              <w:t>Giá trị</w:t>
            </w:r>
          </w:p>
        </w:tc>
        <w:tc>
          <w:tcPr>
            <w:tcW w:w="4535" w:type="dxa"/>
            <w:shd w:val="clear" w:color="auto" w:fill="17365D"/>
            <w:tcMar>
              <w:top w:w="75" w:type="dxa"/>
              <w:left w:w="95" w:type="dxa"/>
              <w:bottom w:w="75" w:type="dxa"/>
              <w:right w:w="95" w:type="dxa"/>
            </w:tcMar>
            <w:vAlign w:val="center"/>
          </w:tcPr>
          <w:p w14:paraId="56586CF7">
            <w:pPr>
              <w:spacing w:after="0"/>
              <w:ind w:firstLine="0"/>
              <w:jc w:val="center"/>
            </w:pPr>
            <w:r>
              <w:rPr>
                <w:rFonts w:ascii="Times New Roman" w:hAnsi="Times New Roman"/>
                <w:b/>
                <w:color w:val="FFFFFF"/>
                <w:sz w:val="17"/>
              </w:rPr>
              <w:t>Vai trò</w:t>
            </w:r>
          </w:p>
        </w:tc>
      </w:tr>
      <w:tr w14:paraId="0A051ED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35224AAD">
            <w:pPr>
              <w:spacing w:after="0" w:line="252" w:lineRule="auto"/>
              <w:ind w:firstLine="0"/>
              <w:jc w:val="left"/>
            </w:pPr>
            <w:r>
              <w:rPr>
                <w:rFonts w:ascii="Times New Roman" w:hAnsi="Times New Roman"/>
                <w:sz w:val="17"/>
              </w:rPr>
              <w:t>Candidate AC</w:t>
            </w:r>
          </w:p>
        </w:tc>
        <w:tc>
          <w:tcPr>
            <w:tcW w:w="1928" w:type="dxa"/>
            <w:tcMar>
              <w:top w:w="75" w:type="dxa"/>
              <w:left w:w="95" w:type="dxa"/>
              <w:bottom w:w="75" w:type="dxa"/>
              <w:right w:w="95" w:type="dxa"/>
            </w:tcMar>
            <w:vAlign w:val="center"/>
          </w:tcPr>
          <w:p w14:paraId="46EC32A9">
            <w:pPr>
              <w:spacing w:after="0" w:line="252" w:lineRule="auto"/>
              <w:ind w:firstLine="0"/>
              <w:jc w:val="left"/>
            </w:pPr>
            <w:r>
              <w:rPr>
                <w:rFonts w:ascii="Times New Roman" w:hAnsi="Times New Roman"/>
                <w:sz w:val="17"/>
              </w:rPr>
              <w:t>3</w:t>
            </w:r>
          </w:p>
        </w:tc>
        <w:tc>
          <w:tcPr>
            <w:tcW w:w="4535" w:type="dxa"/>
            <w:tcMar>
              <w:top w:w="75" w:type="dxa"/>
              <w:left w:w="95" w:type="dxa"/>
              <w:bottom w:w="75" w:type="dxa"/>
              <w:right w:w="95" w:type="dxa"/>
            </w:tcMar>
            <w:vAlign w:val="center"/>
          </w:tcPr>
          <w:p w14:paraId="0D766643">
            <w:pPr>
              <w:spacing w:after="0" w:line="252" w:lineRule="auto"/>
              <w:ind w:firstLine="0"/>
              <w:jc w:val="left"/>
            </w:pPr>
            <w:r>
              <w:rPr>
                <w:rFonts w:ascii="Times New Roman" w:hAnsi="Times New Roman"/>
                <w:sz w:val="17"/>
              </w:rPr>
              <w:t>Reference pool ban đầu</w:t>
            </w:r>
          </w:p>
        </w:tc>
      </w:tr>
      <w:tr w14:paraId="6A02BE1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528D2F9A">
            <w:pPr>
              <w:spacing w:after="0" w:line="252" w:lineRule="auto"/>
              <w:ind w:firstLine="0"/>
              <w:jc w:val="left"/>
            </w:pPr>
            <w:r>
              <w:rPr>
                <w:rFonts w:ascii="Times New Roman" w:hAnsi="Times New Roman"/>
                <w:sz w:val="17"/>
              </w:rPr>
              <w:t>Candidate WA</w:t>
            </w:r>
          </w:p>
        </w:tc>
        <w:tc>
          <w:tcPr>
            <w:tcW w:w="1928" w:type="dxa"/>
            <w:shd w:val="clear" w:color="auto" w:fill="F5F7F9"/>
            <w:tcMar>
              <w:top w:w="75" w:type="dxa"/>
              <w:left w:w="95" w:type="dxa"/>
              <w:bottom w:w="75" w:type="dxa"/>
              <w:right w:w="95" w:type="dxa"/>
            </w:tcMar>
            <w:vAlign w:val="center"/>
          </w:tcPr>
          <w:p w14:paraId="1993AB02">
            <w:pPr>
              <w:spacing w:after="0" w:line="252" w:lineRule="auto"/>
              <w:ind w:firstLine="0"/>
              <w:jc w:val="left"/>
            </w:pPr>
            <w:r>
              <w:rPr>
                <w:rFonts w:ascii="Times New Roman" w:hAnsi="Times New Roman"/>
                <w:sz w:val="17"/>
              </w:rPr>
              <w:t>5</w:t>
            </w:r>
          </w:p>
        </w:tc>
        <w:tc>
          <w:tcPr>
            <w:tcW w:w="4535" w:type="dxa"/>
            <w:shd w:val="clear" w:color="auto" w:fill="F5F7F9"/>
            <w:tcMar>
              <w:top w:w="75" w:type="dxa"/>
              <w:left w:w="95" w:type="dxa"/>
              <w:bottom w:w="75" w:type="dxa"/>
              <w:right w:w="95" w:type="dxa"/>
            </w:tcMar>
            <w:vAlign w:val="center"/>
          </w:tcPr>
          <w:p w14:paraId="7FB85A8E">
            <w:pPr>
              <w:spacing w:after="0" w:line="252" w:lineRule="auto"/>
              <w:ind w:firstLine="0"/>
              <w:jc w:val="left"/>
            </w:pPr>
            <w:r>
              <w:rPr>
                <w:rFonts w:ascii="Times New Roman" w:hAnsi="Times New Roman"/>
                <w:sz w:val="17"/>
              </w:rPr>
              <w:t>Mutant pool ban đầu</w:t>
            </w:r>
          </w:p>
        </w:tc>
      </w:tr>
      <w:tr w14:paraId="2114A3D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2645DAC4">
            <w:pPr>
              <w:spacing w:after="0" w:line="252" w:lineRule="auto"/>
              <w:ind w:firstLine="0"/>
              <w:jc w:val="left"/>
            </w:pPr>
            <w:r>
              <w:rPr>
                <w:rFonts w:ascii="Times New Roman" w:hAnsi="Times New Roman"/>
                <w:sz w:val="17"/>
              </w:rPr>
              <w:t>Test/vòng</w:t>
            </w:r>
          </w:p>
        </w:tc>
        <w:tc>
          <w:tcPr>
            <w:tcW w:w="1928" w:type="dxa"/>
            <w:tcMar>
              <w:top w:w="75" w:type="dxa"/>
              <w:left w:w="95" w:type="dxa"/>
              <w:bottom w:w="75" w:type="dxa"/>
              <w:right w:w="95" w:type="dxa"/>
            </w:tcMar>
            <w:vAlign w:val="center"/>
          </w:tcPr>
          <w:p w14:paraId="2BEA4885">
            <w:pPr>
              <w:spacing w:after="0" w:line="252" w:lineRule="auto"/>
              <w:ind w:firstLine="0"/>
              <w:jc w:val="left"/>
            </w:pPr>
            <w:r>
              <w:rPr>
                <w:rFonts w:ascii="Times New Roman" w:hAnsi="Times New Roman"/>
                <w:sz w:val="17"/>
              </w:rPr>
              <w:t>10</w:t>
            </w:r>
          </w:p>
        </w:tc>
        <w:tc>
          <w:tcPr>
            <w:tcW w:w="4535" w:type="dxa"/>
            <w:tcMar>
              <w:top w:w="75" w:type="dxa"/>
              <w:left w:w="95" w:type="dxa"/>
              <w:bottom w:w="75" w:type="dxa"/>
              <w:right w:w="95" w:type="dxa"/>
            </w:tcMar>
            <w:vAlign w:val="center"/>
          </w:tcPr>
          <w:p w14:paraId="041F3D0F">
            <w:pPr>
              <w:spacing w:after="0" w:line="252" w:lineRule="auto"/>
              <w:ind w:firstLine="0"/>
              <w:jc w:val="left"/>
            </w:pPr>
            <w:r>
              <w:rPr>
                <w:rFonts w:ascii="Times New Roman" w:hAnsi="Times New Roman"/>
                <w:sz w:val="17"/>
              </w:rPr>
              <w:t>Ngân sách sinh testcase mỗi vòng</w:t>
            </w:r>
          </w:p>
        </w:tc>
      </w:tr>
      <w:tr w14:paraId="7820349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2DA5AD2A">
            <w:pPr>
              <w:spacing w:after="0" w:line="252" w:lineRule="auto"/>
              <w:ind w:firstLine="0"/>
              <w:jc w:val="left"/>
            </w:pPr>
            <w:r>
              <w:rPr>
                <w:rFonts w:ascii="Times New Roman" w:hAnsi="Times New Roman"/>
                <w:sz w:val="17"/>
              </w:rPr>
              <w:t>Số vòng tối đa</w:t>
            </w:r>
          </w:p>
        </w:tc>
        <w:tc>
          <w:tcPr>
            <w:tcW w:w="1928" w:type="dxa"/>
            <w:shd w:val="clear" w:color="auto" w:fill="F5F7F9"/>
            <w:tcMar>
              <w:top w:w="75" w:type="dxa"/>
              <w:left w:w="95" w:type="dxa"/>
              <w:bottom w:w="75" w:type="dxa"/>
              <w:right w:w="95" w:type="dxa"/>
            </w:tcMar>
            <w:vAlign w:val="center"/>
          </w:tcPr>
          <w:p w14:paraId="37A2EC37">
            <w:pPr>
              <w:spacing w:after="0" w:line="252" w:lineRule="auto"/>
              <w:ind w:firstLine="0"/>
              <w:jc w:val="left"/>
            </w:pPr>
            <w:r>
              <w:rPr>
                <w:rFonts w:ascii="Times New Roman" w:hAnsi="Times New Roman"/>
                <w:sz w:val="17"/>
              </w:rPr>
              <w:t>2</w:t>
            </w:r>
          </w:p>
        </w:tc>
        <w:tc>
          <w:tcPr>
            <w:tcW w:w="4535" w:type="dxa"/>
            <w:shd w:val="clear" w:color="auto" w:fill="F5F7F9"/>
            <w:tcMar>
              <w:top w:w="75" w:type="dxa"/>
              <w:left w:w="95" w:type="dxa"/>
              <w:bottom w:w="75" w:type="dxa"/>
              <w:right w:w="95" w:type="dxa"/>
            </w:tcMar>
            <w:vAlign w:val="center"/>
          </w:tcPr>
          <w:p w14:paraId="0CE2BDFE">
            <w:pPr>
              <w:spacing w:after="0" w:line="252" w:lineRule="auto"/>
              <w:ind w:firstLine="0"/>
              <w:jc w:val="left"/>
            </w:pPr>
            <w:r>
              <w:rPr>
                <w:rFonts w:ascii="Times New Roman" w:hAnsi="Times New Roman"/>
                <w:sz w:val="17"/>
              </w:rPr>
              <w:t>Giới hạn refinement hiện tại</w:t>
            </w:r>
          </w:p>
        </w:tc>
      </w:tr>
      <w:tr w14:paraId="72439BD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644C0712">
            <w:pPr>
              <w:spacing w:after="0" w:line="252" w:lineRule="auto"/>
              <w:ind w:firstLine="0"/>
              <w:jc w:val="left"/>
            </w:pPr>
            <w:r>
              <w:rPr>
                <w:rFonts w:ascii="Times New Roman" w:hAnsi="Times New Roman"/>
                <w:sz w:val="17"/>
              </w:rPr>
              <w:t>Test tối thiểu</w:t>
            </w:r>
          </w:p>
        </w:tc>
        <w:tc>
          <w:tcPr>
            <w:tcW w:w="1928" w:type="dxa"/>
            <w:tcMar>
              <w:top w:w="75" w:type="dxa"/>
              <w:left w:w="95" w:type="dxa"/>
              <w:bottom w:w="75" w:type="dxa"/>
              <w:right w:w="95" w:type="dxa"/>
            </w:tcMar>
            <w:vAlign w:val="center"/>
          </w:tcPr>
          <w:p w14:paraId="567C486B">
            <w:pPr>
              <w:spacing w:after="0" w:line="252" w:lineRule="auto"/>
              <w:ind w:firstLine="0"/>
              <w:jc w:val="left"/>
            </w:pPr>
            <w:r>
              <w:rPr>
                <w:rFonts w:ascii="Times New Roman" w:hAnsi="Times New Roman"/>
                <w:sz w:val="17"/>
              </w:rPr>
              <w:t>18</w:t>
            </w:r>
          </w:p>
        </w:tc>
        <w:tc>
          <w:tcPr>
            <w:tcW w:w="4535" w:type="dxa"/>
            <w:tcMar>
              <w:top w:w="75" w:type="dxa"/>
              <w:left w:w="95" w:type="dxa"/>
              <w:bottom w:w="75" w:type="dxa"/>
              <w:right w:w="95" w:type="dxa"/>
            </w:tcMar>
            <w:vAlign w:val="center"/>
          </w:tcPr>
          <w:p w14:paraId="4D55194A">
            <w:pPr>
              <w:spacing w:after="0" w:line="252" w:lineRule="auto"/>
              <w:ind w:firstLine="0"/>
              <w:jc w:val="left"/>
            </w:pPr>
            <w:r>
              <w:rPr>
                <w:rFonts w:ascii="Times New Roman" w:hAnsi="Times New Roman"/>
                <w:sz w:val="17"/>
              </w:rPr>
              <w:t>Điều kiện dừng sớm</w:t>
            </w:r>
          </w:p>
        </w:tc>
      </w:tr>
      <w:tr w14:paraId="2AFFE19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1CFC198A">
            <w:pPr>
              <w:spacing w:after="0" w:line="252" w:lineRule="auto"/>
              <w:ind w:firstLine="0"/>
              <w:jc w:val="left"/>
            </w:pPr>
            <w:r>
              <w:rPr>
                <w:rFonts w:ascii="Times New Roman" w:hAnsi="Times New Roman"/>
                <w:sz w:val="17"/>
              </w:rPr>
              <w:t>Critical coverage</w:t>
            </w:r>
          </w:p>
        </w:tc>
        <w:tc>
          <w:tcPr>
            <w:tcW w:w="1928" w:type="dxa"/>
            <w:shd w:val="clear" w:color="auto" w:fill="F5F7F9"/>
            <w:tcMar>
              <w:top w:w="75" w:type="dxa"/>
              <w:left w:w="95" w:type="dxa"/>
              <w:bottom w:w="75" w:type="dxa"/>
              <w:right w:w="95" w:type="dxa"/>
            </w:tcMar>
            <w:vAlign w:val="center"/>
          </w:tcPr>
          <w:p w14:paraId="405A73EF">
            <w:pPr>
              <w:spacing w:after="0" w:line="252" w:lineRule="auto"/>
              <w:ind w:firstLine="0"/>
              <w:jc w:val="left"/>
            </w:pPr>
            <w:r>
              <w:rPr>
                <w:rFonts w:ascii="Times New Roman" w:hAnsi="Times New Roman"/>
                <w:sz w:val="17"/>
              </w:rPr>
              <w:t>1,0</w:t>
            </w:r>
          </w:p>
        </w:tc>
        <w:tc>
          <w:tcPr>
            <w:tcW w:w="4535" w:type="dxa"/>
            <w:shd w:val="clear" w:color="auto" w:fill="F5F7F9"/>
            <w:tcMar>
              <w:top w:w="75" w:type="dxa"/>
              <w:left w:w="95" w:type="dxa"/>
              <w:bottom w:w="75" w:type="dxa"/>
              <w:right w:w="95" w:type="dxa"/>
            </w:tcMar>
            <w:vAlign w:val="center"/>
          </w:tcPr>
          <w:p w14:paraId="7E455E58">
            <w:pPr>
              <w:spacing w:after="0" w:line="252" w:lineRule="auto"/>
              <w:ind w:firstLine="0"/>
              <w:jc w:val="left"/>
            </w:pPr>
            <w:r>
              <w:rPr>
                <w:rFonts w:ascii="Times New Roman" w:hAnsi="Times New Roman"/>
                <w:sz w:val="17"/>
              </w:rPr>
              <w:t>Phải phủ toàn bộ nghĩa vụ critical</w:t>
            </w:r>
          </w:p>
        </w:tc>
      </w:tr>
      <w:tr w14:paraId="5E70518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31893F9E">
            <w:pPr>
              <w:spacing w:after="0" w:line="252" w:lineRule="auto"/>
              <w:ind w:firstLine="0"/>
              <w:jc w:val="left"/>
            </w:pPr>
            <w:r>
              <w:rPr>
                <w:rFonts w:ascii="Times New Roman" w:hAnsi="Times New Roman"/>
                <w:sz w:val="17"/>
              </w:rPr>
              <w:t>Normal coverage</w:t>
            </w:r>
          </w:p>
        </w:tc>
        <w:tc>
          <w:tcPr>
            <w:tcW w:w="1928" w:type="dxa"/>
            <w:tcMar>
              <w:top w:w="75" w:type="dxa"/>
              <w:left w:w="95" w:type="dxa"/>
              <w:bottom w:w="75" w:type="dxa"/>
              <w:right w:w="95" w:type="dxa"/>
            </w:tcMar>
            <w:vAlign w:val="center"/>
          </w:tcPr>
          <w:p w14:paraId="5A1ED6C4">
            <w:pPr>
              <w:spacing w:after="0" w:line="252" w:lineRule="auto"/>
              <w:ind w:firstLine="0"/>
              <w:jc w:val="left"/>
            </w:pPr>
            <w:r>
              <w:rPr>
                <w:rFonts w:ascii="Times New Roman" w:hAnsi="Times New Roman"/>
                <w:sz w:val="17"/>
              </w:rPr>
              <w:t>0,9</w:t>
            </w:r>
          </w:p>
        </w:tc>
        <w:tc>
          <w:tcPr>
            <w:tcW w:w="4535" w:type="dxa"/>
            <w:tcMar>
              <w:top w:w="75" w:type="dxa"/>
              <w:left w:w="95" w:type="dxa"/>
              <w:bottom w:w="75" w:type="dxa"/>
              <w:right w:w="95" w:type="dxa"/>
            </w:tcMar>
            <w:vAlign w:val="center"/>
          </w:tcPr>
          <w:p w14:paraId="4A7D3128">
            <w:pPr>
              <w:spacing w:after="0" w:line="252" w:lineRule="auto"/>
              <w:ind w:firstLine="0"/>
              <w:jc w:val="left"/>
            </w:pPr>
            <w:r>
              <w:rPr>
                <w:rFonts w:ascii="Times New Roman" w:hAnsi="Times New Roman"/>
                <w:sz w:val="17"/>
              </w:rPr>
              <w:t>Mục tiêu nghĩa vụ normal</w:t>
            </w:r>
          </w:p>
        </w:tc>
      </w:tr>
      <w:tr w14:paraId="6DDE06A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750DEF66">
            <w:pPr>
              <w:spacing w:after="0" w:line="252" w:lineRule="auto"/>
              <w:ind w:firstLine="0"/>
              <w:jc w:val="left"/>
            </w:pPr>
            <w:r>
              <w:rPr>
                <w:rFonts w:ascii="Times New Roman" w:hAnsi="Times New Roman"/>
                <w:sz w:val="17"/>
              </w:rPr>
              <w:t>Holdout ratio</w:t>
            </w:r>
          </w:p>
        </w:tc>
        <w:tc>
          <w:tcPr>
            <w:tcW w:w="1928" w:type="dxa"/>
            <w:shd w:val="clear" w:color="auto" w:fill="F5F7F9"/>
            <w:tcMar>
              <w:top w:w="75" w:type="dxa"/>
              <w:left w:w="95" w:type="dxa"/>
              <w:bottom w:w="75" w:type="dxa"/>
              <w:right w:w="95" w:type="dxa"/>
            </w:tcMar>
            <w:vAlign w:val="center"/>
          </w:tcPr>
          <w:p w14:paraId="66375734">
            <w:pPr>
              <w:spacing w:after="0" w:line="252" w:lineRule="auto"/>
              <w:ind w:firstLine="0"/>
              <w:jc w:val="left"/>
            </w:pPr>
            <w:r>
              <w:rPr>
                <w:rFonts w:ascii="Times New Roman" w:hAnsi="Times New Roman"/>
                <w:sz w:val="17"/>
              </w:rPr>
              <w:t>0,2</w:t>
            </w:r>
          </w:p>
        </w:tc>
        <w:tc>
          <w:tcPr>
            <w:tcW w:w="4535" w:type="dxa"/>
            <w:shd w:val="clear" w:color="auto" w:fill="F5F7F9"/>
            <w:tcMar>
              <w:top w:w="75" w:type="dxa"/>
              <w:left w:w="95" w:type="dxa"/>
              <w:bottom w:w="75" w:type="dxa"/>
              <w:right w:w="95" w:type="dxa"/>
            </w:tcMar>
            <w:vAlign w:val="center"/>
          </w:tcPr>
          <w:p w14:paraId="0829D438">
            <w:pPr>
              <w:spacing w:after="0" w:line="252" w:lineRule="auto"/>
              <w:ind w:firstLine="0"/>
              <w:jc w:val="left"/>
            </w:pPr>
            <w:r>
              <w:rPr>
                <w:rFonts w:ascii="Times New Roman" w:hAnsi="Times New Roman"/>
                <w:sz w:val="17"/>
              </w:rPr>
              <w:t>Tỷ lệ mutant nội bộ giữ kín khi đủ pool</w:t>
            </w:r>
          </w:p>
        </w:tc>
      </w:tr>
      <w:tr w14:paraId="5E5ADBA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31A6EA40">
            <w:pPr>
              <w:spacing w:after="0" w:line="252" w:lineRule="auto"/>
              <w:ind w:firstLine="0"/>
              <w:jc w:val="left"/>
            </w:pPr>
            <w:r>
              <w:rPr>
                <w:rFonts w:ascii="Times New Roman" w:hAnsi="Times New Roman"/>
                <w:sz w:val="17"/>
              </w:rPr>
              <w:t>Mutant tối thiểu</w:t>
            </w:r>
          </w:p>
        </w:tc>
        <w:tc>
          <w:tcPr>
            <w:tcW w:w="1928" w:type="dxa"/>
            <w:tcMar>
              <w:top w:w="75" w:type="dxa"/>
              <w:left w:w="95" w:type="dxa"/>
              <w:bottom w:w="75" w:type="dxa"/>
              <w:right w:w="95" w:type="dxa"/>
            </w:tcMar>
            <w:vAlign w:val="center"/>
          </w:tcPr>
          <w:p w14:paraId="09090A7C">
            <w:pPr>
              <w:spacing w:after="0" w:line="252" w:lineRule="auto"/>
              <w:ind w:firstLine="0"/>
              <w:jc w:val="left"/>
            </w:pPr>
            <w:r>
              <w:rPr>
                <w:rFonts w:ascii="Times New Roman" w:hAnsi="Times New Roman"/>
                <w:sz w:val="17"/>
              </w:rPr>
              <w:t>3</w:t>
            </w:r>
          </w:p>
        </w:tc>
        <w:tc>
          <w:tcPr>
            <w:tcW w:w="4535" w:type="dxa"/>
            <w:tcMar>
              <w:top w:w="75" w:type="dxa"/>
              <w:left w:w="95" w:type="dxa"/>
              <w:bottom w:w="75" w:type="dxa"/>
              <w:right w:w="95" w:type="dxa"/>
            </w:tcMar>
            <w:vAlign w:val="center"/>
          </w:tcPr>
          <w:p w14:paraId="173EAD91">
            <w:pPr>
              <w:spacing w:after="0" w:line="252" w:lineRule="auto"/>
              <w:ind w:firstLine="0"/>
              <w:jc w:val="left"/>
            </w:pPr>
            <w:r>
              <w:rPr>
                <w:rFonts w:ascii="Times New Roman" w:hAnsi="Times New Roman"/>
                <w:sz w:val="17"/>
              </w:rPr>
              <w:t>Cổng tiếp tục pipeline</w:t>
            </w:r>
          </w:p>
        </w:tc>
      </w:tr>
      <w:tr w14:paraId="588258A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52090013">
            <w:pPr>
              <w:spacing w:after="0" w:line="252" w:lineRule="auto"/>
              <w:ind w:firstLine="0"/>
              <w:jc w:val="left"/>
            </w:pPr>
            <w:r>
              <w:rPr>
                <w:rFonts w:ascii="Times New Roman" w:hAnsi="Times New Roman"/>
                <w:sz w:val="17"/>
              </w:rPr>
              <w:t>Replacement rounds</w:t>
            </w:r>
          </w:p>
        </w:tc>
        <w:tc>
          <w:tcPr>
            <w:tcW w:w="1928" w:type="dxa"/>
            <w:shd w:val="clear" w:color="auto" w:fill="F5F7F9"/>
            <w:tcMar>
              <w:top w:w="75" w:type="dxa"/>
              <w:left w:w="95" w:type="dxa"/>
              <w:bottom w:w="75" w:type="dxa"/>
              <w:right w:w="95" w:type="dxa"/>
            </w:tcMar>
            <w:vAlign w:val="center"/>
          </w:tcPr>
          <w:p w14:paraId="2C8E78C1">
            <w:pPr>
              <w:spacing w:after="0" w:line="252" w:lineRule="auto"/>
              <w:ind w:firstLine="0"/>
              <w:jc w:val="left"/>
            </w:pPr>
            <w:r>
              <w:rPr>
                <w:rFonts w:ascii="Times New Roman" w:hAnsi="Times New Roman"/>
                <w:sz w:val="17"/>
              </w:rPr>
              <w:t>4</w:t>
            </w:r>
          </w:p>
        </w:tc>
        <w:tc>
          <w:tcPr>
            <w:tcW w:w="4535" w:type="dxa"/>
            <w:shd w:val="clear" w:color="auto" w:fill="F5F7F9"/>
            <w:tcMar>
              <w:top w:w="75" w:type="dxa"/>
              <w:left w:w="95" w:type="dxa"/>
              <w:bottom w:w="75" w:type="dxa"/>
              <w:right w:w="95" w:type="dxa"/>
            </w:tcMar>
            <w:vAlign w:val="center"/>
          </w:tcPr>
          <w:p w14:paraId="152C7DB3">
            <w:pPr>
              <w:spacing w:after="0" w:line="252" w:lineRule="auto"/>
              <w:ind w:firstLine="0"/>
              <w:jc w:val="left"/>
            </w:pPr>
            <w:r>
              <w:rPr>
                <w:rFonts w:ascii="Times New Roman" w:hAnsi="Times New Roman"/>
                <w:sz w:val="17"/>
              </w:rPr>
              <w:t>Số vòng thay mutant không đạt</w:t>
            </w:r>
          </w:p>
        </w:tc>
      </w:tr>
      <w:tr w14:paraId="7636F09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4D52D8D2">
            <w:pPr>
              <w:spacing w:after="0" w:line="252" w:lineRule="auto"/>
              <w:ind w:firstLine="0"/>
              <w:jc w:val="left"/>
            </w:pPr>
            <w:r>
              <w:rPr>
                <w:rFonts w:ascii="Times New Roman" w:hAnsi="Times New Roman"/>
                <w:sz w:val="17"/>
              </w:rPr>
              <w:t>Run workers</w:t>
            </w:r>
          </w:p>
        </w:tc>
        <w:tc>
          <w:tcPr>
            <w:tcW w:w="1928" w:type="dxa"/>
            <w:tcMar>
              <w:top w:w="75" w:type="dxa"/>
              <w:left w:w="95" w:type="dxa"/>
              <w:bottom w:w="75" w:type="dxa"/>
              <w:right w:w="95" w:type="dxa"/>
            </w:tcMar>
            <w:vAlign w:val="center"/>
          </w:tcPr>
          <w:p w14:paraId="75883DC0">
            <w:pPr>
              <w:spacing w:after="0" w:line="252" w:lineRule="auto"/>
              <w:ind w:firstLine="0"/>
              <w:jc w:val="left"/>
            </w:pPr>
            <w:r>
              <w:rPr>
                <w:rFonts w:ascii="Times New Roman" w:hAnsi="Times New Roman"/>
                <w:sz w:val="17"/>
              </w:rPr>
              <w:t>8</w:t>
            </w:r>
          </w:p>
        </w:tc>
        <w:tc>
          <w:tcPr>
            <w:tcW w:w="4535" w:type="dxa"/>
            <w:tcMar>
              <w:top w:w="75" w:type="dxa"/>
              <w:left w:w="95" w:type="dxa"/>
              <w:bottom w:w="75" w:type="dxa"/>
              <w:right w:w="95" w:type="dxa"/>
            </w:tcMar>
            <w:vAlign w:val="center"/>
          </w:tcPr>
          <w:p w14:paraId="15BF4200">
            <w:pPr>
              <w:spacing w:after="0" w:line="252" w:lineRule="auto"/>
              <w:ind w:firstLine="0"/>
              <w:jc w:val="left"/>
            </w:pPr>
            <w:r>
              <w:rPr>
                <w:rFonts w:ascii="Times New Roman" w:hAnsi="Times New Roman"/>
                <w:sz w:val="17"/>
              </w:rPr>
              <w:t>Song song thực thi</w:t>
            </w:r>
          </w:p>
        </w:tc>
      </w:tr>
      <w:tr w14:paraId="3B98D7B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049ED78B">
            <w:pPr>
              <w:spacing w:after="0" w:line="252" w:lineRule="auto"/>
              <w:ind w:firstLine="0"/>
              <w:jc w:val="left"/>
            </w:pPr>
            <w:r>
              <w:rPr>
                <w:rFonts w:ascii="Times New Roman" w:hAnsi="Times New Roman"/>
                <w:sz w:val="17"/>
              </w:rPr>
              <w:t>Compile workers</w:t>
            </w:r>
          </w:p>
        </w:tc>
        <w:tc>
          <w:tcPr>
            <w:tcW w:w="1928" w:type="dxa"/>
            <w:shd w:val="clear" w:color="auto" w:fill="F5F7F9"/>
            <w:tcMar>
              <w:top w:w="75" w:type="dxa"/>
              <w:left w:w="95" w:type="dxa"/>
              <w:bottom w:w="75" w:type="dxa"/>
              <w:right w:w="95" w:type="dxa"/>
            </w:tcMar>
            <w:vAlign w:val="center"/>
          </w:tcPr>
          <w:p w14:paraId="5A5CE15C">
            <w:pPr>
              <w:spacing w:after="0" w:line="252" w:lineRule="auto"/>
              <w:ind w:firstLine="0"/>
              <w:jc w:val="left"/>
            </w:pPr>
            <w:r>
              <w:rPr>
                <w:rFonts w:ascii="Times New Roman" w:hAnsi="Times New Roman"/>
                <w:sz w:val="17"/>
              </w:rPr>
              <w:t>2</w:t>
            </w:r>
          </w:p>
        </w:tc>
        <w:tc>
          <w:tcPr>
            <w:tcW w:w="4535" w:type="dxa"/>
            <w:shd w:val="clear" w:color="auto" w:fill="F5F7F9"/>
            <w:tcMar>
              <w:top w:w="75" w:type="dxa"/>
              <w:left w:w="95" w:type="dxa"/>
              <w:bottom w:w="75" w:type="dxa"/>
              <w:right w:w="95" w:type="dxa"/>
            </w:tcMar>
            <w:vAlign w:val="center"/>
          </w:tcPr>
          <w:p w14:paraId="5B71C50A">
            <w:pPr>
              <w:spacing w:after="0" w:line="252" w:lineRule="auto"/>
              <w:ind w:firstLine="0"/>
              <w:jc w:val="left"/>
            </w:pPr>
            <w:r>
              <w:rPr>
                <w:rFonts w:ascii="Times New Roman" w:hAnsi="Times New Roman"/>
                <w:sz w:val="17"/>
              </w:rPr>
              <w:t>Song song biên dịch</w:t>
            </w:r>
          </w:p>
        </w:tc>
      </w:tr>
      <w:tr w14:paraId="394B4D2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0433B99D">
            <w:pPr>
              <w:spacing w:after="0" w:line="252" w:lineRule="auto"/>
              <w:ind w:firstLine="0"/>
              <w:jc w:val="left"/>
            </w:pPr>
            <w:r>
              <w:rPr>
                <w:rFonts w:ascii="Times New Roman" w:hAnsi="Times New Roman"/>
                <w:sz w:val="17"/>
              </w:rPr>
              <w:t>Run timeout</w:t>
            </w:r>
          </w:p>
        </w:tc>
        <w:tc>
          <w:tcPr>
            <w:tcW w:w="1928" w:type="dxa"/>
            <w:tcMar>
              <w:top w:w="75" w:type="dxa"/>
              <w:left w:w="95" w:type="dxa"/>
              <w:bottom w:w="75" w:type="dxa"/>
              <w:right w:w="95" w:type="dxa"/>
            </w:tcMar>
            <w:vAlign w:val="center"/>
          </w:tcPr>
          <w:p w14:paraId="6D857B2B">
            <w:pPr>
              <w:spacing w:after="0" w:line="252" w:lineRule="auto"/>
              <w:ind w:firstLine="0"/>
              <w:jc w:val="left"/>
            </w:pPr>
            <w:r>
              <w:rPr>
                <w:rFonts w:ascii="Times New Roman" w:hAnsi="Times New Roman"/>
                <w:sz w:val="17"/>
              </w:rPr>
              <w:t>5 giây</w:t>
            </w:r>
          </w:p>
        </w:tc>
        <w:tc>
          <w:tcPr>
            <w:tcW w:w="4535" w:type="dxa"/>
            <w:tcMar>
              <w:top w:w="75" w:type="dxa"/>
              <w:left w:w="95" w:type="dxa"/>
              <w:bottom w:w="75" w:type="dxa"/>
              <w:right w:w="95" w:type="dxa"/>
            </w:tcMar>
            <w:vAlign w:val="center"/>
          </w:tcPr>
          <w:p w14:paraId="2F876082">
            <w:pPr>
              <w:spacing w:after="0" w:line="252" w:lineRule="auto"/>
              <w:ind w:firstLine="0"/>
              <w:jc w:val="left"/>
            </w:pPr>
            <w:r>
              <w:rPr>
                <w:rFonts w:ascii="Times New Roman" w:hAnsi="Times New Roman"/>
                <w:sz w:val="17"/>
              </w:rPr>
              <w:t>Giới hạn một execution</w:t>
            </w:r>
          </w:p>
        </w:tc>
      </w:tr>
      <w:tr w14:paraId="0336215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shd w:val="clear" w:color="auto" w:fill="F5F7F9"/>
            <w:tcMar>
              <w:top w:w="75" w:type="dxa"/>
              <w:left w:w="95" w:type="dxa"/>
              <w:bottom w:w="75" w:type="dxa"/>
              <w:right w:w="95" w:type="dxa"/>
            </w:tcMar>
            <w:vAlign w:val="center"/>
          </w:tcPr>
          <w:p w14:paraId="1B48DE9F">
            <w:pPr>
              <w:spacing w:after="0" w:line="252" w:lineRule="auto"/>
              <w:ind w:firstLine="0"/>
              <w:jc w:val="left"/>
            </w:pPr>
            <w:r>
              <w:rPr>
                <w:rFonts w:ascii="Times New Roman" w:hAnsi="Times New Roman"/>
                <w:sz w:val="17"/>
              </w:rPr>
              <w:t>Compile timeout</w:t>
            </w:r>
          </w:p>
        </w:tc>
        <w:tc>
          <w:tcPr>
            <w:tcW w:w="1928" w:type="dxa"/>
            <w:shd w:val="clear" w:color="auto" w:fill="F5F7F9"/>
            <w:tcMar>
              <w:top w:w="75" w:type="dxa"/>
              <w:left w:w="95" w:type="dxa"/>
              <w:bottom w:w="75" w:type="dxa"/>
              <w:right w:w="95" w:type="dxa"/>
            </w:tcMar>
            <w:vAlign w:val="center"/>
          </w:tcPr>
          <w:p w14:paraId="338808A1">
            <w:pPr>
              <w:spacing w:after="0" w:line="252" w:lineRule="auto"/>
              <w:ind w:firstLine="0"/>
              <w:jc w:val="left"/>
            </w:pPr>
            <w:r>
              <w:rPr>
                <w:rFonts w:ascii="Times New Roman" w:hAnsi="Times New Roman"/>
                <w:sz w:val="17"/>
              </w:rPr>
              <w:t>90 giây</w:t>
            </w:r>
          </w:p>
        </w:tc>
        <w:tc>
          <w:tcPr>
            <w:tcW w:w="4535" w:type="dxa"/>
            <w:shd w:val="clear" w:color="auto" w:fill="F5F7F9"/>
            <w:tcMar>
              <w:top w:w="75" w:type="dxa"/>
              <w:left w:w="95" w:type="dxa"/>
              <w:bottom w:w="75" w:type="dxa"/>
              <w:right w:w="95" w:type="dxa"/>
            </w:tcMar>
            <w:vAlign w:val="center"/>
          </w:tcPr>
          <w:p w14:paraId="361900A0">
            <w:pPr>
              <w:spacing w:after="0" w:line="252" w:lineRule="auto"/>
              <w:ind w:firstLine="0"/>
              <w:jc w:val="left"/>
            </w:pPr>
            <w:r>
              <w:rPr>
                <w:rFonts w:ascii="Times New Roman" w:hAnsi="Times New Roman"/>
                <w:sz w:val="17"/>
              </w:rPr>
              <w:t>Giới hạn biên dịch</w:t>
            </w:r>
          </w:p>
        </w:tc>
      </w:tr>
      <w:tr w14:paraId="4742006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494" w:type="dxa"/>
            <w:tcMar>
              <w:top w:w="75" w:type="dxa"/>
              <w:left w:w="95" w:type="dxa"/>
              <w:bottom w:w="75" w:type="dxa"/>
              <w:right w:w="95" w:type="dxa"/>
            </w:tcMar>
            <w:vAlign w:val="center"/>
          </w:tcPr>
          <w:p w14:paraId="20ACDEB4">
            <w:pPr>
              <w:spacing w:after="0" w:line="252" w:lineRule="auto"/>
              <w:ind w:firstLine="0"/>
              <w:jc w:val="left"/>
            </w:pPr>
            <w:r>
              <w:rPr>
                <w:rFonts w:ascii="Times New Roman" w:hAnsi="Times New Roman"/>
                <w:sz w:val="17"/>
              </w:rPr>
              <w:t>Sandbox</w:t>
            </w:r>
          </w:p>
        </w:tc>
        <w:tc>
          <w:tcPr>
            <w:tcW w:w="1928" w:type="dxa"/>
            <w:tcMar>
              <w:top w:w="75" w:type="dxa"/>
              <w:left w:w="95" w:type="dxa"/>
              <w:bottom w:w="75" w:type="dxa"/>
              <w:right w:w="95" w:type="dxa"/>
            </w:tcMar>
            <w:vAlign w:val="center"/>
          </w:tcPr>
          <w:p w14:paraId="72CFF023">
            <w:pPr>
              <w:spacing w:after="0" w:line="252" w:lineRule="auto"/>
              <w:ind w:firstLine="0"/>
              <w:jc w:val="left"/>
            </w:pPr>
            <w:r>
              <w:rPr>
                <w:rFonts w:ascii="Times New Roman" w:hAnsi="Times New Roman"/>
                <w:sz w:val="17"/>
              </w:rPr>
              <w:t>512 MiB; 1 CPU; 64 PID</w:t>
            </w:r>
          </w:p>
        </w:tc>
        <w:tc>
          <w:tcPr>
            <w:tcW w:w="4535" w:type="dxa"/>
            <w:tcMar>
              <w:top w:w="75" w:type="dxa"/>
              <w:left w:w="95" w:type="dxa"/>
              <w:bottom w:w="75" w:type="dxa"/>
              <w:right w:w="95" w:type="dxa"/>
            </w:tcMar>
            <w:vAlign w:val="center"/>
          </w:tcPr>
          <w:p w14:paraId="27E0E39A">
            <w:pPr>
              <w:spacing w:after="0" w:line="252" w:lineRule="auto"/>
              <w:ind w:firstLine="0"/>
              <w:jc w:val="left"/>
            </w:pPr>
            <w:r>
              <w:rPr>
                <w:rFonts w:ascii="Times New Roman" w:hAnsi="Times New Roman"/>
                <w:sz w:val="17"/>
              </w:rPr>
              <w:t>Giới hạn tài nguyên</w:t>
            </w:r>
          </w:p>
        </w:tc>
      </w:tr>
    </w:tbl>
    <w:p w14:paraId="4852724C">
      <w:pPr>
        <w:spacing w:after="0"/>
      </w:pPr>
    </w:p>
    <w:p w14:paraId="60190C1D">
      <w:pPr>
        <w:pStyle w:val="3"/>
      </w:pPr>
      <w:bookmarkStart w:id="33" w:name="_Toc3028"/>
      <w:r>
        <w:t>4.3 Dữ liệu bài toán</w:t>
      </w:r>
      <w:bookmarkEnd w:id="33"/>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2A62FDC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948" w:type="dxa"/>
            <w:shd w:val="clear" w:color="auto" w:fill="17365D"/>
            <w:tcMar>
              <w:top w:w="75" w:type="dxa"/>
              <w:left w:w="95" w:type="dxa"/>
              <w:bottom w:w="75" w:type="dxa"/>
              <w:right w:w="95" w:type="dxa"/>
            </w:tcMar>
            <w:vAlign w:val="center"/>
          </w:tcPr>
          <w:p w14:paraId="0F31E9E5">
            <w:pPr>
              <w:spacing w:after="0"/>
              <w:ind w:firstLine="0"/>
              <w:jc w:val="center"/>
            </w:pPr>
            <w:r>
              <w:rPr>
                <w:rFonts w:ascii="Times New Roman" w:hAnsi="Times New Roman"/>
                <w:b/>
                <w:color w:val="FFFFFF"/>
                <w:sz w:val="18"/>
              </w:rPr>
              <w:t>Hạng mục</w:t>
            </w:r>
          </w:p>
        </w:tc>
        <w:tc>
          <w:tcPr>
            <w:tcW w:w="1757" w:type="dxa"/>
            <w:shd w:val="clear" w:color="auto" w:fill="17365D"/>
            <w:tcMar>
              <w:top w:w="75" w:type="dxa"/>
              <w:left w:w="95" w:type="dxa"/>
              <w:bottom w:w="75" w:type="dxa"/>
              <w:right w:w="95" w:type="dxa"/>
            </w:tcMar>
            <w:vAlign w:val="center"/>
          </w:tcPr>
          <w:p w14:paraId="0AE0999A">
            <w:pPr>
              <w:spacing w:after="0"/>
              <w:ind w:firstLine="0"/>
              <w:jc w:val="center"/>
            </w:pPr>
            <w:r>
              <w:rPr>
                <w:rFonts w:ascii="Times New Roman" w:hAnsi="Times New Roman"/>
                <w:b/>
                <w:color w:val="FFFFFF"/>
                <w:sz w:val="18"/>
              </w:rPr>
              <w:t>Số lượng</w:t>
            </w:r>
          </w:p>
        </w:tc>
        <w:tc>
          <w:tcPr>
            <w:tcW w:w="4252" w:type="dxa"/>
            <w:shd w:val="clear" w:color="auto" w:fill="17365D"/>
            <w:tcMar>
              <w:top w:w="75" w:type="dxa"/>
              <w:left w:w="95" w:type="dxa"/>
              <w:bottom w:w="75" w:type="dxa"/>
              <w:right w:w="95" w:type="dxa"/>
            </w:tcMar>
            <w:vAlign w:val="center"/>
          </w:tcPr>
          <w:p w14:paraId="7F173095">
            <w:pPr>
              <w:spacing w:after="0"/>
              <w:ind w:firstLine="0"/>
              <w:jc w:val="center"/>
            </w:pPr>
            <w:r>
              <w:rPr>
                <w:rFonts w:ascii="Times New Roman" w:hAnsi="Times New Roman"/>
                <w:b/>
                <w:color w:val="FFFFFF"/>
                <w:sz w:val="18"/>
              </w:rPr>
              <w:t>Ghi chú</w:t>
            </w:r>
          </w:p>
        </w:tc>
      </w:tr>
      <w:tr w14:paraId="0C66F27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45B045F9">
            <w:pPr>
              <w:spacing w:after="0" w:line="252" w:lineRule="auto"/>
              <w:ind w:firstLine="0"/>
              <w:jc w:val="left"/>
            </w:pPr>
            <w:r>
              <w:rPr>
                <w:rFonts w:ascii="Times New Roman" w:hAnsi="Times New Roman"/>
                <w:sz w:val="18"/>
              </w:rPr>
              <w:t>Thư mục bài toán</w:t>
            </w:r>
          </w:p>
        </w:tc>
        <w:tc>
          <w:tcPr>
            <w:tcW w:w="1757" w:type="dxa"/>
            <w:tcMar>
              <w:top w:w="75" w:type="dxa"/>
              <w:left w:w="95" w:type="dxa"/>
              <w:bottom w:w="75" w:type="dxa"/>
              <w:right w:w="95" w:type="dxa"/>
            </w:tcMar>
            <w:vAlign w:val="center"/>
          </w:tcPr>
          <w:p w14:paraId="1C4E27EA">
            <w:pPr>
              <w:spacing w:after="0" w:line="252" w:lineRule="auto"/>
              <w:ind w:firstLine="0"/>
              <w:jc w:val="left"/>
            </w:pPr>
            <w:r>
              <w:rPr>
                <w:rFonts w:ascii="Times New Roman" w:hAnsi="Times New Roman"/>
                <w:sz w:val="18"/>
              </w:rPr>
              <w:t>72</w:t>
            </w:r>
          </w:p>
        </w:tc>
        <w:tc>
          <w:tcPr>
            <w:tcW w:w="4252" w:type="dxa"/>
            <w:tcMar>
              <w:top w:w="75" w:type="dxa"/>
              <w:left w:w="95" w:type="dxa"/>
              <w:bottom w:w="75" w:type="dxa"/>
              <w:right w:w="95" w:type="dxa"/>
            </w:tcMar>
            <w:vAlign w:val="center"/>
          </w:tcPr>
          <w:p w14:paraId="7C3357E5">
            <w:pPr>
              <w:spacing w:after="0" w:line="252" w:lineRule="auto"/>
              <w:ind w:firstLine="0"/>
              <w:jc w:val="left"/>
            </w:pPr>
            <w:r>
              <w:rPr>
                <w:rFonts w:ascii="Times New Roman" w:hAnsi="Times New Roman"/>
                <w:sz w:val="18"/>
              </w:rPr>
              <w:t>40 CodeNet; 32 Codeforces</w:t>
            </w:r>
          </w:p>
        </w:tc>
      </w:tr>
      <w:tr w14:paraId="405236F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1ABBA7AB">
            <w:pPr>
              <w:spacing w:after="0" w:line="252" w:lineRule="auto"/>
              <w:ind w:firstLine="0"/>
              <w:jc w:val="left"/>
            </w:pPr>
            <w:r>
              <w:rPr>
                <w:rFonts w:ascii="Times New Roman" w:hAnsi="Times New Roman"/>
                <w:sz w:val="18"/>
              </w:rPr>
              <w:t>statement.md</w:t>
            </w:r>
          </w:p>
        </w:tc>
        <w:tc>
          <w:tcPr>
            <w:tcW w:w="1757" w:type="dxa"/>
            <w:shd w:val="clear" w:color="auto" w:fill="F5F7F9"/>
            <w:tcMar>
              <w:top w:w="75" w:type="dxa"/>
              <w:left w:w="95" w:type="dxa"/>
              <w:bottom w:w="75" w:type="dxa"/>
              <w:right w:w="95" w:type="dxa"/>
            </w:tcMar>
            <w:vAlign w:val="center"/>
          </w:tcPr>
          <w:p w14:paraId="73EDDAD1">
            <w:pPr>
              <w:spacing w:after="0" w:line="252" w:lineRule="auto"/>
              <w:ind w:firstLine="0"/>
              <w:jc w:val="left"/>
            </w:pPr>
            <w:r>
              <w:rPr>
                <w:rFonts w:ascii="Times New Roman" w:hAnsi="Times New Roman"/>
                <w:sz w:val="18"/>
              </w:rPr>
              <w:t>72</w:t>
            </w:r>
          </w:p>
        </w:tc>
        <w:tc>
          <w:tcPr>
            <w:tcW w:w="4252" w:type="dxa"/>
            <w:shd w:val="clear" w:color="auto" w:fill="F5F7F9"/>
            <w:tcMar>
              <w:top w:w="75" w:type="dxa"/>
              <w:left w:w="95" w:type="dxa"/>
              <w:bottom w:w="75" w:type="dxa"/>
              <w:right w:w="95" w:type="dxa"/>
            </w:tcMar>
            <w:vAlign w:val="center"/>
          </w:tcPr>
          <w:p w14:paraId="77CCEC75">
            <w:pPr>
              <w:spacing w:after="0" w:line="252" w:lineRule="auto"/>
              <w:ind w:firstLine="0"/>
              <w:jc w:val="left"/>
            </w:pPr>
            <w:r>
              <w:rPr>
                <w:rFonts w:ascii="Times New Roman" w:hAnsi="Times New Roman"/>
                <w:sz w:val="18"/>
              </w:rPr>
              <w:t>Đầu vào cho phân tích đề</w:t>
            </w:r>
          </w:p>
        </w:tc>
      </w:tr>
      <w:tr w14:paraId="1788E3E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2E0AB2FE">
            <w:pPr>
              <w:spacing w:after="0" w:line="252" w:lineRule="auto"/>
              <w:ind w:firstLine="0"/>
              <w:jc w:val="left"/>
            </w:pPr>
            <w:r>
              <w:rPr>
                <w:rFonts w:ascii="Times New Roman" w:hAnsi="Times New Roman"/>
                <w:sz w:val="18"/>
              </w:rPr>
              <w:t>metadata.json</w:t>
            </w:r>
          </w:p>
        </w:tc>
        <w:tc>
          <w:tcPr>
            <w:tcW w:w="1757" w:type="dxa"/>
            <w:tcMar>
              <w:top w:w="75" w:type="dxa"/>
              <w:left w:w="95" w:type="dxa"/>
              <w:bottom w:w="75" w:type="dxa"/>
              <w:right w:w="95" w:type="dxa"/>
            </w:tcMar>
            <w:vAlign w:val="center"/>
          </w:tcPr>
          <w:p w14:paraId="093F91CE">
            <w:pPr>
              <w:spacing w:after="0" w:line="252" w:lineRule="auto"/>
              <w:ind w:firstLine="0"/>
              <w:jc w:val="left"/>
            </w:pPr>
            <w:r>
              <w:rPr>
                <w:rFonts w:ascii="Times New Roman" w:hAnsi="Times New Roman"/>
                <w:sz w:val="18"/>
              </w:rPr>
              <w:t>71</w:t>
            </w:r>
          </w:p>
        </w:tc>
        <w:tc>
          <w:tcPr>
            <w:tcW w:w="4252" w:type="dxa"/>
            <w:tcMar>
              <w:top w:w="75" w:type="dxa"/>
              <w:left w:w="95" w:type="dxa"/>
              <w:bottom w:w="75" w:type="dxa"/>
              <w:right w:w="95" w:type="dxa"/>
            </w:tcMar>
            <w:vAlign w:val="center"/>
          </w:tcPr>
          <w:p w14:paraId="3A5186C1">
            <w:pPr>
              <w:spacing w:after="0" w:line="252" w:lineRule="auto"/>
              <w:ind w:firstLine="0"/>
              <w:jc w:val="left"/>
            </w:pPr>
            <w:r>
              <w:rPr>
                <w:rFonts w:ascii="Times New Roman" w:hAnsi="Times New Roman"/>
                <w:sz w:val="18"/>
              </w:rPr>
              <w:t>Thông tin nguồn và bài</w:t>
            </w:r>
          </w:p>
        </w:tc>
      </w:tr>
      <w:tr w14:paraId="717A015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5EED0089">
            <w:pPr>
              <w:spacing w:after="0" w:line="252" w:lineRule="auto"/>
              <w:ind w:firstLine="0"/>
              <w:jc w:val="left"/>
            </w:pPr>
            <w:r>
              <w:rPr>
                <w:rFonts w:ascii="Times New Roman" w:hAnsi="Times New Roman"/>
                <w:sz w:val="18"/>
              </w:rPr>
              <w:t>checker.json</w:t>
            </w:r>
          </w:p>
        </w:tc>
        <w:tc>
          <w:tcPr>
            <w:tcW w:w="1757" w:type="dxa"/>
            <w:shd w:val="clear" w:color="auto" w:fill="F5F7F9"/>
            <w:tcMar>
              <w:top w:w="75" w:type="dxa"/>
              <w:left w:w="95" w:type="dxa"/>
              <w:bottom w:w="75" w:type="dxa"/>
              <w:right w:w="95" w:type="dxa"/>
            </w:tcMar>
            <w:vAlign w:val="center"/>
          </w:tcPr>
          <w:p w14:paraId="0F9D0B97">
            <w:pPr>
              <w:spacing w:after="0" w:line="252" w:lineRule="auto"/>
              <w:ind w:firstLine="0"/>
              <w:jc w:val="left"/>
            </w:pPr>
            <w:r>
              <w:rPr>
                <w:rFonts w:ascii="Times New Roman" w:hAnsi="Times New Roman"/>
                <w:sz w:val="18"/>
              </w:rPr>
              <w:t>42</w:t>
            </w:r>
          </w:p>
        </w:tc>
        <w:tc>
          <w:tcPr>
            <w:tcW w:w="4252" w:type="dxa"/>
            <w:shd w:val="clear" w:color="auto" w:fill="F5F7F9"/>
            <w:tcMar>
              <w:top w:w="75" w:type="dxa"/>
              <w:left w:w="95" w:type="dxa"/>
              <w:bottom w:w="75" w:type="dxa"/>
              <w:right w:w="95" w:type="dxa"/>
            </w:tcMar>
            <w:vAlign w:val="center"/>
          </w:tcPr>
          <w:p w14:paraId="5D04EDC3">
            <w:pPr>
              <w:spacing w:after="0" w:line="252" w:lineRule="auto"/>
              <w:ind w:firstLine="0"/>
              <w:jc w:val="left"/>
            </w:pPr>
            <w:r>
              <w:rPr>
                <w:rFonts w:ascii="Times New Roman" w:hAnsi="Times New Roman"/>
                <w:sz w:val="18"/>
              </w:rPr>
              <w:t>Cấu hình checker riêng</w:t>
            </w:r>
          </w:p>
        </w:tc>
      </w:tr>
      <w:tr w14:paraId="5C544B2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16A66FCF">
            <w:pPr>
              <w:spacing w:after="0" w:line="252" w:lineRule="auto"/>
              <w:ind w:firstLine="0"/>
              <w:jc w:val="left"/>
            </w:pPr>
            <w:r>
              <w:rPr>
                <w:rFonts w:ascii="Times New Roman" w:hAnsi="Times New Roman"/>
                <w:sz w:val="18"/>
              </w:rPr>
              <w:t>Oracle bundle</w:t>
            </w:r>
          </w:p>
        </w:tc>
        <w:tc>
          <w:tcPr>
            <w:tcW w:w="1757" w:type="dxa"/>
            <w:tcMar>
              <w:top w:w="75" w:type="dxa"/>
              <w:left w:w="95" w:type="dxa"/>
              <w:bottom w:w="75" w:type="dxa"/>
              <w:right w:w="95" w:type="dxa"/>
            </w:tcMar>
            <w:vAlign w:val="center"/>
          </w:tcPr>
          <w:p w14:paraId="29A24BC6">
            <w:pPr>
              <w:spacing w:after="0" w:line="252" w:lineRule="auto"/>
              <w:ind w:firstLine="0"/>
              <w:jc w:val="left"/>
            </w:pPr>
            <w:r>
              <w:rPr>
                <w:rFonts w:ascii="Times New Roman" w:hAnsi="Times New Roman"/>
                <w:sz w:val="18"/>
              </w:rPr>
              <w:t>64</w:t>
            </w:r>
          </w:p>
        </w:tc>
        <w:tc>
          <w:tcPr>
            <w:tcW w:w="4252" w:type="dxa"/>
            <w:tcMar>
              <w:top w:w="75" w:type="dxa"/>
              <w:left w:w="95" w:type="dxa"/>
              <w:bottom w:w="75" w:type="dxa"/>
              <w:right w:w="95" w:type="dxa"/>
            </w:tcMar>
            <w:vAlign w:val="center"/>
          </w:tcPr>
          <w:p w14:paraId="35D4996E">
            <w:pPr>
              <w:spacing w:after="0" w:line="252" w:lineRule="auto"/>
              <w:ind w:firstLine="0"/>
              <w:jc w:val="left"/>
            </w:pPr>
            <w:r>
              <w:rPr>
                <w:rFonts w:ascii="Times New Roman" w:hAnsi="Times New Roman"/>
                <w:sz w:val="18"/>
              </w:rPr>
              <w:t>Có manifest và source</w:t>
            </w:r>
          </w:p>
        </w:tc>
      </w:tr>
      <w:tr w14:paraId="6472C2C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228C9A04">
            <w:pPr>
              <w:spacing w:after="0" w:line="252" w:lineRule="auto"/>
              <w:ind w:firstLine="0"/>
              <w:jc w:val="left"/>
            </w:pPr>
            <w:r>
              <w:rPr>
                <w:rFonts w:ascii="Times New Roman" w:hAnsi="Times New Roman"/>
                <w:sz w:val="18"/>
              </w:rPr>
              <w:t>Mục manifest</w:t>
            </w:r>
          </w:p>
        </w:tc>
        <w:tc>
          <w:tcPr>
            <w:tcW w:w="1757" w:type="dxa"/>
            <w:shd w:val="clear" w:color="auto" w:fill="F5F7F9"/>
            <w:tcMar>
              <w:top w:w="75" w:type="dxa"/>
              <w:left w:w="95" w:type="dxa"/>
              <w:bottom w:w="75" w:type="dxa"/>
              <w:right w:w="95" w:type="dxa"/>
            </w:tcMar>
            <w:vAlign w:val="center"/>
          </w:tcPr>
          <w:p w14:paraId="12B01390">
            <w:pPr>
              <w:spacing w:after="0" w:line="252" w:lineRule="auto"/>
              <w:ind w:firstLine="0"/>
              <w:jc w:val="left"/>
            </w:pPr>
            <w:r>
              <w:rPr>
                <w:rFonts w:ascii="Times New Roman" w:hAnsi="Times New Roman"/>
                <w:sz w:val="18"/>
              </w:rPr>
              <w:t>2.519</w:t>
            </w:r>
          </w:p>
        </w:tc>
        <w:tc>
          <w:tcPr>
            <w:tcW w:w="4252" w:type="dxa"/>
            <w:shd w:val="clear" w:color="auto" w:fill="F5F7F9"/>
            <w:tcMar>
              <w:top w:w="75" w:type="dxa"/>
              <w:left w:w="95" w:type="dxa"/>
              <w:bottom w:w="75" w:type="dxa"/>
              <w:right w:w="95" w:type="dxa"/>
            </w:tcMar>
            <w:vAlign w:val="center"/>
          </w:tcPr>
          <w:p w14:paraId="2505F915">
            <w:pPr>
              <w:spacing w:after="0" w:line="252" w:lineRule="auto"/>
              <w:ind w:firstLine="0"/>
              <w:jc w:val="left"/>
            </w:pPr>
            <w:r>
              <w:rPr>
                <w:rFonts w:ascii="Times New Roman" w:hAnsi="Times New Roman"/>
                <w:sz w:val="18"/>
              </w:rPr>
              <w:t>Có thể gồm lặp theo bundle</w:t>
            </w:r>
          </w:p>
        </w:tc>
      </w:tr>
      <w:tr w14:paraId="27860B3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55BB1A19">
            <w:pPr>
              <w:spacing w:after="0" w:line="252" w:lineRule="auto"/>
              <w:ind w:firstLine="0"/>
              <w:jc w:val="left"/>
            </w:pPr>
            <w:r>
              <w:rPr>
                <w:rFonts w:ascii="Times New Roman" w:hAnsi="Times New Roman"/>
                <w:sz w:val="18"/>
              </w:rPr>
              <w:t>Source duy nhất theo SHA-256</w:t>
            </w:r>
          </w:p>
        </w:tc>
        <w:tc>
          <w:tcPr>
            <w:tcW w:w="1757" w:type="dxa"/>
            <w:tcMar>
              <w:top w:w="75" w:type="dxa"/>
              <w:left w:w="95" w:type="dxa"/>
              <w:bottom w:w="75" w:type="dxa"/>
              <w:right w:w="95" w:type="dxa"/>
            </w:tcMar>
            <w:vAlign w:val="center"/>
          </w:tcPr>
          <w:p w14:paraId="0807ECC0">
            <w:pPr>
              <w:spacing w:after="0" w:line="252" w:lineRule="auto"/>
              <w:ind w:firstLine="0"/>
              <w:jc w:val="left"/>
            </w:pPr>
            <w:r>
              <w:rPr>
                <w:rFonts w:ascii="Times New Roman" w:hAnsi="Times New Roman"/>
                <w:sz w:val="18"/>
              </w:rPr>
              <w:t>2.519</w:t>
            </w:r>
          </w:p>
        </w:tc>
        <w:tc>
          <w:tcPr>
            <w:tcW w:w="4252" w:type="dxa"/>
            <w:tcMar>
              <w:top w:w="75" w:type="dxa"/>
              <w:left w:w="95" w:type="dxa"/>
              <w:bottom w:w="75" w:type="dxa"/>
              <w:right w:w="95" w:type="dxa"/>
            </w:tcMar>
            <w:vAlign w:val="center"/>
          </w:tcPr>
          <w:p w14:paraId="25105A04">
            <w:pPr>
              <w:spacing w:after="0" w:line="252" w:lineRule="auto"/>
              <w:ind w:firstLine="0"/>
              <w:jc w:val="left"/>
            </w:pPr>
            <w:r>
              <w:rPr>
                <w:rFonts w:ascii="Times New Roman" w:hAnsi="Times New Roman"/>
                <w:sz w:val="18"/>
              </w:rPr>
              <w:t>Đơn vị đếm không trùng</w:t>
            </w:r>
          </w:p>
        </w:tc>
      </w:tr>
      <w:tr w14:paraId="2663463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shd w:val="clear" w:color="auto" w:fill="F5F7F9"/>
            <w:tcMar>
              <w:top w:w="75" w:type="dxa"/>
              <w:left w:w="95" w:type="dxa"/>
              <w:bottom w:w="75" w:type="dxa"/>
              <w:right w:w="95" w:type="dxa"/>
            </w:tcMar>
            <w:vAlign w:val="center"/>
          </w:tcPr>
          <w:p w14:paraId="179201A7">
            <w:pPr>
              <w:spacing w:after="0" w:line="252" w:lineRule="auto"/>
              <w:ind w:firstLine="0"/>
              <w:jc w:val="left"/>
            </w:pPr>
            <w:r>
              <w:rPr>
                <w:rFonts w:ascii="Times New Roman" w:hAnsi="Times New Roman"/>
                <w:sz w:val="18"/>
              </w:rPr>
              <w:t>Accepted</w:t>
            </w:r>
          </w:p>
        </w:tc>
        <w:tc>
          <w:tcPr>
            <w:tcW w:w="1757" w:type="dxa"/>
            <w:shd w:val="clear" w:color="auto" w:fill="F5F7F9"/>
            <w:tcMar>
              <w:top w:w="75" w:type="dxa"/>
              <w:left w:w="95" w:type="dxa"/>
              <w:bottom w:w="75" w:type="dxa"/>
              <w:right w:w="95" w:type="dxa"/>
            </w:tcMar>
            <w:vAlign w:val="center"/>
          </w:tcPr>
          <w:p w14:paraId="5885E93D">
            <w:pPr>
              <w:spacing w:after="0" w:line="252" w:lineRule="auto"/>
              <w:ind w:firstLine="0"/>
              <w:jc w:val="left"/>
            </w:pPr>
            <w:r>
              <w:rPr>
                <w:rFonts w:ascii="Times New Roman" w:hAnsi="Times New Roman"/>
                <w:sz w:val="18"/>
              </w:rPr>
              <w:t>1.264</w:t>
            </w:r>
          </w:p>
        </w:tc>
        <w:tc>
          <w:tcPr>
            <w:tcW w:w="4252" w:type="dxa"/>
            <w:shd w:val="clear" w:color="auto" w:fill="F5F7F9"/>
            <w:tcMar>
              <w:top w:w="75" w:type="dxa"/>
              <w:left w:w="95" w:type="dxa"/>
              <w:bottom w:w="75" w:type="dxa"/>
              <w:right w:w="95" w:type="dxa"/>
            </w:tcMar>
            <w:vAlign w:val="center"/>
          </w:tcPr>
          <w:p w14:paraId="074D5CEE">
            <w:pPr>
              <w:spacing w:after="0" w:line="252" w:lineRule="auto"/>
              <w:ind w:firstLine="0"/>
              <w:jc w:val="left"/>
            </w:pPr>
            <w:r>
              <w:rPr>
                <w:rFonts w:ascii="Times New Roman" w:hAnsi="Times New Roman"/>
                <w:sz w:val="18"/>
              </w:rPr>
              <w:t>Nhãn lịch sử</w:t>
            </w:r>
          </w:p>
        </w:tc>
      </w:tr>
      <w:tr w14:paraId="1671484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948" w:type="dxa"/>
            <w:tcMar>
              <w:top w:w="75" w:type="dxa"/>
              <w:left w:w="95" w:type="dxa"/>
              <w:bottom w:w="75" w:type="dxa"/>
              <w:right w:w="95" w:type="dxa"/>
            </w:tcMar>
            <w:vAlign w:val="center"/>
          </w:tcPr>
          <w:p w14:paraId="4644865E">
            <w:pPr>
              <w:spacing w:after="0" w:line="252" w:lineRule="auto"/>
              <w:ind w:firstLine="0"/>
              <w:jc w:val="left"/>
            </w:pPr>
            <w:r>
              <w:rPr>
                <w:rFonts w:ascii="Times New Roman" w:hAnsi="Times New Roman"/>
                <w:sz w:val="18"/>
              </w:rPr>
              <w:t>Wrong Answer</w:t>
            </w:r>
          </w:p>
        </w:tc>
        <w:tc>
          <w:tcPr>
            <w:tcW w:w="1757" w:type="dxa"/>
            <w:tcMar>
              <w:top w:w="75" w:type="dxa"/>
              <w:left w:w="95" w:type="dxa"/>
              <w:bottom w:w="75" w:type="dxa"/>
              <w:right w:w="95" w:type="dxa"/>
            </w:tcMar>
            <w:vAlign w:val="center"/>
          </w:tcPr>
          <w:p w14:paraId="768A600E">
            <w:pPr>
              <w:spacing w:after="0" w:line="252" w:lineRule="auto"/>
              <w:ind w:firstLine="0"/>
              <w:jc w:val="left"/>
            </w:pPr>
            <w:r>
              <w:rPr>
                <w:rFonts w:ascii="Times New Roman" w:hAnsi="Times New Roman"/>
                <w:sz w:val="18"/>
              </w:rPr>
              <w:t>1.255</w:t>
            </w:r>
          </w:p>
        </w:tc>
        <w:tc>
          <w:tcPr>
            <w:tcW w:w="4252" w:type="dxa"/>
            <w:tcMar>
              <w:top w:w="75" w:type="dxa"/>
              <w:left w:w="95" w:type="dxa"/>
              <w:bottom w:w="75" w:type="dxa"/>
              <w:right w:w="95" w:type="dxa"/>
            </w:tcMar>
            <w:vAlign w:val="center"/>
          </w:tcPr>
          <w:p w14:paraId="408A1F3F">
            <w:pPr>
              <w:spacing w:after="0" w:line="252" w:lineRule="auto"/>
              <w:ind w:firstLine="0"/>
              <w:jc w:val="left"/>
            </w:pPr>
            <w:r>
              <w:rPr>
                <w:rFonts w:ascii="Times New Roman" w:hAnsi="Times New Roman"/>
                <w:sz w:val="18"/>
              </w:rPr>
              <w:t>Nhãn lịch sử</w:t>
            </w:r>
          </w:p>
        </w:tc>
      </w:tr>
    </w:tbl>
    <w:p w14:paraId="520C3F83">
      <w:pPr>
        <w:spacing w:after="0"/>
      </w:pPr>
    </w:p>
    <w:p w14:paraId="31CFEB6D">
      <w:r>
        <w:t>Trong 32 bài Codeforces, 31 thư mục có mã cf* sử dụng submission oracle từ open-r1/codeforces-submissions; trường dataset trong manifest lưu đúng định danh này [13]. Bài G1 cũng thuộc Codeforces nhưng được thu thập thủ công: metadata trỏ đến contest 2009/problem/G1 và script fetch_cf_g1.py lưu lại quy trình lấy statement [14].</w:t>
      </w:r>
    </w:p>
    <w:p w14:paraId="4A34E355">
      <w:pPr>
        <w:pStyle w:val="3"/>
      </w:pPr>
      <w:bookmarkStart w:id="34" w:name="_Toc8657"/>
      <w:r>
        <w:t>4.4 Checker profile</w:t>
      </w:r>
      <w:bookmarkEnd w:id="34"/>
    </w:p>
    <w:p w14:paraId="13EE83F1">
      <w:r>
        <w:t>Có 42 bài khai báo checker profile: 22 TOKEN, 17 EXACT và 3 PYTHON_SCRIPT; 30 bài không có profile riêng nên dùng mặc định TOKEN. Sự phân bố này ảnh hưởng trực tiếp đến metric. TOKEN phù hợp với output dạng token nhưng không thể thay thế special checker khi tồn tại nhiều output hợp lệ; PYTHON_SCRIPT được dùng cho semantics riêng.</w:t>
      </w:r>
    </w:p>
    <w:p w14:paraId="7EB3A010">
      <w:pPr>
        <w:pStyle w:val="3"/>
      </w:pPr>
      <w:bookmarkStart w:id="35" w:name="_Toc1821"/>
      <w:r>
        <w:t>4.5 Artifact và khả năng truy vết</w:t>
      </w:r>
      <w:bookmarkEnd w:id="35"/>
    </w:p>
    <w:p w14:paraId="7893423B">
      <w:r>
        <w:t>Một run thành công lưu statement, run-config, test-model, code sinh, chứng nhận reference/mutant, case plan, feedback, execution logs, testcase .in/.out, report.json và test-suite.lock.json. Batch lưu batch-report.json và log từng bài. Cấu trúc này cho phép đi từ một điểm bất thường trong bảng tổng hợp về testcase, source và verdict cụ thể.</w:t>
      </w:r>
    </w:p>
    <w:p w14:paraId="46C759DD">
      <w:r>
        <w:br w:type="page"/>
      </w:r>
    </w:p>
    <w:p w14:paraId="1C50BE9C">
      <w:pPr>
        <w:pStyle w:val="2"/>
      </w:pPr>
      <w:bookmarkStart w:id="36" w:name="_Toc5602"/>
      <w:r>
        <w:t>CHƯƠNG 5. THIẾT KẾ THỰC NGHIỆM</w:t>
      </w:r>
      <w:bookmarkEnd w:id="36"/>
    </w:p>
    <w:p w14:paraId="2F59CA13">
      <w:pPr>
        <w:pStyle w:val="3"/>
      </w:pPr>
      <w:bookmarkStart w:id="37" w:name="_Toc20551"/>
      <w:r>
        <w:t>5.1 Đơn vị phân tích</w:t>
      </w:r>
      <w:bookmarkEnd w:id="37"/>
    </w:p>
    <w:p w14:paraId="0E1EFEE6">
      <w:r>
        <w:t>Đơn vị chính là một bài có report pipeline đúng schema và test-suite.lock.json. Khi một bài có nhiều run hợp lệ, báo cáo dùng run thành công gần nhất. Trạng thái lần thử gần nhất vẫn được lưu riêng để phản ánh lỗi mới xảy ra. Batch chỉ được dùng khi finished_at tồn tại và completed bằng total; batch dừng giữa chừng không đóng góp số liệu.</w:t>
      </w:r>
    </w:p>
    <w:p w14:paraId="50DFF9BE">
      <w:pPr>
        <w:pStyle w:val="3"/>
      </w:pPr>
      <w:bookmarkStart w:id="38" w:name="_Toc17640"/>
      <w:r>
        <w:t>5.2 Tập đánh giá</w:t>
      </w:r>
      <w:bookmarkEnd w:id="38"/>
    </w:p>
    <w:p w14:paraId="26EC4281">
      <w:r>
        <w:t>Development candidates được dùng trong refinement. Holdout mutants chỉ chấm sau lock và hiện có ở 5 run. External oracle gồm chương trình lịch sử từ CodeNet hoặc Codeforces. Tập này lớn hơn candidate pool nội bộ và cung cấp phép đo ngoài sau khi suite đã cố định. G1 được xếp đúng vào nhóm Codeforces; khác biệt duy nhất là dữ liệu của bài này được crawl thủ công thay vì lấy từ bộ open-r1 [13], [14].</w:t>
      </w:r>
    </w:p>
    <w:p w14:paraId="019976E4">
      <w:pPr>
        <w:pStyle w:val="3"/>
      </w:pPr>
      <w:bookmarkStart w:id="39" w:name="_Toc13253"/>
      <w:r>
        <w:t>5.3 Chỉ số</w:t>
      </w:r>
      <w:bookmarkEnd w:id="3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31CE511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531" w:type="dxa"/>
            <w:shd w:val="clear" w:color="auto" w:fill="17365D"/>
            <w:tcMar>
              <w:top w:w="75" w:type="dxa"/>
              <w:left w:w="95" w:type="dxa"/>
              <w:bottom w:w="75" w:type="dxa"/>
              <w:right w:w="95" w:type="dxa"/>
            </w:tcMar>
            <w:vAlign w:val="center"/>
          </w:tcPr>
          <w:p w14:paraId="6BDF0FDE">
            <w:pPr>
              <w:spacing w:after="0"/>
              <w:ind w:firstLine="0"/>
              <w:jc w:val="center"/>
            </w:pPr>
            <w:r>
              <w:rPr>
                <w:rFonts w:ascii="Times New Roman" w:hAnsi="Times New Roman"/>
                <w:b/>
                <w:color w:val="FFFFFF"/>
                <w:sz w:val="18"/>
              </w:rPr>
              <w:t>Chỉ số</w:t>
            </w:r>
          </w:p>
        </w:tc>
        <w:tc>
          <w:tcPr>
            <w:tcW w:w="3458" w:type="dxa"/>
            <w:shd w:val="clear" w:color="auto" w:fill="17365D"/>
            <w:tcMar>
              <w:top w:w="75" w:type="dxa"/>
              <w:left w:w="95" w:type="dxa"/>
              <w:bottom w:w="75" w:type="dxa"/>
              <w:right w:w="95" w:type="dxa"/>
            </w:tcMar>
            <w:vAlign w:val="center"/>
          </w:tcPr>
          <w:p w14:paraId="66B450A1">
            <w:pPr>
              <w:spacing w:after="0"/>
              <w:ind w:firstLine="0"/>
              <w:jc w:val="center"/>
            </w:pPr>
            <w:r>
              <w:rPr>
                <w:rFonts w:ascii="Times New Roman" w:hAnsi="Times New Roman"/>
                <w:b/>
                <w:color w:val="FFFFFF"/>
                <w:sz w:val="18"/>
              </w:rPr>
              <w:t>Cách tính</w:t>
            </w:r>
          </w:p>
        </w:tc>
        <w:tc>
          <w:tcPr>
            <w:tcW w:w="3969" w:type="dxa"/>
            <w:shd w:val="clear" w:color="auto" w:fill="17365D"/>
            <w:tcMar>
              <w:top w:w="75" w:type="dxa"/>
              <w:left w:w="95" w:type="dxa"/>
              <w:bottom w:w="75" w:type="dxa"/>
              <w:right w:w="95" w:type="dxa"/>
            </w:tcMar>
            <w:vAlign w:val="center"/>
          </w:tcPr>
          <w:p w14:paraId="364D9F4C">
            <w:pPr>
              <w:spacing w:after="0"/>
              <w:ind w:firstLine="0"/>
              <w:jc w:val="center"/>
            </w:pPr>
            <w:r>
              <w:rPr>
                <w:rFonts w:ascii="Times New Roman" w:hAnsi="Times New Roman"/>
                <w:b/>
                <w:color w:val="FFFFFF"/>
                <w:sz w:val="18"/>
              </w:rPr>
              <w:t>Ý nghĩa</w:t>
            </w:r>
          </w:p>
        </w:tc>
      </w:tr>
      <w:tr w14:paraId="3FE217A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446E9326">
            <w:pPr>
              <w:spacing w:after="0" w:line="252" w:lineRule="auto"/>
              <w:ind w:firstLine="0"/>
              <w:jc w:val="left"/>
            </w:pPr>
            <w:r>
              <w:rPr>
                <w:rFonts w:ascii="Times New Roman" w:hAnsi="Times New Roman"/>
                <w:sz w:val="18"/>
              </w:rPr>
              <w:t>TPR</w:t>
            </w:r>
          </w:p>
        </w:tc>
        <w:tc>
          <w:tcPr>
            <w:tcW w:w="3458" w:type="dxa"/>
            <w:tcMar>
              <w:top w:w="75" w:type="dxa"/>
              <w:left w:w="95" w:type="dxa"/>
              <w:bottom w:w="75" w:type="dxa"/>
              <w:right w:w="95" w:type="dxa"/>
            </w:tcMar>
            <w:vAlign w:val="center"/>
          </w:tcPr>
          <w:p w14:paraId="68EE5A34">
            <w:pPr>
              <w:spacing w:after="0" w:line="252" w:lineRule="auto"/>
              <w:ind w:firstLine="0"/>
              <w:jc w:val="left"/>
            </w:pPr>
            <w:r>
              <w:rPr>
                <w:rFonts w:ascii="Times New Roman" w:hAnsi="Times New Roman"/>
                <w:sz w:val="18"/>
              </w:rPr>
              <w:t>AC PASS / AC đánh giá được</w:t>
            </w:r>
          </w:p>
        </w:tc>
        <w:tc>
          <w:tcPr>
            <w:tcW w:w="3969" w:type="dxa"/>
            <w:tcMar>
              <w:top w:w="75" w:type="dxa"/>
              <w:left w:w="95" w:type="dxa"/>
              <w:bottom w:w="75" w:type="dxa"/>
              <w:right w:w="95" w:type="dxa"/>
            </w:tcMar>
            <w:vAlign w:val="center"/>
          </w:tcPr>
          <w:p w14:paraId="733B8F1B">
            <w:pPr>
              <w:spacing w:after="0" w:line="252" w:lineRule="auto"/>
              <w:ind w:firstLine="0"/>
              <w:jc w:val="left"/>
            </w:pPr>
            <w:r>
              <w:rPr>
                <w:rFonts w:ascii="Times New Roman" w:hAnsi="Times New Roman"/>
                <w:sz w:val="18"/>
              </w:rPr>
              <w:t>Fidelity; càng cao càng ít loại nhầm theo nhãn</w:t>
            </w:r>
          </w:p>
        </w:tc>
      </w:tr>
      <w:tr w14:paraId="232B87C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69EFB170">
            <w:pPr>
              <w:spacing w:after="0" w:line="252" w:lineRule="auto"/>
              <w:ind w:firstLine="0"/>
              <w:jc w:val="left"/>
            </w:pPr>
            <w:r>
              <w:rPr>
                <w:rFonts w:ascii="Times New Roman" w:hAnsi="Times New Roman"/>
                <w:sz w:val="18"/>
              </w:rPr>
              <w:t>TNR</w:t>
            </w:r>
          </w:p>
        </w:tc>
        <w:tc>
          <w:tcPr>
            <w:tcW w:w="3458" w:type="dxa"/>
            <w:shd w:val="clear" w:color="auto" w:fill="F5F7F9"/>
            <w:tcMar>
              <w:top w:w="75" w:type="dxa"/>
              <w:left w:w="95" w:type="dxa"/>
              <w:bottom w:w="75" w:type="dxa"/>
              <w:right w:w="95" w:type="dxa"/>
            </w:tcMar>
            <w:vAlign w:val="center"/>
          </w:tcPr>
          <w:p w14:paraId="61BB23C7">
            <w:pPr>
              <w:spacing w:after="0" w:line="252" w:lineRule="auto"/>
              <w:ind w:firstLine="0"/>
              <w:jc w:val="left"/>
            </w:pPr>
            <w:r>
              <w:rPr>
                <w:rFonts w:ascii="Times New Roman" w:hAnsi="Times New Roman"/>
                <w:sz w:val="18"/>
              </w:rPr>
              <w:t>WA bị WA/RE/TLE / WA đánh giá được</w:t>
            </w:r>
          </w:p>
        </w:tc>
        <w:tc>
          <w:tcPr>
            <w:tcW w:w="3969" w:type="dxa"/>
            <w:shd w:val="clear" w:color="auto" w:fill="F5F7F9"/>
            <w:tcMar>
              <w:top w:w="75" w:type="dxa"/>
              <w:left w:w="95" w:type="dxa"/>
              <w:bottom w:w="75" w:type="dxa"/>
              <w:right w:w="95" w:type="dxa"/>
            </w:tcMar>
            <w:vAlign w:val="center"/>
          </w:tcPr>
          <w:p w14:paraId="6E8F1107">
            <w:pPr>
              <w:spacing w:after="0" w:line="252" w:lineRule="auto"/>
              <w:ind w:firstLine="0"/>
              <w:jc w:val="left"/>
            </w:pPr>
            <w:r>
              <w:rPr>
                <w:rFonts w:ascii="Times New Roman" w:hAnsi="Times New Roman"/>
                <w:sz w:val="18"/>
              </w:rPr>
              <w:t>Discriminability; càng cao càng bắt nhiều sai</w:t>
            </w:r>
          </w:p>
        </w:tc>
      </w:tr>
      <w:tr w14:paraId="5C5497F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6CD98218">
            <w:pPr>
              <w:spacing w:after="0" w:line="252" w:lineRule="auto"/>
              <w:ind w:firstLine="0"/>
              <w:jc w:val="left"/>
            </w:pPr>
            <w:r>
              <w:rPr>
                <w:rFonts w:ascii="Times New Roman" w:hAnsi="Times New Roman"/>
                <w:sz w:val="18"/>
              </w:rPr>
              <w:t>Coverage</w:t>
            </w:r>
          </w:p>
        </w:tc>
        <w:tc>
          <w:tcPr>
            <w:tcW w:w="3458" w:type="dxa"/>
            <w:tcMar>
              <w:top w:w="75" w:type="dxa"/>
              <w:left w:w="95" w:type="dxa"/>
              <w:bottom w:w="75" w:type="dxa"/>
              <w:right w:w="95" w:type="dxa"/>
            </w:tcMar>
            <w:vAlign w:val="center"/>
          </w:tcPr>
          <w:p w14:paraId="50F22602">
            <w:pPr>
              <w:spacing w:after="0" w:line="252" w:lineRule="auto"/>
              <w:ind w:firstLine="0"/>
              <w:jc w:val="left"/>
            </w:pPr>
            <w:r>
              <w:rPr>
                <w:rFonts w:ascii="Times New Roman" w:hAnsi="Times New Roman"/>
                <w:sz w:val="18"/>
              </w:rPr>
              <w:t>Obligation đã phủ / tổng obligation</w:t>
            </w:r>
          </w:p>
        </w:tc>
        <w:tc>
          <w:tcPr>
            <w:tcW w:w="3969" w:type="dxa"/>
            <w:tcMar>
              <w:top w:w="75" w:type="dxa"/>
              <w:left w:w="95" w:type="dxa"/>
              <w:bottom w:w="75" w:type="dxa"/>
              <w:right w:w="95" w:type="dxa"/>
            </w:tcMar>
            <w:vAlign w:val="center"/>
          </w:tcPr>
          <w:p w14:paraId="64FE6169">
            <w:pPr>
              <w:spacing w:after="0" w:line="252" w:lineRule="auto"/>
              <w:ind w:firstLine="0"/>
              <w:jc w:val="left"/>
            </w:pPr>
            <w:r>
              <w:rPr>
                <w:rFonts w:ascii="Times New Roman" w:hAnsi="Times New Roman"/>
                <w:sz w:val="18"/>
              </w:rPr>
              <w:t>Mức hoàn tất test model</w:t>
            </w:r>
          </w:p>
        </w:tc>
      </w:tr>
      <w:tr w14:paraId="4CA3E47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739FED0D">
            <w:pPr>
              <w:spacing w:after="0" w:line="252" w:lineRule="auto"/>
              <w:ind w:firstLine="0"/>
              <w:jc w:val="left"/>
            </w:pPr>
            <w:r>
              <w:rPr>
                <w:rFonts w:ascii="Times New Roman" w:hAnsi="Times New Roman"/>
                <w:sz w:val="18"/>
              </w:rPr>
              <w:t>Số testcase</w:t>
            </w:r>
          </w:p>
        </w:tc>
        <w:tc>
          <w:tcPr>
            <w:tcW w:w="3458" w:type="dxa"/>
            <w:shd w:val="clear" w:color="auto" w:fill="F5F7F9"/>
            <w:tcMar>
              <w:top w:w="75" w:type="dxa"/>
              <w:left w:w="95" w:type="dxa"/>
              <w:bottom w:w="75" w:type="dxa"/>
              <w:right w:w="95" w:type="dxa"/>
            </w:tcMar>
            <w:vAlign w:val="center"/>
          </w:tcPr>
          <w:p w14:paraId="20FA22D4">
            <w:pPr>
              <w:spacing w:after="0" w:line="252" w:lineRule="auto"/>
              <w:ind w:firstLine="0"/>
              <w:jc w:val="left"/>
            </w:pPr>
            <w:r>
              <w:rPr>
                <w:rFonts w:ascii="Times New Roman" w:hAnsi="Times New Roman"/>
                <w:sz w:val="18"/>
              </w:rPr>
              <w:t>Case được chứng nhận trong suite khóa</w:t>
            </w:r>
          </w:p>
        </w:tc>
        <w:tc>
          <w:tcPr>
            <w:tcW w:w="3969" w:type="dxa"/>
            <w:shd w:val="clear" w:color="auto" w:fill="F5F7F9"/>
            <w:tcMar>
              <w:top w:w="75" w:type="dxa"/>
              <w:left w:w="95" w:type="dxa"/>
              <w:bottom w:w="75" w:type="dxa"/>
              <w:right w:w="95" w:type="dxa"/>
            </w:tcMar>
            <w:vAlign w:val="center"/>
          </w:tcPr>
          <w:p w14:paraId="5F0F3011">
            <w:pPr>
              <w:spacing w:after="0" w:line="252" w:lineRule="auto"/>
              <w:ind w:firstLine="0"/>
              <w:jc w:val="left"/>
            </w:pPr>
            <w:r>
              <w:rPr>
                <w:rFonts w:ascii="Times New Roman" w:hAnsi="Times New Roman"/>
                <w:sz w:val="18"/>
              </w:rPr>
              <w:t>Quy mô suite</w:t>
            </w:r>
          </w:p>
        </w:tc>
      </w:tr>
      <w:tr w14:paraId="0DCD956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53E48907">
            <w:pPr>
              <w:spacing w:after="0" w:line="252" w:lineRule="auto"/>
              <w:ind w:firstLine="0"/>
              <w:jc w:val="left"/>
            </w:pPr>
            <w:r>
              <w:rPr>
                <w:rFonts w:ascii="Times New Roman" w:hAnsi="Times New Roman"/>
                <w:sz w:val="18"/>
              </w:rPr>
              <w:t>Latency</w:t>
            </w:r>
          </w:p>
        </w:tc>
        <w:tc>
          <w:tcPr>
            <w:tcW w:w="3458" w:type="dxa"/>
            <w:tcMar>
              <w:top w:w="75" w:type="dxa"/>
              <w:left w:w="95" w:type="dxa"/>
              <w:bottom w:w="75" w:type="dxa"/>
              <w:right w:w="95" w:type="dxa"/>
            </w:tcMar>
            <w:vAlign w:val="center"/>
          </w:tcPr>
          <w:p w14:paraId="26983F3B">
            <w:pPr>
              <w:spacing w:after="0" w:line="252" w:lineRule="auto"/>
              <w:ind w:firstLine="0"/>
              <w:jc w:val="left"/>
            </w:pPr>
            <w:r>
              <w:rPr>
                <w:rFonts w:ascii="Times New Roman" w:hAnsi="Times New Roman"/>
                <w:sz w:val="18"/>
              </w:rPr>
              <w:t>Từ startup đến suite chứng nhận và holdout</w:t>
            </w:r>
          </w:p>
        </w:tc>
        <w:tc>
          <w:tcPr>
            <w:tcW w:w="3969" w:type="dxa"/>
            <w:tcMar>
              <w:top w:w="75" w:type="dxa"/>
              <w:left w:w="95" w:type="dxa"/>
              <w:bottom w:w="75" w:type="dxa"/>
              <w:right w:w="95" w:type="dxa"/>
            </w:tcMar>
            <w:vAlign w:val="center"/>
          </w:tcPr>
          <w:p w14:paraId="15DED29E">
            <w:pPr>
              <w:spacing w:after="0" w:line="252" w:lineRule="auto"/>
              <w:ind w:firstLine="0"/>
              <w:jc w:val="left"/>
            </w:pPr>
            <w:r>
              <w:rPr>
                <w:rFonts w:ascii="Times New Roman" w:hAnsi="Times New Roman"/>
                <w:sz w:val="18"/>
              </w:rPr>
              <w:t>Không gồm optional external oracle</w:t>
            </w:r>
          </w:p>
        </w:tc>
      </w:tr>
      <w:tr w14:paraId="70580B7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420C6DDF">
            <w:pPr>
              <w:spacing w:after="0" w:line="252" w:lineRule="auto"/>
              <w:ind w:firstLine="0"/>
              <w:jc w:val="left"/>
            </w:pPr>
            <w:r>
              <w:rPr>
                <w:rFonts w:ascii="Times New Roman" w:hAnsi="Times New Roman"/>
                <w:sz w:val="18"/>
              </w:rPr>
              <w:t>Completion</w:t>
            </w:r>
          </w:p>
        </w:tc>
        <w:tc>
          <w:tcPr>
            <w:tcW w:w="3458" w:type="dxa"/>
            <w:shd w:val="clear" w:color="auto" w:fill="F5F7F9"/>
            <w:tcMar>
              <w:top w:w="75" w:type="dxa"/>
              <w:left w:w="95" w:type="dxa"/>
              <w:bottom w:w="75" w:type="dxa"/>
              <w:right w:w="95" w:type="dxa"/>
            </w:tcMar>
            <w:vAlign w:val="center"/>
          </w:tcPr>
          <w:p w14:paraId="6F86C046">
            <w:pPr>
              <w:spacing w:after="0" w:line="252" w:lineRule="auto"/>
              <w:ind w:firstLine="0"/>
              <w:jc w:val="left"/>
            </w:pPr>
            <w:r>
              <w:rPr>
                <w:rFonts w:ascii="Times New Roman" w:hAnsi="Times New Roman"/>
                <w:sz w:val="18"/>
              </w:rPr>
              <w:t>Run/batch có đủ artifact kết thúc</w:t>
            </w:r>
          </w:p>
        </w:tc>
        <w:tc>
          <w:tcPr>
            <w:tcW w:w="3969" w:type="dxa"/>
            <w:shd w:val="clear" w:color="auto" w:fill="F5F7F9"/>
            <w:tcMar>
              <w:top w:w="75" w:type="dxa"/>
              <w:left w:w="95" w:type="dxa"/>
              <w:bottom w:w="75" w:type="dxa"/>
              <w:right w:w="95" w:type="dxa"/>
            </w:tcMar>
            <w:vAlign w:val="center"/>
          </w:tcPr>
          <w:p w14:paraId="62508BD2">
            <w:pPr>
              <w:spacing w:after="0" w:line="252" w:lineRule="auto"/>
              <w:ind w:firstLine="0"/>
              <w:jc w:val="left"/>
            </w:pPr>
            <w:r>
              <w:rPr>
                <w:rFonts w:ascii="Times New Roman" w:hAnsi="Times New Roman"/>
                <w:sz w:val="18"/>
              </w:rPr>
              <w:t>Độ ổn định vận hành</w:t>
            </w:r>
          </w:p>
        </w:tc>
      </w:tr>
    </w:tbl>
    <w:p w14:paraId="3CF9E8C0">
      <w:pPr>
        <w:spacing w:after="0"/>
      </w:pPr>
    </w:p>
    <w:p w14:paraId="721ACAB2">
      <w:pPr>
        <w:pStyle w:val="3"/>
      </w:pPr>
      <w:bookmarkStart w:id="40" w:name="_Toc6240"/>
      <w:r>
        <w:t>5.4 Giả thuyết và tiêu chí đọc</w:t>
      </w:r>
      <w:bookmarkEnd w:id="40"/>
    </w:p>
    <w:p w14:paraId="7823CE09">
      <w:pPr>
        <w:pStyle w:val="23"/>
        <w:ind w:left="454" w:hanging="198"/>
      </w:pPr>
      <w:r>
        <w:t>H1: macro TPR và macro TNR đều đạt mức hữu dụng khoảng 0,8 trở lên.</w:t>
      </w:r>
    </w:p>
    <w:p w14:paraId="4129DCA6">
      <w:pPr>
        <w:pStyle w:val="23"/>
        <w:ind w:left="454" w:hanging="198"/>
      </w:pPr>
      <w:r>
        <w:t>H2: ít nhất hai phần ba bài đo đủ đồng thời đạt TPR và TNR từ 0,8.</w:t>
      </w:r>
    </w:p>
    <w:p w14:paraId="16B5C4F3">
      <w:pPr>
        <w:pStyle w:val="23"/>
        <w:ind w:left="454" w:hanging="198"/>
      </w:pPr>
      <w:r>
        <w:t>H3: đa số run có generation latency không vượt 180 giây.</w:t>
      </w:r>
    </w:p>
    <w:p w14:paraId="5008F03E">
      <w:pPr>
        <w:pStyle w:val="23"/>
        <w:ind w:left="454" w:hanging="198"/>
      </w:pPr>
      <w:r>
        <w:t>H4: feedback loop và certification tạo được artifact hoàn chỉnh trên phần lớn lượt trong batch hoàn tất.</w:t>
      </w:r>
    </w:p>
    <w:p w14:paraId="0221A068">
      <w:pPr>
        <w:pStyle w:val="3"/>
      </w:pPr>
      <w:bookmarkStart w:id="41" w:name="_Toc20649"/>
      <w:r>
        <w:t>5.5 Đối chiếu với nghiên cứu liên quan</w:t>
      </w:r>
      <w:bookmarkEnd w:id="41"/>
    </w:p>
    <w:p w14:paraId="22110D74">
      <w:r>
        <w:t>CodeContests-O là đối chiếu gần nhất vì cùng dùng TPR/TNR và feedback từ lời giải đúng/sai [11]. Tuy nhiên, so sánh chỉ mang tính bối cảnh: CodeContests-O chạy trên 1,1×10^7 lời giải và dataset riêng, trong khi thí nghiệm hiện tại có 59 bài đo đủ và 2.235 execution logic trong micro metric. Không thực hiện kiểm định thống kê giữa hai hệ thống vì đơn vị mẫu và protocol không tương đương.</w:t>
      </w:r>
    </w:p>
    <w:p w14:paraId="0A54BE15">
      <w:pPr>
        <w:pStyle w:val="3"/>
      </w:pPr>
      <w:bookmarkStart w:id="42" w:name="_Toc18550"/>
      <w:r>
        <w:t>5.6 Kiểm soát sai lệch</w:t>
      </w:r>
      <w:bookmarkEnd w:id="42"/>
    </w:p>
    <w:p w14:paraId="415B8A4F">
      <w:pPr>
        <w:pStyle w:val="23"/>
        <w:ind w:left="454" w:hanging="198"/>
      </w:pPr>
      <w:r>
        <w:t>Loại batch chưa hoàn tất để tránh trộn snapshot bị dừng giữa chừng.</w:t>
      </w:r>
    </w:p>
    <w:p w14:paraId="0E426428">
      <w:pPr>
        <w:pStyle w:val="23"/>
        <w:ind w:left="454" w:hanging="198"/>
      </w:pPr>
      <w:r>
        <w:t>Yêu cầu suite lock để tránh sửa test sau khi nhìn oracle.</w:t>
      </w:r>
    </w:p>
    <w:p w14:paraId="0A624A97">
      <w:pPr>
        <w:pStyle w:val="23"/>
        <w:ind w:left="454" w:hanging="198"/>
      </w:pPr>
      <w:r>
        <w:t>Loại CE và lỗi hạ tầng khỏi mẫu số logic thay vì gán thành WA.</w:t>
      </w:r>
    </w:p>
    <w:p w14:paraId="605036D0">
      <w:pPr>
        <w:pStyle w:val="23"/>
        <w:ind w:left="454" w:hanging="198"/>
      </w:pPr>
      <w:r>
        <w:t>Báo cáo cả macro và micro để tránh một cách gộp duy nhất che khuất phân bố.</w:t>
      </w:r>
    </w:p>
    <w:p w14:paraId="5E1B75F7">
      <w:pPr>
        <w:pStyle w:val="23"/>
        <w:ind w:left="454" w:hanging="198"/>
      </w:pPr>
      <w:r>
        <w:t>Tách số liệu theo nguồn và liệt kê từng bài ở phụ lục.</w:t>
      </w:r>
    </w:p>
    <w:p w14:paraId="36E75E8D">
      <w:pPr>
        <w:pStyle w:val="23"/>
        <w:ind w:left="454" w:hanging="198"/>
      </w:pPr>
      <w:r>
        <w:t>Không xem nhãn lịch sử là chân lý tuyệt đối; mọi kết luận đều dùng cụm từ ‘theo nhãn’.</w:t>
      </w:r>
    </w:p>
    <w:p w14:paraId="0E24CF34">
      <w:r>
        <w:br w:type="page"/>
      </w:r>
    </w:p>
    <w:p w14:paraId="5399FABA">
      <w:pPr>
        <w:pStyle w:val="2"/>
      </w:pPr>
      <w:bookmarkStart w:id="43" w:name="_Toc17991"/>
      <w:r>
        <w:t>CHƯƠNG 6. KẾT QUẢ VÀ THẢO LUẬN</w:t>
      </w:r>
      <w:bookmarkEnd w:id="43"/>
    </w:p>
    <w:p w14:paraId="29199C4B">
      <w:pPr>
        <w:pStyle w:val="3"/>
      </w:pPr>
      <w:bookmarkStart w:id="44" w:name="_Toc1947"/>
      <w:r>
        <w:t>6.1 Mức độ hoàn tất</w:t>
      </w:r>
      <w:bookmarkEnd w:id="44"/>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27C16BC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835" w:type="dxa"/>
            <w:shd w:val="clear" w:color="auto" w:fill="17365D"/>
            <w:tcMar>
              <w:top w:w="75" w:type="dxa"/>
              <w:left w:w="95" w:type="dxa"/>
              <w:bottom w:w="75" w:type="dxa"/>
              <w:right w:w="95" w:type="dxa"/>
            </w:tcMar>
            <w:vAlign w:val="center"/>
          </w:tcPr>
          <w:p w14:paraId="0CEA63E9">
            <w:pPr>
              <w:spacing w:after="0"/>
              <w:ind w:firstLine="0"/>
              <w:jc w:val="center"/>
            </w:pPr>
            <w:r>
              <w:rPr>
                <w:rFonts w:ascii="Times New Roman" w:hAnsi="Times New Roman"/>
                <w:b/>
                <w:color w:val="FFFFFF"/>
                <w:sz w:val="18"/>
              </w:rPr>
              <w:t>Kết quả</w:t>
            </w:r>
          </w:p>
        </w:tc>
        <w:tc>
          <w:tcPr>
            <w:tcW w:w="1701" w:type="dxa"/>
            <w:shd w:val="clear" w:color="auto" w:fill="17365D"/>
            <w:tcMar>
              <w:top w:w="75" w:type="dxa"/>
              <w:left w:w="95" w:type="dxa"/>
              <w:bottom w:w="75" w:type="dxa"/>
              <w:right w:w="95" w:type="dxa"/>
            </w:tcMar>
            <w:vAlign w:val="center"/>
          </w:tcPr>
          <w:p w14:paraId="3E63623B">
            <w:pPr>
              <w:spacing w:after="0"/>
              <w:ind w:firstLine="0"/>
              <w:jc w:val="center"/>
            </w:pPr>
            <w:r>
              <w:rPr>
                <w:rFonts w:ascii="Times New Roman" w:hAnsi="Times New Roman"/>
                <w:b/>
                <w:color w:val="FFFFFF"/>
                <w:sz w:val="18"/>
              </w:rPr>
              <w:t>Giá trị</w:t>
            </w:r>
          </w:p>
        </w:tc>
        <w:tc>
          <w:tcPr>
            <w:tcW w:w="4422" w:type="dxa"/>
            <w:shd w:val="clear" w:color="auto" w:fill="17365D"/>
            <w:tcMar>
              <w:top w:w="75" w:type="dxa"/>
              <w:left w:w="95" w:type="dxa"/>
              <w:bottom w:w="75" w:type="dxa"/>
              <w:right w:w="95" w:type="dxa"/>
            </w:tcMar>
            <w:vAlign w:val="center"/>
          </w:tcPr>
          <w:p w14:paraId="55F518BC">
            <w:pPr>
              <w:spacing w:after="0"/>
              <w:ind w:firstLine="0"/>
              <w:jc w:val="center"/>
            </w:pPr>
            <w:r>
              <w:rPr>
                <w:rFonts w:ascii="Times New Roman" w:hAnsi="Times New Roman"/>
                <w:b/>
                <w:color w:val="FFFFFF"/>
                <w:sz w:val="18"/>
              </w:rPr>
              <w:t>Diễn giải</w:t>
            </w:r>
          </w:p>
        </w:tc>
      </w:tr>
      <w:tr w14:paraId="00B162B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30607240">
            <w:pPr>
              <w:spacing w:after="0" w:line="252" w:lineRule="auto"/>
              <w:ind w:firstLine="0"/>
              <w:jc w:val="left"/>
            </w:pPr>
            <w:r>
              <w:rPr>
                <w:rFonts w:ascii="Times New Roman" w:hAnsi="Times New Roman"/>
                <w:sz w:val="18"/>
              </w:rPr>
              <w:t>Batch hoàn tất</w:t>
            </w:r>
          </w:p>
        </w:tc>
        <w:tc>
          <w:tcPr>
            <w:tcW w:w="1701" w:type="dxa"/>
            <w:tcMar>
              <w:top w:w="75" w:type="dxa"/>
              <w:left w:w="95" w:type="dxa"/>
              <w:bottom w:w="75" w:type="dxa"/>
              <w:right w:w="95" w:type="dxa"/>
            </w:tcMar>
            <w:vAlign w:val="center"/>
          </w:tcPr>
          <w:p w14:paraId="4C3F12AB">
            <w:pPr>
              <w:spacing w:after="0" w:line="252" w:lineRule="auto"/>
              <w:ind w:firstLine="0"/>
              <w:jc w:val="left"/>
            </w:pPr>
            <w:r>
              <w:rPr>
                <w:rFonts w:ascii="Times New Roman" w:hAnsi="Times New Roman"/>
                <w:sz w:val="18"/>
              </w:rPr>
              <w:t>5</w:t>
            </w:r>
          </w:p>
        </w:tc>
        <w:tc>
          <w:tcPr>
            <w:tcW w:w="4422" w:type="dxa"/>
            <w:tcMar>
              <w:top w:w="75" w:type="dxa"/>
              <w:left w:w="95" w:type="dxa"/>
              <w:bottom w:w="75" w:type="dxa"/>
              <w:right w:w="95" w:type="dxa"/>
            </w:tcMar>
            <w:vAlign w:val="center"/>
          </w:tcPr>
          <w:p w14:paraId="4D61DEA2">
            <w:pPr>
              <w:spacing w:after="0" w:line="252" w:lineRule="auto"/>
              <w:ind w:firstLine="0"/>
              <w:jc w:val="left"/>
            </w:pPr>
            <w:r>
              <w:rPr>
                <w:rFonts w:ascii="Times New Roman" w:hAnsi="Times New Roman"/>
                <w:sz w:val="18"/>
              </w:rPr>
              <w:t>Được đưa vào thống kê</w:t>
            </w:r>
          </w:p>
        </w:tc>
      </w:tr>
      <w:tr w14:paraId="0DA2180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3E17F0E4">
            <w:pPr>
              <w:spacing w:after="0" w:line="252" w:lineRule="auto"/>
              <w:ind w:firstLine="0"/>
              <w:jc w:val="left"/>
            </w:pPr>
            <w:r>
              <w:rPr>
                <w:rFonts w:ascii="Times New Roman" w:hAnsi="Times New Roman"/>
                <w:sz w:val="18"/>
              </w:rPr>
              <w:t>Batch bị loại</w:t>
            </w:r>
          </w:p>
        </w:tc>
        <w:tc>
          <w:tcPr>
            <w:tcW w:w="1701" w:type="dxa"/>
            <w:shd w:val="clear" w:color="auto" w:fill="F5F7F9"/>
            <w:tcMar>
              <w:top w:w="75" w:type="dxa"/>
              <w:left w:w="95" w:type="dxa"/>
              <w:bottom w:w="75" w:type="dxa"/>
              <w:right w:w="95" w:type="dxa"/>
            </w:tcMar>
            <w:vAlign w:val="center"/>
          </w:tcPr>
          <w:p w14:paraId="66B641BD">
            <w:pPr>
              <w:spacing w:after="0" w:line="252" w:lineRule="auto"/>
              <w:ind w:firstLine="0"/>
              <w:jc w:val="left"/>
            </w:pPr>
            <w:r>
              <w:rPr>
                <w:rFonts w:ascii="Times New Roman" w:hAnsi="Times New Roman"/>
                <w:sz w:val="18"/>
              </w:rPr>
              <w:t>4</w:t>
            </w:r>
          </w:p>
        </w:tc>
        <w:tc>
          <w:tcPr>
            <w:tcW w:w="4422" w:type="dxa"/>
            <w:shd w:val="clear" w:color="auto" w:fill="F5F7F9"/>
            <w:tcMar>
              <w:top w:w="75" w:type="dxa"/>
              <w:left w:w="95" w:type="dxa"/>
              <w:bottom w:w="75" w:type="dxa"/>
              <w:right w:w="95" w:type="dxa"/>
            </w:tcMar>
            <w:vAlign w:val="center"/>
          </w:tcPr>
          <w:p w14:paraId="6F53683C">
            <w:pPr>
              <w:spacing w:after="0" w:line="252" w:lineRule="auto"/>
              <w:ind w:firstLine="0"/>
              <w:jc w:val="left"/>
            </w:pPr>
            <w:r>
              <w:rPr>
                <w:rFonts w:ascii="Times New Roman" w:hAnsi="Times New Roman"/>
                <w:sz w:val="18"/>
              </w:rPr>
              <w:t>Thiếu finished_at hoặc completed &lt; total</w:t>
            </w:r>
          </w:p>
        </w:tc>
      </w:tr>
      <w:tr w14:paraId="36F82E7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2AA76F88">
            <w:pPr>
              <w:spacing w:after="0" w:line="252" w:lineRule="auto"/>
              <w:ind w:firstLine="0"/>
              <w:jc w:val="left"/>
            </w:pPr>
            <w:r>
              <w:rPr>
                <w:rFonts w:ascii="Times New Roman" w:hAnsi="Times New Roman"/>
                <w:sz w:val="18"/>
              </w:rPr>
              <w:t>Lượt trong batch hoàn tất</w:t>
            </w:r>
          </w:p>
        </w:tc>
        <w:tc>
          <w:tcPr>
            <w:tcW w:w="1701" w:type="dxa"/>
            <w:tcMar>
              <w:top w:w="75" w:type="dxa"/>
              <w:left w:w="95" w:type="dxa"/>
              <w:bottom w:w="75" w:type="dxa"/>
              <w:right w:w="95" w:type="dxa"/>
            </w:tcMar>
            <w:vAlign w:val="center"/>
          </w:tcPr>
          <w:p w14:paraId="2E81549A">
            <w:pPr>
              <w:spacing w:after="0" w:line="252" w:lineRule="auto"/>
              <w:ind w:firstLine="0"/>
              <w:jc w:val="left"/>
            </w:pPr>
            <w:r>
              <w:rPr>
                <w:rFonts w:ascii="Times New Roman" w:hAnsi="Times New Roman"/>
                <w:sz w:val="18"/>
              </w:rPr>
              <w:t>81</w:t>
            </w:r>
          </w:p>
        </w:tc>
        <w:tc>
          <w:tcPr>
            <w:tcW w:w="4422" w:type="dxa"/>
            <w:tcMar>
              <w:top w:w="75" w:type="dxa"/>
              <w:left w:w="95" w:type="dxa"/>
              <w:bottom w:w="75" w:type="dxa"/>
              <w:right w:w="95" w:type="dxa"/>
            </w:tcMar>
            <w:vAlign w:val="center"/>
          </w:tcPr>
          <w:p w14:paraId="5DA27F54">
            <w:pPr>
              <w:spacing w:after="0" w:line="252" w:lineRule="auto"/>
              <w:ind w:firstLine="0"/>
              <w:jc w:val="left"/>
            </w:pPr>
            <w:r>
              <w:rPr>
                <w:rFonts w:ascii="Times New Roman" w:hAnsi="Times New Roman"/>
                <w:sz w:val="18"/>
              </w:rPr>
              <w:t>64 thành công; 17 thất bại</w:t>
            </w:r>
          </w:p>
        </w:tc>
      </w:tr>
      <w:tr w14:paraId="6A7BDD8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0A6E22A1">
            <w:pPr>
              <w:spacing w:after="0" w:line="252" w:lineRule="auto"/>
              <w:ind w:firstLine="0"/>
              <w:jc w:val="left"/>
            </w:pPr>
            <w:r>
              <w:rPr>
                <w:rFonts w:ascii="Times New Roman" w:hAnsi="Times New Roman"/>
                <w:sz w:val="18"/>
              </w:rPr>
              <w:t>Bài có suite khóa</w:t>
            </w:r>
          </w:p>
        </w:tc>
        <w:tc>
          <w:tcPr>
            <w:tcW w:w="1701" w:type="dxa"/>
            <w:shd w:val="clear" w:color="auto" w:fill="F5F7F9"/>
            <w:tcMar>
              <w:top w:w="75" w:type="dxa"/>
              <w:left w:w="95" w:type="dxa"/>
              <w:bottom w:w="75" w:type="dxa"/>
              <w:right w:w="95" w:type="dxa"/>
            </w:tcMar>
            <w:vAlign w:val="center"/>
          </w:tcPr>
          <w:p w14:paraId="5DA042BB">
            <w:pPr>
              <w:spacing w:after="0" w:line="252" w:lineRule="auto"/>
              <w:ind w:firstLine="0"/>
              <w:jc w:val="left"/>
            </w:pPr>
            <w:r>
              <w:rPr>
                <w:rFonts w:ascii="Times New Roman" w:hAnsi="Times New Roman"/>
                <w:sz w:val="18"/>
              </w:rPr>
              <w:t>60</w:t>
            </w:r>
          </w:p>
        </w:tc>
        <w:tc>
          <w:tcPr>
            <w:tcW w:w="4422" w:type="dxa"/>
            <w:shd w:val="clear" w:color="auto" w:fill="F5F7F9"/>
            <w:tcMar>
              <w:top w:w="75" w:type="dxa"/>
              <w:left w:w="95" w:type="dxa"/>
              <w:bottom w:w="75" w:type="dxa"/>
              <w:right w:w="95" w:type="dxa"/>
            </w:tcMar>
            <w:vAlign w:val="center"/>
          </w:tcPr>
          <w:p w14:paraId="4ED485E6">
            <w:pPr>
              <w:spacing w:after="0" w:line="252" w:lineRule="auto"/>
              <w:ind w:firstLine="0"/>
              <w:jc w:val="left"/>
            </w:pPr>
            <w:r>
              <w:rPr>
                <w:rFonts w:ascii="Times New Roman" w:hAnsi="Times New Roman"/>
                <w:sz w:val="18"/>
              </w:rPr>
              <w:t>Run thành công gần nhất theo bài</w:t>
            </w:r>
          </w:p>
        </w:tc>
      </w:tr>
      <w:tr w14:paraId="044E286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17D714B9">
            <w:pPr>
              <w:spacing w:after="0" w:line="252" w:lineRule="auto"/>
              <w:ind w:firstLine="0"/>
              <w:jc w:val="left"/>
            </w:pPr>
            <w:r>
              <w:rPr>
                <w:rFonts w:ascii="Times New Roman" w:hAnsi="Times New Roman"/>
                <w:sz w:val="18"/>
              </w:rPr>
              <w:t>Bài có đủ TPR/TNR</w:t>
            </w:r>
          </w:p>
        </w:tc>
        <w:tc>
          <w:tcPr>
            <w:tcW w:w="1701" w:type="dxa"/>
            <w:tcMar>
              <w:top w:w="75" w:type="dxa"/>
              <w:left w:w="95" w:type="dxa"/>
              <w:bottom w:w="75" w:type="dxa"/>
              <w:right w:w="95" w:type="dxa"/>
            </w:tcMar>
            <w:vAlign w:val="center"/>
          </w:tcPr>
          <w:p w14:paraId="0D383C04">
            <w:pPr>
              <w:spacing w:after="0" w:line="252" w:lineRule="auto"/>
              <w:ind w:firstLine="0"/>
              <w:jc w:val="left"/>
            </w:pPr>
            <w:r>
              <w:rPr>
                <w:rFonts w:ascii="Times New Roman" w:hAnsi="Times New Roman"/>
                <w:sz w:val="18"/>
              </w:rPr>
              <w:t>59</w:t>
            </w:r>
          </w:p>
        </w:tc>
        <w:tc>
          <w:tcPr>
            <w:tcW w:w="4422" w:type="dxa"/>
            <w:tcMar>
              <w:top w:w="75" w:type="dxa"/>
              <w:left w:w="95" w:type="dxa"/>
              <w:bottom w:w="75" w:type="dxa"/>
              <w:right w:w="95" w:type="dxa"/>
            </w:tcMar>
            <w:vAlign w:val="center"/>
          </w:tcPr>
          <w:p w14:paraId="188E30D0">
            <w:pPr>
              <w:spacing w:after="0" w:line="252" w:lineRule="auto"/>
              <w:ind w:firstLine="0"/>
              <w:jc w:val="left"/>
            </w:pPr>
            <w:r>
              <w:rPr>
                <w:rFonts w:ascii="Times New Roman" w:hAnsi="Times New Roman"/>
                <w:sz w:val="18"/>
              </w:rPr>
              <w:t>Đưa vào tổng hợp chất lượng</w:t>
            </w:r>
          </w:p>
        </w:tc>
      </w:tr>
      <w:tr w14:paraId="1070924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091CB464">
            <w:pPr>
              <w:spacing w:after="0" w:line="252" w:lineRule="auto"/>
              <w:ind w:firstLine="0"/>
              <w:jc w:val="left"/>
            </w:pPr>
            <w:r>
              <w:rPr>
                <w:rFonts w:ascii="Times New Roman" w:hAnsi="Times New Roman"/>
                <w:sz w:val="18"/>
              </w:rPr>
              <w:t>Testcase chứng nhận</w:t>
            </w:r>
          </w:p>
        </w:tc>
        <w:tc>
          <w:tcPr>
            <w:tcW w:w="1701" w:type="dxa"/>
            <w:shd w:val="clear" w:color="auto" w:fill="F5F7F9"/>
            <w:tcMar>
              <w:top w:w="75" w:type="dxa"/>
              <w:left w:w="95" w:type="dxa"/>
              <w:bottom w:w="75" w:type="dxa"/>
              <w:right w:w="95" w:type="dxa"/>
            </w:tcMar>
            <w:vAlign w:val="center"/>
          </w:tcPr>
          <w:p w14:paraId="3EEAF60A">
            <w:pPr>
              <w:spacing w:after="0" w:line="252" w:lineRule="auto"/>
              <w:ind w:firstLine="0"/>
              <w:jc w:val="left"/>
            </w:pPr>
            <w:r>
              <w:rPr>
                <w:rFonts w:ascii="Times New Roman" w:hAnsi="Times New Roman"/>
                <w:sz w:val="18"/>
              </w:rPr>
              <w:t>1.144</w:t>
            </w:r>
          </w:p>
        </w:tc>
        <w:tc>
          <w:tcPr>
            <w:tcW w:w="4422" w:type="dxa"/>
            <w:shd w:val="clear" w:color="auto" w:fill="F5F7F9"/>
            <w:tcMar>
              <w:top w:w="75" w:type="dxa"/>
              <w:left w:w="95" w:type="dxa"/>
              <w:bottom w:w="75" w:type="dxa"/>
              <w:right w:w="95" w:type="dxa"/>
            </w:tcMar>
            <w:vAlign w:val="center"/>
          </w:tcPr>
          <w:p w14:paraId="5F522F6B">
            <w:pPr>
              <w:spacing w:after="0" w:line="252" w:lineRule="auto"/>
              <w:ind w:firstLine="0"/>
              <w:jc w:val="left"/>
            </w:pPr>
            <w:r>
              <w:rPr>
                <w:rFonts w:ascii="Times New Roman" w:hAnsi="Times New Roman"/>
                <w:sz w:val="18"/>
              </w:rPr>
              <w:t>Trung bình 19,07 test/bài</w:t>
            </w:r>
          </w:p>
        </w:tc>
      </w:tr>
      <w:tr w14:paraId="3446DEC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14DB1CC3">
            <w:pPr>
              <w:spacing w:after="0" w:line="252" w:lineRule="auto"/>
              <w:ind w:firstLine="0"/>
              <w:jc w:val="left"/>
            </w:pPr>
            <w:r>
              <w:rPr>
                <w:rFonts w:ascii="Times New Roman" w:hAnsi="Times New Roman"/>
                <w:sz w:val="18"/>
              </w:rPr>
              <w:t>Coverage 100%</w:t>
            </w:r>
          </w:p>
        </w:tc>
        <w:tc>
          <w:tcPr>
            <w:tcW w:w="1701" w:type="dxa"/>
            <w:tcMar>
              <w:top w:w="75" w:type="dxa"/>
              <w:left w:w="95" w:type="dxa"/>
              <w:bottom w:w="75" w:type="dxa"/>
              <w:right w:w="95" w:type="dxa"/>
            </w:tcMar>
            <w:vAlign w:val="center"/>
          </w:tcPr>
          <w:p w14:paraId="6A11E264">
            <w:pPr>
              <w:spacing w:after="0" w:line="252" w:lineRule="auto"/>
              <w:ind w:firstLine="0"/>
              <w:jc w:val="left"/>
            </w:pPr>
            <w:r>
              <w:rPr>
                <w:rFonts w:ascii="Times New Roman" w:hAnsi="Times New Roman"/>
                <w:sz w:val="18"/>
              </w:rPr>
              <w:t>48/60</w:t>
            </w:r>
          </w:p>
        </w:tc>
        <w:tc>
          <w:tcPr>
            <w:tcW w:w="4422" w:type="dxa"/>
            <w:tcMar>
              <w:top w:w="75" w:type="dxa"/>
              <w:left w:w="95" w:type="dxa"/>
              <w:bottom w:w="75" w:type="dxa"/>
              <w:right w:w="95" w:type="dxa"/>
            </w:tcMar>
            <w:vAlign w:val="center"/>
          </w:tcPr>
          <w:p w14:paraId="2984D826">
            <w:pPr>
              <w:spacing w:after="0" w:line="252" w:lineRule="auto"/>
              <w:ind w:firstLine="0"/>
              <w:jc w:val="left"/>
            </w:pPr>
            <w:r>
              <w:rPr>
                <w:rFonts w:ascii="Times New Roman" w:hAnsi="Times New Roman"/>
                <w:sz w:val="18"/>
              </w:rPr>
              <w:t>Theo obligation trong test model</w:t>
            </w:r>
          </w:p>
        </w:tc>
      </w:tr>
      <w:tr w14:paraId="62C7324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shd w:val="clear" w:color="auto" w:fill="F5F7F9"/>
            <w:tcMar>
              <w:top w:w="75" w:type="dxa"/>
              <w:left w:w="95" w:type="dxa"/>
              <w:bottom w:w="75" w:type="dxa"/>
              <w:right w:w="95" w:type="dxa"/>
            </w:tcMar>
            <w:vAlign w:val="center"/>
          </w:tcPr>
          <w:p w14:paraId="02854A29">
            <w:pPr>
              <w:spacing w:after="0" w:line="252" w:lineRule="auto"/>
              <w:ind w:firstLine="0"/>
              <w:jc w:val="left"/>
            </w:pPr>
            <w:r>
              <w:rPr>
                <w:rFonts w:ascii="Times New Roman" w:hAnsi="Times New Roman"/>
                <w:sz w:val="18"/>
              </w:rPr>
              <w:t>Dừng vì đủ chất lượng</w:t>
            </w:r>
          </w:p>
        </w:tc>
        <w:tc>
          <w:tcPr>
            <w:tcW w:w="1701" w:type="dxa"/>
            <w:shd w:val="clear" w:color="auto" w:fill="F5F7F9"/>
            <w:tcMar>
              <w:top w:w="75" w:type="dxa"/>
              <w:left w:w="95" w:type="dxa"/>
              <w:bottom w:w="75" w:type="dxa"/>
              <w:right w:w="95" w:type="dxa"/>
            </w:tcMar>
            <w:vAlign w:val="center"/>
          </w:tcPr>
          <w:p w14:paraId="55E9D5A8">
            <w:pPr>
              <w:spacing w:after="0" w:line="252" w:lineRule="auto"/>
              <w:ind w:firstLine="0"/>
              <w:jc w:val="left"/>
            </w:pPr>
            <w:r>
              <w:rPr>
                <w:rFonts w:ascii="Times New Roman" w:hAnsi="Times New Roman"/>
                <w:sz w:val="18"/>
              </w:rPr>
              <w:t>27/60</w:t>
            </w:r>
          </w:p>
        </w:tc>
        <w:tc>
          <w:tcPr>
            <w:tcW w:w="4422" w:type="dxa"/>
            <w:shd w:val="clear" w:color="auto" w:fill="F5F7F9"/>
            <w:tcMar>
              <w:top w:w="75" w:type="dxa"/>
              <w:left w:w="95" w:type="dxa"/>
              <w:bottom w:w="75" w:type="dxa"/>
              <w:right w:w="95" w:type="dxa"/>
            </w:tcMar>
            <w:vAlign w:val="center"/>
          </w:tcPr>
          <w:p w14:paraId="1126DDB6">
            <w:pPr>
              <w:spacing w:after="0" w:line="252" w:lineRule="auto"/>
              <w:ind w:firstLine="0"/>
              <w:jc w:val="left"/>
            </w:pPr>
            <w:r>
              <w:rPr>
                <w:rFonts w:ascii="Times New Roman" w:hAnsi="Times New Roman"/>
                <w:sz w:val="18"/>
              </w:rPr>
              <w:t>Đạt điều kiện dừng sớm</w:t>
            </w:r>
          </w:p>
        </w:tc>
      </w:tr>
      <w:tr w14:paraId="23146DB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835" w:type="dxa"/>
            <w:tcMar>
              <w:top w:w="75" w:type="dxa"/>
              <w:left w:w="95" w:type="dxa"/>
              <w:bottom w:w="75" w:type="dxa"/>
              <w:right w:w="95" w:type="dxa"/>
            </w:tcMar>
            <w:vAlign w:val="center"/>
          </w:tcPr>
          <w:p w14:paraId="080E3464">
            <w:pPr>
              <w:spacing w:after="0" w:line="252" w:lineRule="auto"/>
              <w:ind w:firstLine="0"/>
              <w:jc w:val="left"/>
            </w:pPr>
            <w:r>
              <w:rPr>
                <w:rFonts w:ascii="Times New Roman" w:hAnsi="Times New Roman"/>
                <w:sz w:val="18"/>
              </w:rPr>
              <w:t>Dừng do hết vòng</w:t>
            </w:r>
          </w:p>
        </w:tc>
        <w:tc>
          <w:tcPr>
            <w:tcW w:w="1701" w:type="dxa"/>
            <w:tcMar>
              <w:top w:w="75" w:type="dxa"/>
              <w:left w:w="95" w:type="dxa"/>
              <w:bottom w:w="75" w:type="dxa"/>
              <w:right w:w="95" w:type="dxa"/>
            </w:tcMar>
            <w:vAlign w:val="center"/>
          </w:tcPr>
          <w:p w14:paraId="7F9BC9FD">
            <w:pPr>
              <w:spacing w:after="0" w:line="252" w:lineRule="auto"/>
              <w:ind w:firstLine="0"/>
              <w:jc w:val="left"/>
            </w:pPr>
            <w:r>
              <w:rPr>
                <w:rFonts w:ascii="Times New Roman" w:hAnsi="Times New Roman"/>
                <w:sz w:val="18"/>
              </w:rPr>
              <w:t>33/60</w:t>
            </w:r>
          </w:p>
        </w:tc>
        <w:tc>
          <w:tcPr>
            <w:tcW w:w="4422" w:type="dxa"/>
            <w:tcMar>
              <w:top w:w="75" w:type="dxa"/>
              <w:left w:w="95" w:type="dxa"/>
              <w:bottom w:w="75" w:type="dxa"/>
              <w:right w:w="95" w:type="dxa"/>
            </w:tcMar>
            <w:vAlign w:val="center"/>
          </w:tcPr>
          <w:p w14:paraId="62128E45">
            <w:pPr>
              <w:spacing w:after="0" w:line="252" w:lineRule="auto"/>
              <w:ind w:firstLine="0"/>
              <w:jc w:val="left"/>
            </w:pPr>
            <w:r>
              <w:rPr>
                <w:rFonts w:ascii="Times New Roman" w:hAnsi="Times New Roman"/>
                <w:sz w:val="18"/>
              </w:rPr>
              <w:t>Còn ít nhất một điều kiện chưa đạt</w:t>
            </w:r>
          </w:p>
        </w:tc>
      </w:tr>
    </w:tbl>
    <w:p w14:paraId="70097A67">
      <w:pPr>
        <w:spacing w:after="0"/>
      </w:pPr>
    </w:p>
    <w:p w14:paraId="77D17800">
      <w:r>
        <w:t>RQ1 được trả lời tích cực ở mức prototype: pipeline tạo được suite khóa cho 60 bài và ghi đủ artifact để truy vết. Tuy nhiên, 17/81 lượt trong các batch hoàn tất vẫn dừng trước metric, nên khả năng vận hành chưa ổn định tuyệt đối. Việc 33/60 run thành công dừng do hết hai vòng cũng cho thấy ngân sách refinement hiện tại thường quá ngắn.</w:t>
      </w:r>
    </w:p>
    <w:p w14:paraId="63981BBA">
      <w:pPr>
        <w:pStyle w:val="3"/>
      </w:pPr>
      <w:bookmarkStart w:id="45" w:name="_Toc5109"/>
      <w:r>
        <w:t>6.2 Chất lượng oracle tổng thể</w:t>
      </w:r>
      <w:bookmarkEnd w:id="45"/>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2268"/>
        <w:gridCol w:w="2268"/>
        <w:gridCol w:w="2268"/>
        <w:gridCol w:w="2268"/>
      </w:tblGrid>
      <w:tr w14:paraId="1C3F17E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814" w:type="dxa"/>
            <w:shd w:val="clear" w:color="auto" w:fill="17365D"/>
            <w:tcMar>
              <w:top w:w="75" w:type="dxa"/>
              <w:left w:w="95" w:type="dxa"/>
              <w:bottom w:w="75" w:type="dxa"/>
              <w:right w:w="95" w:type="dxa"/>
            </w:tcMar>
            <w:vAlign w:val="center"/>
          </w:tcPr>
          <w:p w14:paraId="308CDC4A">
            <w:pPr>
              <w:spacing w:after="0"/>
              <w:ind w:firstLine="0"/>
              <w:jc w:val="center"/>
            </w:pPr>
            <w:r>
              <w:rPr>
                <w:rFonts w:ascii="Times New Roman" w:hAnsi="Times New Roman"/>
                <w:b/>
                <w:color w:val="FFFFFF"/>
                <w:sz w:val="20"/>
              </w:rPr>
              <w:t>Metric</w:t>
            </w:r>
          </w:p>
        </w:tc>
        <w:tc>
          <w:tcPr>
            <w:tcW w:w="1814" w:type="dxa"/>
            <w:shd w:val="clear" w:color="auto" w:fill="17365D"/>
            <w:tcMar>
              <w:top w:w="75" w:type="dxa"/>
              <w:left w:w="95" w:type="dxa"/>
              <w:bottom w:w="75" w:type="dxa"/>
              <w:right w:w="95" w:type="dxa"/>
            </w:tcMar>
            <w:vAlign w:val="center"/>
          </w:tcPr>
          <w:p w14:paraId="11AE7C20">
            <w:pPr>
              <w:spacing w:after="0"/>
              <w:ind w:firstLine="0"/>
              <w:jc w:val="center"/>
            </w:pPr>
            <w:r>
              <w:rPr>
                <w:rFonts w:ascii="Times New Roman" w:hAnsi="Times New Roman"/>
                <w:b/>
                <w:color w:val="FFFFFF"/>
                <w:sz w:val="20"/>
              </w:rPr>
              <w:t>Macro</w:t>
            </w:r>
          </w:p>
        </w:tc>
        <w:tc>
          <w:tcPr>
            <w:tcW w:w="1814" w:type="dxa"/>
            <w:shd w:val="clear" w:color="auto" w:fill="17365D"/>
            <w:tcMar>
              <w:top w:w="75" w:type="dxa"/>
              <w:left w:w="95" w:type="dxa"/>
              <w:bottom w:w="75" w:type="dxa"/>
              <w:right w:w="95" w:type="dxa"/>
            </w:tcMar>
            <w:vAlign w:val="center"/>
          </w:tcPr>
          <w:p w14:paraId="6B3C990D">
            <w:pPr>
              <w:spacing w:after="0"/>
              <w:ind w:firstLine="0"/>
              <w:jc w:val="center"/>
            </w:pPr>
            <w:r>
              <w:rPr>
                <w:rFonts w:ascii="Times New Roman" w:hAnsi="Times New Roman"/>
                <w:b/>
                <w:color w:val="FFFFFF"/>
                <w:sz w:val="20"/>
              </w:rPr>
              <w:t>Micro</w:t>
            </w:r>
          </w:p>
        </w:tc>
        <w:tc>
          <w:tcPr>
            <w:tcW w:w="3515" w:type="dxa"/>
            <w:shd w:val="clear" w:color="auto" w:fill="17365D"/>
            <w:tcMar>
              <w:top w:w="75" w:type="dxa"/>
              <w:left w:w="95" w:type="dxa"/>
              <w:bottom w:w="75" w:type="dxa"/>
              <w:right w:w="95" w:type="dxa"/>
            </w:tcMar>
            <w:vAlign w:val="center"/>
          </w:tcPr>
          <w:p w14:paraId="72C3F35F">
            <w:pPr>
              <w:spacing w:after="0"/>
              <w:ind w:firstLine="0"/>
              <w:jc w:val="center"/>
            </w:pPr>
            <w:r>
              <w:rPr>
                <w:rFonts w:ascii="Times New Roman" w:hAnsi="Times New Roman"/>
                <w:b/>
                <w:color w:val="FFFFFF"/>
                <w:sz w:val="20"/>
              </w:rPr>
              <w:t>Tử số/mẫu số micro</w:t>
            </w:r>
          </w:p>
        </w:tc>
      </w:tr>
      <w:tr w14:paraId="690146C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814" w:type="dxa"/>
            <w:tcMar>
              <w:top w:w="75" w:type="dxa"/>
              <w:left w:w="95" w:type="dxa"/>
              <w:bottom w:w="75" w:type="dxa"/>
              <w:right w:w="95" w:type="dxa"/>
            </w:tcMar>
            <w:vAlign w:val="center"/>
          </w:tcPr>
          <w:p w14:paraId="68539B23">
            <w:pPr>
              <w:spacing w:after="0" w:line="252" w:lineRule="auto"/>
              <w:ind w:firstLine="0"/>
              <w:jc w:val="left"/>
            </w:pPr>
            <w:r>
              <w:rPr>
                <w:rFonts w:ascii="Times New Roman" w:hAnsi="Times New Roman"/>
                <w:sz w:val="20"/>
              </w:rPr>
              <w:t>TPR</w:t>
            </w:r>
          </w:p>
        </w:tc>
        <w:tc>
          <w:tcPr>
            <w:tcW w:w="1814" w:type="dxa"/>
            <w:tcMar>
              <w:top w:w="75" w:type="dxa"/>
              <w:left w:w="95" w:type="dxa"/>
              <w:bottom w:w="75" w:type="dxa"/>
              <w:right w:w="95" w:type="dxa"/>
            </w:tcMar>
            <w:vAlign w:val="center"/>
          </w:tcPr>
          <w:p w14:paraId="6FD6317E">
            <w:pPr>
              <w:spacing w:after="0" w:line="252" w:lineRule="auto"/>
              <w:ind w:firstLine="0"/>
              <w:jc w:val="left"/>
            </w:pPr>
            <w:r>
              <w:rPr>
                <w:rFonts w:ascii="Times New Roman" w:hAnsi="Times New Roman"/>
                <w:sz w:val="20"/>
              </w:rPr>
              <w:t>88,07%</w:t>
            </w:r>
          </w:p>
        </w:tc>
        <w:tc>
          <w:tcPr>
            <w:tcW w:w="1814" w:type="dxa"/>
            <w:tcMar>
              <w:top w:w="75" w:type="dxa"/>
              <w:left w:w="95" w:type="dxa"/>
              <w:bottom w:w="75" w:type="dxa"/>
              <w:right w:w="95" w:type="dxa"/>
            </w:tcMar>
            <w:vAlign w:val="center"/>
          </w:tcPr>
          <w:p w14:paraId="17A5E09C">
            <w:pPr>
              <w:spacing w:after="0" w:line="252" w:lineRule="auto"/>
              <w:ind w:firstLine="0"/>
              <w:jc w:val="left"/>
            </w:pPr>
            <w:r>
              <w:rPr>
                <w:rFonts w:ascii="Times New Roman" w:hAnsi="Times New Roman"/>
                <w:sz w:val="20"/>
              </w:rPr>
              <w:t>87,59%</w:t>
            </w:r>
          </w:p>
        </w:tc>
        <w:tc>
          <w:tcPr>
            <w:tcW w:w="3515" w:type="dxa"/>
            <w:tcMar>
              <w:top w:w="75" w:type="dxa"/>
              <w:left w:w="95" w:type="dxa"/>
              <w:bottom w:w="75" w:type="dxa"/>
              <w:right w:w="95" w:type="dxa"/>
            </w:tcMar>
            <w:vAlign w:val="center"/>
          </w:tcPr>
          <w:p w14:paraId="76856B40">
            <w:pPr>
              <w:spacing w:after="0" w:line="252" w:lineRule="auto"/>
              <w:ind w:firstLine="0"/>
              <w:jc w:val="left"/>
            </w:pPr>
            <w:r>
              <w:rPr>
                <w:rFonts w:ascii="Times New Roman" w:hAnsi="Times New Roman"/>
                <w:sz w:val="20"/>
              </w:rPr>
              <w:t>981/1120</w:t>
            </w:r>
          </w:p>
        </w:tc>
      </w:tr>
      <w:tr w14:paraId="0ABA093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814" w:type="dxa"/>
            <w:shd w:val="clear" w:color="auto" w:fill="F5F7F9"/>
            <w:tcMar>
              <w:top w:w="75" w:type="dxa"/>
              <w:left w:w="95" w:type="dxa"/>
              <w:bottom w:w="75" w:type="dxa"/>
              <w:right w:w="95" w:type="dxa"/>
            </w:tcMar>
            <w:vAlign w:val="center"/>
          </w:tcPr>
          <w:p w14:paraId="5B04AF07">
            <w:pPr>
              <w:spacing w:after="0" w:line="252" w:lineRule="auto"/>
              <w:ind w:firstLine="0"/>
              <w:jc w:val="left"/>
            </w:pPr>
            <w:r>
              <w:rPr>
                <w:rFonts w:ascii="Times New Roman" w:hAnsi="Times New Roman"/>
                <w:sz w:val="20"/>
              </w:rPr>
              <w:t>TNR</w:t>
            </w:r>
          </w:p>
        </w:tc>
        <w:tc>
          <w:tcPr>
            <w:tcW w:w="1814" w:type="dxa"/>
            <w:shd w:val="clear" w:color="auto" w:fill="F5F7F9"/>
            <w:tcMar>
              <w:top w:w="75" w:type="dxa"/>
              <w:left w:w="95" w:type="dxa"/>
              <w:bottom w:w="75" w:type="dxa"/>
              <w:right w:w="95" w:type="dxa"/>
            </w:tcMar>
            <w:vAlign w:val="center"/>
          </w:tcPr>
          <w:p w14:paraId="457B9FC3">
            <w:pPr>
              <w:spacing w:after="0" w:line="252" w:lineRule="auto"/>
              <w:ind w:firstLine="0"/>
              <w:jc w:val="left"/>
            </w:pPr>
            <w:r>
              <w:rPr>
                <w:rFonts w:ascii="Times New Roman" w:hAnsi="Times New Roman"/>
                <w:sz w:val="20"/>
              </w:rPr>
              <w:t>85,78%</w:t>
            </w:r>
          </w:p>
        </w:tc>
        <w:tc>
          <w:tcPr>
            <w:tcW w:w="1814" w:type="dxa"/>
            <w:shd w:val="clear" w:color="auto" w:fill="F5F7F9"/>
            <w:tcMar>
              <w:top w:w="75" w:type="dxa"/>
              <w:left w:w="95" w:type="dxa"/>
              <w:bottom w:w="75" w:type="dxa"/>
              <w:right w:w="95" w:type="dxa"/>
            </w:tcMar>
            <w:vAlign w:val="center"/>
          </w:tcPr>
          <w:p w14:paraId="4B781B76">
            <w:pPr>
              <w:spacing w:after="0" w:line="252" w:lineRule="auto"/>
              <w:ind w:firstLine="0"/>
              <w:jc w:val="left"/>
            </w:pPr>
            <w:r>
              <w:rPr>
                <w:rFonts w:ascii="Times New Roman" w:hAnsi="Times New Roman"/>
                <w:sz w:val="20"/>
              </w:rPr>
              <w:t>86,82%</w:t>
            </w:r>
          </w:p>
        </w:tc>
        <w:tc>
          <w:tcPr>
            <w:tcW w:w="3515" w:type="dxa"/>
            <w:shd w:val="clear" w:color="auto" w:fill="F5F7F9"/>
            <w:tcMar>
              <w:top w:w="75" w:type="dxa"/>
              <w:left w:w="95" w:type="dxa"/>
              <w:bottom w:w="75" w:type="dxa"/>
              <w:right w:w="95" w:type="dxa"/>
            </w:tcMar>
            <w:vAlign w:val="center"/>
          </w:tcPr>
          <w:p w14:paraId="1CE7C695">
            <w:pPr>
              <w:spacing w:after="0" w:line="252" w:lineRule="auto"/>
              <w:ind w:firstLine="0"/>
              <w:jc w:val="left"/>
            </w:pPr>
            <w:r>
              <w:rPr>
                <w:rFonts w:ascii="Times New Roman" w:hAnsi="Times New Roman"/>
                <w:sz w:val="20"/>
              </w:rPr>
              <w:t>968/1115</w:t>
            </w:r>
          </w:p>
        </w:tc>
      </w:tr>
    </w:tbl>
    <w:p w14:paraId="4984B447">
      <w:pPr>
        <w:spacing w:after="0"/>
      </w:pPr>
    </w:p>
    <w:p w14:paraId="5E7CA425">
      <w:r>
        <w:t>Macro TPR 88,07% và macro TNR 85,78% đều vượt 0,8, hỗ trợ H1. Có 40/59 bài, tương đương 67,8%, đạt đồng thời hai metric từ 0,8; tỷ lệ này nhỉnh hơn hai phần ba và hỗ trợ H2. Nhóm rất mạnh gồm 25/59 bài đạt đồng thời từ 0,9.</w:t>
      </w:r>
    </w:p>
    <w:p w14:paraId="0E8E0AD7">
      <w:pPr>
        <w:keepNext/>
        <w:ind w:firstLine="0"/>
        <w:jc w:val="center"/>
      </w:pPr>
      <w:r>
        <w:drawing>
          <wp:inline distT="0" distB="0" distL="114300" distR="114300">
            <wp:extent cx="5806440" cy="373951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806440" cy="3739741"/>
                    </a:xfrm>
                    <a:prstGeom prst="rect">
                      <a:avLst/>
                    </a:prstGeom>
                  </pic:spPr>
                </pic:pic>
              </a:graphicData>
            </a:graphic>
          </wp:inline>
        </w:drawing>
      </w:r>
    </w:p>
    <w:p w14:paraId="7ECB6366">
      <w:pPr>
        <w:keepNext/>
        <w:spacing w:before="60" w:after="160"/>
        <w:ind w:firstLine="0"/>
        <w:jc w:val="center"/>
      </w:pPr>
      <w:r>
        <w:rPr>
          <w:b/>
          <w:sz w:val="20"/>
        </w:rPr>
        <w:t xml:space="preserve">Hình 6.1. Phân bố TPR–TNR của từng bài có đủ oracle metric. </w:t>
      </w:r>
      <w:r>
        <w:rPr>
          <w:i/>
          <w:sz w:val="20"/>
        </w:rPr>
        <w:t>Nguồn: tác giả tổng hợp từ report.json; đường 0,8 và 0,9 là ngưỡng đọc kết quả</w:t>
      </w:r>
    </w:p>
    <w:p w14:paraId="19E95224">
      <w:r>
        <w:t>Phân bố cho thấy trade-off theo bài: một số suite bắt gần hết WA nhưng làm giảm TPR, trong khi một số giữ toàn bộ AC nhưng bỏ lọt nhiều WA. Vì vậy, chỉ báo trung bình không thay thế việc điều tra các điểm nằm ngoài vùng trên-phải.</w:t>
      </w:r>
    </w:p>
    <w:p w14:paraId="5D52224E">
      <w:pPr>
        <w:pStyle w:val="3"/>
      </w:pPr>
      <w:bookmarkStart w:id="46" w:name="_Toc15315"/>
      <w:r>
        <w:t>6.3 Kết quả theo nguồn dữ liệu</w:t>
      </w:r>
      <w:bookmarkEnd w:id="46"/>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96"/>
        <w:gridCol w:w="1296"/>
        <w:gridCol w:w="1296"/>
        <w:gridCol w:w="1296"/>
        <w:gridCol w:w="1296"/>
        <w:gridCol w:w="1296"/>
        <w:gridCol w:w="1296"/>
      </w:tblGrid>
      <w:tr w14:paraId="60B0AB1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531" w:type="dxa"/>
            <w:shd w:val="clear" w:color="auto" w:fill="17365D"/>
            <w:tcMar>
              <w:top w:w="75" w:type="dxa"/>
              <w:left w:w="95" w:type="dxa"/>
              <w:bottom w:w="75" w:type="dxa"/>
              <w:right w:w="95" w:type="dxa"/>
            </w:tcMar>
            <w:vAlign w:val="center"/>
          </w:tcPr>
          <w:p w14:paraId="2C4F00EF">
            <w:pPr>
              <w:spacing w:after="0"/>
              <w:ind w:firstLine="0"/>
              <w:jc w:val="center"/>
            </w:pPr>
            <w:r>
              <w:rPr>
                <w:rFonts w:ascii="Times New Roman" w:hAnsi="Times New Roman"/>
                <w:b/>
                <w:color w:val="FFFFFF"/>
                <w:sz w:val="17"/>
              </w:rPr>
              <w:t>Nguồn</w:t>
            </w:r>
          </w:p>
        </w:tc>
        <w:tc>
          <w:tcPr>
            <w:tcW w:w="907" w:type="dxa"/>
            <w:shd w:val="clear" w:color="auto" w:fill="17365D"/>
            <w:tcMar>
              <w:top w:w="75" w:type="dxa"/>
              <w:left w:w="95" w:type="dxa"/>
              <w:bottom w:w="75" w:type="dxa"/>
              <w:right w:w="95" w:type="dxa"/>
            </w:tcMar>
            <w:vAlign w:val="center"/>
          </w:tcPr>
          <w:p w14:paraId="6CFF8A90">
            <w:pPr>
              <w:spacing w:after="0"/>
              <w:ind w:firstLine="0"/>
              <w:jc w:val="center"/>
            </w:pPr>
            <w:r>
              <w:rPr>
                <w:rFonts w:ascii="Times New Roman" w:hAnsi="Times New Roman"/>
                <w:b/>
                <w:color w:val="FFFFFF"/>
                <w:sz w:val="17"/>
              </w:rPr>
              <w:t>Run</w:t>
            </w:r>
          </w:p>
        </w:tc>
        <w:tc>
          <w:tcPr>
            <w:tcW w:w="1020" w:type="dxa"/>
            <w:shd w:val="clear" w:color="auto" w:fill="17365D"/>
            <w:tcMar>
              <w:top w:w="75" w:type="dxa"/>
              <w:left w:w="95" w:type="dxa"/>
              <w:bottom w:w="75" w:type="dxa"/>
              <w:right w:w="95" w:type="dxa"/>
            </w:tcMar>
            <w:vAlign w:val="center"/>
          </w:tcPr>
          <w:p w14:paraId="67451B79">
            <w:pPr>
              <w:spacing w:after="0"/>
              <w:ind w:firstLine="0"/>
              <w:jc w:val="center"/>
            </w:pPr>
            <w:r>
              <w:rPr>
                <w:rFonts w:ascii="Times New Roman" w:hAnsi="Times New Roman"/>
                <w:b/>
                <w:color w:val="FFFFFF"/>
                <w:sz w:val="17"/>
              </w:rPr>
              <w:t>Đo đủ</w:t>
            </w:r>
          </w:p>
        </w:tc>
        <w:tc>
          <w:tcPr>
            <w:tcW w:w="1247" w:type="dxa"/>
            <w:shd w:val="clear" w:color="auto" w:fill="17365D"/>
            <w:tcMar>
              <w:top w:w="75" w:type="dxa"/>
              <w:left w:w="95" w:type="dxa"/>
              <w:bottom w:w="75" w:type="dxa"/>
              <w:right w:w="95" w:type="dxa"/>
            </w:tcMar>
            <w:vAlign w:val="center"/>
          </w:tcPr>
          <w:p w14:paraId="0C72D857">
            <w:pPr>
              <w:spacing w:after="0"/>
              <w:ind w:firstLine="0"/>
              <w:jc w:val="center"/>
            </w:pPr>
            <w:r>
              <w:rPr>
                <w:rFonts w:ascii="Times New Roman" w:hAnsi="Times New Roman"/>
                <w:b/>
                <w:color w:val="FFFFFF"/>
                <w:sz w:val="17"/>
              </w:rPr>
              <w:t>TPR TB</w:t>
            </w:r>
          </w:p>
        </w:tc>
        <w:tc>
          <w:tcPr>
            <w:tcW w:w="1247" w:type="dxa"/>
            <w:shd w:val="clear" w:color="auto" w:fill="17365D"/>
            <w:tcMar>
              <w:top w:w="75" w:type="dxa"/>
              <w:left w:w="95" w:type="dxa"/>
              <w:bottom w:w="75" w:type="dxa"/>
              <w:right w:w="95" w:type="dxa"/>
            </w:tcMar>
            <w:vAlign w:val="center"/>
          </w:tcPr>
          <w:p w14:paraId="302C9E86">
            <w:pPr>
              <w:spacing w:after="0"/>
              <w:ind w:firstLine="0"/>
              <w:jc w:val="center"/>
            </w:pPr>
            <w:r>
              <w:rPr>
                <w:rFonts w:ascii="Times New Roman" w:hAnsi="Times New Roman"/>
                <w:b/>
                <w:color w:val="FFFFFF"/>
                <w:sz w:val="17"/>
              </w:rPr>
              <w:t>TNR TB</w:t>
            </w:r>
          </w:p>
        </w:tc>
        <w:tc>
          <w:tcPr>
            <w:tcW w:w="1531" w:type="dxa"/>
            <w:shd w:val="clear" w:color="auto" w:fill="17365D"/>
            <w:tcMar>
              <w:top w:w="75" w:type="dxa"/>
              <w:left w:w="95" w:type="dxa"/>
              <w:bottom w:w="75" w:type="dxa"/>
              <w:right w:w="95" w:type="dxa"/>
            </w:tcMar>
            <w:vAlign w:val="center"/>
          </w:tcPr>
          <w:p w14:paraId="39959605">
            <w:pPr>
              <w:spacing w:after="0"/>
              <w:ind w:firstLine="0"/>
              <w:jc w:val="center"/>
            </w:pPr>
            <w:r>
              <w:rPr>
                <w:rFonts w:ascii="Times New Roman" w:hAnsi="Times New Roman"/>
                <w:b/>
                <w:color w:val="FFFFFF"/>
                <w:sz w:val="17"/>
              </w:rPr>
              <w:t>Cả hai ≥0,8</w:t>
            </w:r>
          </w:p>
        </w:tc>
        <w:tc>
          <w:tcPr>
            <w:tcW w:w="1587" w:type="dxa"/>
            <w:shd w:val="clear" w:color="auto" w:fill="17365D"/>
            <w:tcMar>
              <w:top w:w="75" w:type="dxa"/>
              <w:left w:w="95" w:type="dxa"/>
              <w:bottom w:w="75" w:type="dxa"/>
              <w:right w:w="95" w:type="dxa"/>
            </w:tcMar>
            <w:vAlign w:val="center"/>
          </w:tcPr>
          <w:p w14:paraId="79FB0BFD">
            <w:pPr>
              <w:spacing w:after="0"/>
              <w:ind w:firstLine="0"/>
              <w:jc w:val="center"/>
            </w:pPr>
            <w:r>
              <w:rPr>
                <w:rFonts w:ascii="Times New Roman" w:hAnsi="Times New Roman"/>
                <w:b/>
                <w:color w:val="FFFFFF"/>
                <w:sz w:val="17"/>
              </w:rPr>
              <w:t>Coverage 100%</w:t>
            </w:r>
          </w:p>
        </w:tc>
      </w:tr>
      <w:tr w14:paraId="4D50669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tcMar>
              <w:top w:w="75" w:type="dxa"/>
              <w:left w:w="95" w:type="dxa"/>
              <w:bottom w:w="75" w:type="dxa"/>
              <w:right w:w="95" w:type="dxa"/>
            </w:tcMar>
            <w:vAlign w:val="center"/>
          </w:tcPr>
          <w:p w14:paraId="0A90DFA0">
            <w:pPr>
              <w:spacing w:after="0" w:line="252" w:lineRule="auto"/>
              <w:ind w:firstLine="0"/>
              <w:jc w:val="left"/>
            </w:pPr>
            <w:r>
              <w:rPr>
                <w:rFonts w:ascii="Times New Roman" w:hAnsi="Times New Roman"/>
                <w:sz w:val="17"/>
              </w:rPr>
              <w:t>CodeNet</w:t>
            </w:r>
          </w:p>
        </w:tc>
        <w:tc>
          <w:tcPr>
            <w:tcW w:w="907" w:type="dxa"/>
            <w:tcMar>
              <w:top w:w="75" w:type="dxa"/>
              <w:left w:w="95" w:type="dxa"/>
              <w:bottom w:w="75" w:type="dxa"/>
              <w:right w:w="95" w:type="dxa"/>
            </w:tcMar>
            <w:vAlign w:val="center"/>
          </w:tcPr>
          <w:p w14:paraId="71C7491C">
            <w:pPr>
              <w:spacing w:after="0" w:line="252" w:lineRule="auto"/>
              <w:ind w:firstLine="0"/>
              <w:jc w:val="left"/>
            </w:pPr>
            <w:r>
              <w:rPr>
                <w:rFonts w:ascii="Times New Roman" w:hAnsi="Times New Roman"/>
                <w:sz w:val="17"/>
              </w:rPr>
              <w:t>39</w:t>
            </w:r>
          </w:p>
        </w:tc>
        <w:tc>
          <w:tcPr>
            <w:tcW w:w="1020" w:type="dxa"/>
            <w:tcMar>
              <w:top w:w="75" w:type="dxa"/>
              <w:left w:w="95" w:type="dxa"/>
              <w:bottom w:w="75" w:type="dxa"/>
              <w:right w:w="95" w:type="dxa"/>
            </w:tcMar>
            <w:vAlign w:val="center"/>
          </w:tcPr>
          <w:p w14:paraId="5F233FB1">
            <w:pPr>
              <w:spacing w:after="0" w:line="252" w:lineRule="auto"/>
              <w:ind w:firstLine="0"/>
              <w:jc w:val="left"/>
            </w:pPr>
            <w:r>
              <w:rPr>
                <w:rFonts w:ascii="Times New Roman" w:hAnsi="Times New Roman"/>
                <w:sz w:val="17"/>
              </w:rPr>
              <w:t>39</w:t>
            </w:r>
          </w:p>
        </w:tc>
        <w:tc>
          <w:tcPr>
            <w:tcW w:w="1247" w:type="dxa"/>
            <w:tcMar>
              <w:top w:w="75" w:type="dxa"/>
              <w:left w:w="95" w:type="dxa"/>
              <w:bottom w:w="75" w:type="dxa"/>
              <w:right w:w="95" w:type="dxa"/>
            </w:tcMar>
            <w:vAlign w:val="center"/>
          </w:tcPr>
          <w:p w14:paraId="448D758A">
            <w:pPr>
              <w:spacing w:after="0" w:line="252" w:lineRule="auto"/>
              <w:ind w:firstLine="0"/>
              <w:jc w:val="left"/>
            </w:pPr>
            <w:r>
              <w:rPr>
                <w:rFonts w:ascii="Times New Roman" w:hAnsi="Times New Roman"/>
                <w:sz w:val="17"/>
              </w:rPr>
              <w:t>87,86%</w:t>
            </w:r>
          </w:p>
        </w:tc>
        <w:tc>
          <w:tcPr>
            <w:tcW w:w="1247" w:type="dxa"/>
            <w:tcMar>
              <w:top w:w="75" w:type="dxa"/>
              <w:left w:w="95" w:type="dxa"/>
              <w:bottom w:w="75" w:type="dxa"/>
              <w:right w:w="95" w:type="dxa"/>
            </w:tcMar>
            <w:vAlign w:val="center"/>
          </w:tcPr>
          <w:p w14:paraId="2CF40027">
            <w:pPr>
              <w:spacing w:after="0" w:line="252" w:lineRule="auto"/>
              <w:ind w:firstLine="0"/>
              <w:jc w:val="left"/>
            </w:pPr>
            <w:r>
              <w:rPr>
                <w:rFonts w:ascii="Times New Roman" w:hAnsi="Times New Roman"/>
                <w:sz w:val="17"/>
              </w:rPr>
              <w:t>86,79%</w:t>
            </w:r>
          </w:p>
        </w:tc>
        <w:tc>
          <w:tcPr>
            <w:tcW w:w="1531" w:type="dxa"/>
            <w:tcMar>
              <w:top w:w="75" w:type="dxa"/>
              <w:left w:w="95" w:type="dxa"/>
              <w:bottom w:w="75" w:type="dxa"/>
              <w:right w:w="95" w:type="dxa"/>
            </w:tcMar>
            <w:vAlign w:val="center"/>
          </w:tcPr>
          <w:p w14:paraId="631CB9EA">
            <w:pPr>
              <w:spacing w:after="0" w:line="252" w:lineRule="auto"/>
              <w:ind w:firstLine="0"/>
              <w:jc w:val="left"/>
            </w:pPr>
            <w:r>
              <w:rPr>
                <w:rFonts w:ascii="Times New Roman" w:hAnsi="Times New Roman"/>
                <w:sz w:val="17"/>
              </w:rPr>
              <w:t>26/39</w:t>
            </w:r>
          </w:p>
        </w:tc>
        <w:tc>
          <w:tcPr>
            <w:tcW w:w="1587" w:type="dxa"/>
            <w:tcMar>
              <w:top w:w="75" w:type="dxa"/>
              <w:left w:w="95" w:type="dxa"/>
              <w:bottom w:w="75" w:type="dxa"/>
              <w:right w:w="95" w:type="dxa"/>
            </w:tcMar>
            <w:vAlign w:val="center"/>
          </w:tcPr>
          <w:p w14:paraId="33D9B89D">
            <w:pPr>
              <w:spacing w:after="0" w:line="252" w:lineRule="auto"/>
              <w:ind w:firstLine="0"/>
              <w:jc w:val="left"/>
            </w:pPr>
            <w:r>
              <w:rPr>
                <w:rFonts w:ascii="Times New Roman" w:hAnsi="Times New Roman"/>
                <w:sz w:val="17"/>
              </w:rPr>
              <w:t>32/39</w:t>
            </w:r>
          </w:p>
        </w:tc>
      </w:tr>
      <w:tr w14:paraId="05594D6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531" w:type="dxa"/>
            <w:shd w:val="clear" w:color="auto" w:fill="F5F7F9"/>
            <w:tcMar>
              <w:top w:w="75" w:type="dxa"/>
              <w:left w:w="95" w:type="dxa"/>
              <w:bottom w:w="75" w:type="dxa"/>
              <w:right w:w="95" w:type="dxa"/>
            </w:tcMar>
            <w:vAlign w:val="center"/>
          </w:tcPr>
          <w:p w14:paraId="316A9DFF">
            <w:pPr>
              <w:spacing w:after="0" w:line="252" w:lineRule="auto"/>
              <w:ind w:firstLine="0"/>
              <w:jc w:val="left"/>
            </w:pPr>
            <w:r>
              <w:rPr>
                <w:rFonts w:ascii="Times New Roman" w:hAnsi="Times New Roman"/>
                <w:sz w:val="17"/>
              </w:rPr>
              <w:t>Codeforces</w:t>
            </w:r>
          </w:p>
        </w:tc>
        <w:tc>
          <w:tcPr>
            <w:tcW w:w="907" w:type="dxa"/>
            <w:shd w:val="clear" w:color="auto" w:fill="F5F7F9"/>
            <w:tcMar>
              <w:top w:w="75" w:type="dxa"/>
              <w:left w:w="95" w:type="dxa"/>
              <w:bottom w:w="75" w:type="dxa"/>
              <w:right w:w="95" w:type="dxa"/>
            </w:tcMar>
            <w:vAlign w:val="center"/>
          </w:tcPr>
          <w:p w14:paraId="731AC743">
            <w:pPr>
              <w:spacing w:after="0" w:line="252" w:lineRule="auto"/>
              <w:ind w:firstLine="0"/>
              <w:jc w:val="left"/>
            </w:pPr>
            <w:r>
              <w:rPr>
                <w:rFonts w:ascii="Times New Roman" w:hAnsi="Times New Roman"/>
                <w:sz w:val="17"/>
              </w:rPr>
              <w:t>21</w:t>
            </w:r>
          </w:p>
        </w:tc>
        <w:tc>
          <w:tcPr>
            <w:tcW w:w="1020" w:type="dxa"/>
            <w:shd w:val="clear" w:color="auto" w:fill="F5F7F9"/>
            <w:tcMar>
              <w:top w:w="75" w:type="dxa"/>
              <w:left w:w="95" w:type="dxa"/>
              <w:bottom w:w="75" w:type="dxa"/>
              <w:right w:w="95" w:type="dxa"/>
            </w:tcMar>
            <w:vAlign w:val="center"/>
          </w:tcPr>
          <w:p w14:paraId="32BF11E9">
            <w:pPr>
              <w:spacing w:after="0" w:line="252" w:lineRule="auto"/>
              <w:ind w:firstLine="0"/>
              <w:jc w:val="left"/>
            </w:pPr>
            <w:r>
              <w:rPr>
                <w:rFonts w:ascii="Times New Roman" w:hAnsi="Times New Roman"/>
                <w:sz w:val="17"/>
              </w:rPr>
              <w:t>20</w:t>
            </w:r>
          </w:p>
        </w:tc>
        <w:tc>
          <w:tcPr>
            <w:tcW w:w="1247" w:type="dxa"/>
            <w:shd w:val="clear" w:color="auto" w:fill="F5F7F9"/>
            <w:tcMar>
              <w:top w:w="75" w:type="dxa"/>
              <w:left w:w="95" w:type="dxa"/>
              <w:bottom w:w="75" w:type="dxa"/>
              <w:right w:w="95" w:type="dxa"/>
            </w:tcMar>
            <w:vAlign w:val="center"/>
          </w:tcPr>
          <w:p w14:paraId="3D97A0A1">
            <w:pPr>
              <w:spacing w:after="0" w:line="252" w:lineRule="auto"/>
              <w:ind w:firstLine="0"/>
              <w:jc w:val="left"/>
            </w:pPr>
            <w:r>
              <w:rPr>
                <w:rFonts w:ascii="Times New Roman" w:hAnsi="Times New Roman"/>
                <w:sz w:val="17"/>
              </w:rPr>
              <w:t>88,47%</w:t>
            </w:r>
          </w:p>
        </w:tc>
        <w:tc>
          <w:tcPr>
            <w:tcW w:w="1247" w:type="dxa"/>
            <w:shd w:val="clear" w:color="auto" w:fill="F5F7F9"/>
            <w:tcMar>
              <w:top w:w="75" w:type="dxa"/>
              <w:left w:w="95" w:type="dxa"/>
              <w:bottom w:w="75" w:type="dxa"/>
              <w:right w:w="95" w:type="dxa"/>
            </w:tcMar>
            <w:vAlign w:val="center"/>
          </w:tcPr>
          <w:p w14:paraId="3E91C746">
            <w:pPr>
              <w:spacing w:after="0" w:line="252" w:lineRule="auto"/>
              <w:ind w:firstLine="0"/>
              <w:jc w:val="left"/>
            </w:pPr>
            <w:r>
              <w:rPr>
                <w:rFonts w:ascii="Times New Roman" w:hAnsi="Times New Roman"/>
                <w:sz w:val="17"/>
              </w:rPr>
              <w:t>83,81%</w:t>
            </w:r>
          </w:p>
        </w:tc>
        <w:tc>
          <w:tcPr>
            <w:tcW w:w="1531" w:type="dxa"/>
            <w:shd w:val="clear" w:color="auto" w:fill="F5F7F9"/>
            <w:tcMar>
              <w:top w:w="75" w:type="dxa"/>
              <w:left w:w="95" w:type="dxa"/>
              <w:bottom w:w="75" w:type="dxa"/>
              <w:right w:w="95" w:type="dxa"/>
            </w:tcMar>
            <w:vAlign w:val="center"/>
          </w:tcPr>
          <w:p w14:paraId="7D2AAC11">
            <w:pPr>
              <w:spacing w:after="0" w:line="252" w:lineRule="auto"/>
              <w:ind w:firstLine="0"/>
              <w:jc w:val="left"/>
            </w:pPr>
            <w:r>
              <w:rPr>
                <w:rFonts w:ascii="Times New Roman" w:hAnsi="Times New Roman"/>
                <w:sz w:val="17"/>
              </w:rPr>
              <w:t>14/20</w:t>
            </w:r>
          </w:p>
        </w:tc>
        <w:tc>
          <w:tcPr>
            <w:tcW w:w="1587" w:type="dxa"/>
            <w:shd w:val="clear" w:color="auto" w:fill="F5F7F9"/>
            <w:tcMar>
              <w:top w:w="75" w:type="dxa"/>
              <w:left w:w="95" w:type="dxa"/>
              <w:bottom w:w="75" w:type="dxa"/>
              <w:right w:w="95" w:type="dxa"/>
            </w:tcMar>
            <w:vAlign w:val="center"/>
          </w:tcPr>
          <w:p w14:paraId="7D465AA8">
            <w:pPr>
              <w:spacing w:after="0" w:line="252" w:lineRule="auto"/>
              <w:ind w:firstLine="0"/>
              <w:jc w:val="left"/>
            </w:pPr>
            <w:r>
              <w:rPr>
                <w:rFonts w:ascii="Times New Roman" w:hAnsi="Times New Roman"/>
                <w:sz w:val="17"/>
              </w:rPr>
              <w:t>16/21</w:t>
            </w:r>
          </w:p>
        </w:tc>
      </w:tr>
    </w:tbl>
    <w:p w14:paraId="3DCC8E7F">
      <w:pPr>
        <w:spacing w:after="0"/>
      </w:pPr>
    </w:p>
    <w:p w14:paraId="0B0F78A9">
      <w:pPr>
        <w:keepNext/>
        <w:ind w:firstLine="0"/>
        <w:jc w:val="center"/>
      </w:pPr>
      <w:r>
        <w:drawing>
          <wp:inline distT="0" distB="0" distL="114300" distR="114300">
            <wp:extent cx="5715000" cy="314769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15000" cy="3148093"/>
                    </a:xfrm>
                    <a:prstGeom prst="rect">
                      <a:avLst/>
                    </a:prstGeom>
                  </pic:spPr>
                </pic:pic>
              </a:graphicData>
            </a:graphic>
          </wp:inline>
        </w:drawing>
      </w:r>
    </w:p>
    <w:p w14:paraId="7A97A467">
      <w:pPr>
        <w:keepNext/>
        <w:spacing w:before="60" w:after="160"/>
        <w:ind w:firstLine="0"/>
        <w:jc w:val="center"/>
      </w:pPr>
      <w:r>
        <w:rPr>
          <w:b/>
          <w:sz w:val="20"/>
        </w:rPr>
        <w:t xml:space="preserve">Hình 6.2. Macro TPR và TNR theo nguồn dữ liệu. </w:t>
      </w:r>
      <w:r>
        <w:rPr>
          <w:i/>
          <w:sz w:val="20"/>
        </w:rPr>
        <w:t>Nguồn: tác giả tổng hợp từ report.json</w:t>
      </w:r>
    </w:p>
    <w:p w14:paraId="00D59445">
      <w:r>
        <w:t>Sau khi gộp đúng G1 vào Codeforces, hai nguồn vẫn có macro TPR gần nhau; TNR CodeNet cao hơn Codeforces. Chênh lệch chưa đủ để kết luận dataset nào dễ hơn vì mỗi nhóm có tập bài, checker và oracle khác nhau. G1 là một bài Codeforces được crawl thủ công, còn các bài cf* dùng submission từ open-r1/codeforces-submissions [13], [14].</w:t>
      </w:r>
    </w:p>
    <w:p w14:paraId="5E36D96F">
      <w:pPr>
        <w:pStyle w:val="3"/>
      </w:pPr>
      <w:bookmarkStart w:id="47" w:name="_Toc25509"/>
      <w:r>
        <w:t>6.4 Coverage và quy mô suite</w:t>
      </w:r>
      <w:bookmarkEnd w:id="47"/>
    </w:p>
    <w:p w14:paraId="76F0A1F6">
      <w:r>
        <w:t>Tổng cộng 1.144 testcase được chứng nhận, trung bình 19,07 test mỗi bài. 48/60 bài phủ toàn bộ obligation. Coverage 100% không bảo đảm TNR cao vì obligation được suy ra từ test model: nếu fault model thiếu một lớp lỗi, suite có thể hoàn thành mọi mục tiêu đã biết nhưng vẫn bỏ lọt WA lịch sử. Ngược lại, coverage thấp không nhất thiết làm TPR/TNR thấp nếu các test ít nhưng trúng lớp lỗi chính.</w:t>
      </w:r>
    </w:p>
    <w:p w14:paraId="530C32A4">
      <w:pPr>
        <w:pStyle w:val="3"/>
      </w:pPr>
      <w:bookmarkStart w:id="48" w:name="_Toc15195"/>
      <w:r>
        <w:t>6.5 Thời gian sinh</w:t>
      </w:r>
      <w:bookmarkEnd w:id="48"/>
    </w:p>
    <w:p w14:paraId="16764A5C">
      <w:r>
        <w:t>Có 57 run ghi latency. Trung vị là 138,5 giây, trung bình 178,6 giây; 36/57 run, tương đương 63,2%, không vượt 180 giây. Như vậy đa số run đạt mốc và hỗ trợ H3, nhưng phần đuôi dài kéo trung bình lên. Latency không bao gồm optional external oracle.</w:t>
      </w:r>
    </w:p>
    <w:p w14:paraId="0370D395">
      <w:pPr>
        <w:keepNext/>
        <w:ind w:firstLine="0"/>
        <w:jc w:val="center"/>
      </w:pPr>
      <w:r>
        <w:drawing>
          <wp:inline distT="0" distB="0" distL="114300" distR="114300">
            <wp:extent cx="5806440" cy="290322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806440" cy="2903220"/>
                    </a:xfrm>
                    <a:prstGeom prst="rect">
                      <a:avLst/>
                    </a:prstGeom>
                  </pic:spPr>
                </pic:pic>
              </a:graphicData>
            </a:graphic>
          </wp:inline>
        </w:drawing>
      </w:r>
    </w:p>
    <w:p w14:paraId="5046E1FE">
      <w:pPr>
        <w:keepNext/>
        <w:spacing w:before="60" w:after="160"/>
        <w:ind w:firstLine="0"/>
        <w:jc w:val="center"/>
      </w:pPr>
      <w:r>
        <w:rPr>
          <w:b/>
          <w:sz w:val="20"/>
        </w:rPr>
        <w:t xml:space="preserve">Hình 6.3. Phân bố thời gian sinh và chứng nhận bộ test; đường đỏ nằm đúng tại ranh giới 180 giây. </w:t>
      </w:r>
      <w:r>
        <w:rPr>
          <w:i/>
          <w:sz w:val="20"/>
        </w:rPr>
        <w:t>Nguồn: tác giả tổng hợp từ generation_latency trong report.json</w:t>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814"/>
        <w:gridCol w:w="1814"/>
        <w:gridCol w:w="1814"/>
        <w:gridCol w:w="1814"/>
        <w:gridCol w:w="1814"/>
      </w:tblGrid>
      <w:tr w14:paraId="4833CCA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01" w:type="dxa"/>
            <w:shd w:val="clear" w:color="auto" w:fill="17365D"/>
            <w:tcMar>
              <w:top w:w="75" w:type="dxa"/>
              <w:left w:w="95" w:type="dxa"/>
              <w:bottom w:w="75" w:type="dxa"/>
              <w:right w:w="95" w:type="dxa"/>
            </w:tcMar>
            <w:vAlign w:val="center"/>
          </w:tcPr>
          <w:p w14:paraId="7F2DE567">
            <w:pPr>
              <w:spacing w:after="0"/>
              <w:ind w:firstLine="0"/>
              <w:jc w:val="center"/>
            </w:pPr>
            <w:r>
              <w:rPr>
                <w:rFonts w:ascii="Times New Roman" w:hAnsi="Times New Roman"/>
                <w:b/>
                <w:color w:val="FFFFFF"/>
                <w:sz w:val="17"/>
              </w:rPr>
              <w:t>Bài</w:t>
            </w:r>
          </w:p>
        </w:tc>
        <w:tc>
          <w:tcPr>
            <w:tcW w:w="1247" w:type="dxa"/>
            <w:shd w:val="clear" w:color="auto" w:fill="17365D"/>
            <w:tcMar>
              <w:top w:w="75" w:type="dxa"/>
              <w:left w:w="95" w:type="dxa"/>
              <w:bottom w:w="75" w:type="dxa"/>
              <w:right w:w="95" w:type="dxa"/>
            </w:tcMar>
            <w:vAlign w:val="center"/>
          </w:tcPr>
          <w:p w14:paraId="6B21A977">
            <w:pPr>
              <w:spacing w:after="0"/>
              <w:ind w:firstLine="0"/>
              <w:jc w:val="center"/>
            </w:pPr>
            <w:r>
              <w:rPr>
                <w:rFonts w:ascii="Times New Roman" w:hAnsi="Times New Roman"/>
                <w:b/>
                <w:color w:val="FFFFFF"/>
                <w:sz w:val="17"/>
              </w:rPr>
              <w:t>Giây</w:t>
            </w:r>
          </w:p>
        </w:tc>
        <w:tc>
          <w:tcPr>
            <w:tcW w:w="1134" w:type="dxa"/>
            <w:shd w:val="clear" w:color="auto" w:fill="17365D"/>
            <w:tcMar>
              <w:top w:w="75" w:type="dxa"/>
              <w:left w:w="95" w:type="dxa"/>
              <w:bottom w:w="75" w:type="dxa"/>
              <w:right w:w="95" w:type="dxa"/>
            </w:tcMar>
            <w:vAlign w:val="center"/>
          </w:tcPr>
          <w:p w14:paraId="21B8D96D">
            <w:pPr>
              <w:spacing w:after="0"/>
              <w:ind w:firstLine="0"/>
              <w:jc w:val="center"/>
            </w:pPr>
            <w:r>
              <w:rPr>
                <w:rFonts w:ascii="Times New Roman" w:hAnsi="Times New Roman"/>
                <w:b/>
                <w:color w:val="FFFFFF"/>
                <w:sz w:val="17"/>
              </w:rPr>
              <w:t>Test</w:t>
            </w:r>
          </w:p>
        </w:tc>
        <w:tc>
          <w:tcPr>
            <w:tcW w:w="1531" w:type="dxa"/>
            <w:shd w:val="clear" w:color="auto" w:fill="17365D"/>
            <w:tcMar>
              <w:top w:w="75" w:type="dxa"/>
              <w:left w:w="95" w:type="dxa"/>
              <w:bottom w:w="75" w:type="dxa"/>
              <w:right w:w="95" w:type="dxa"/>
            </w:tcMar>
            <w:vAlign w:val="center"/>
          </w:tcPr>
          <w:p w14:paraId="65BD1E5F">
            <w:pPr>
              <w:spacing w:after="0"/>
              <w:ind w:firstLine="0"/>
              <w:jc w:val="center"/>
            </w:pPr>
            <w:r>
              <w:rPr>
                <w:rFonts w:ascii="Times New Roman" w:hAnsi="Times New Roman"/>
                <w:b/>
                <w:color w:val="FFFFFF"/>
                <w:sz w:val="17"/>
              </w:rPr>
              <w:t>Coverage</w:t>
            </w:r>
          </w:p>
        </w:tc>
        <w:tc>
          <w:tcPr>
            <w:tcW w:w="3345" w:type="dxa"/>
            <w:shd w:val="clear" w:color="auto" w:fill="17365D"/>
            <w:tcMar>
              <w:top w:w="75" w:type="dxa"/>
              <w:left w:w="95" w:type="dxa"/>
              <w:bottom w:w="75" w:type="dxa"/>
              <w:right w:w="95" w:type="dxa"/>
            </w:tcMar>
            <w:vAlign w:val="center"/>
          </w:tcPr>
          <w:p w14:paraId="4C4225D4">
            <w:pPr>
              <w:spacing w:after="0"/>
              <w:ind w:firstLine="0"/>
              <w:jc w:val="center"/>
            </w:pPr>
            <w:r>
              <w:rPr>
                <w:rFonts w:ascii="Times New Roman" w:hAnsi="Times New Roman"/>
                <w:b/>
                <w:color w:val="FFFFFF"/>
                <w:sz w:val="17"/>
              </w:rPr>
              <w:t>Lý do dừng</w:t>
            </w:r>
          </w:p>
        </w:tc>
      </w:tr>
      <w:tr w14:paraId="29D4BEA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2CF0D848">
            <w:pPr>
              <w:spacing w:after="0" w:line="252" w:lineRule="auto"/>
              <w:ind w:firstLine="0"/>
              <w:jc w:val="left"/>
            </w:pPr>
            <w:r>
              <w:rPr>
                <w:rFonts w:ascii="Times New Roman" w:hAnsi="Times New Roman"/>
                <w:sz w:val="17"/>
              </w:rPr>
              <w:t>p02949</w:t>
            </w:r>
          </w:p>
        </w:tc>
        <w:tc>
          <w:tcPr>
            <w:tcW w:w="1247" w:type="dxa"/>
            <w:tcMar>
              <w:top w:w="75" w:type="dxa"/>
              <w:left w:w="95" w:type="dxa"/>
              <w:bottom w:w="75" w:type="dxa"/>
              <w:right w:w="95" w:type="dxa"/>
            </w:tcMar>
            <w:vAlign w:val="center"/>
          </w:tcPr>
          <w:p w14:paraId="3C0264AB">
            <w:pPr>
              <w:spacing w:after="0" w:line="252" w:lineRule="auto"/>
              <w:ind w:firstLine="0"/>
              <w:jc w:val="left"/>
            </w:pPr>
            <w:r>
              <w:rPr>
                <w:rFonts w:ascii="Times New Roman" w:hAnsi="Times New Roman"/>
                <w:sz w:val="17"/>
              </w:rPr>
              <w:t>582,4</w:t>
            </w:r>
          </w:p>
        </w:tc>
        <w:tc>
          <w:tcPr>
            <w:tcW w:w="1134" w:type="dxa"/>
            <w:tcMar>
              <w:top w:w="75" w:type="dxa"/>
              <w:left w:w="95" w:type="dxa"/>
              <w:bottom w:w="75" w:type="dxa"/>
              <w:right w:w="95" w:type="dxa"/>
            </w:tcMar>
            <w:vAlign w:val="center"/>
          </w:tcPr>
          <w:p w14:paraId="31CCDD66">
            <w:pPr>
              <w:spacing w:after="0" w:line="252" w:lineRule="auto"/>
              <w:ind w:firstLine="0"/>
              <w:jc w:val="left"/>
            </w:pPr>
            <w:r>
              <w:rPr>
                <w:rFonts w:ascii="Times New Roman" w:hAnsi="Times New Roman"/>
                <w:sz w:val="17"/>
              </w:rPr>
              <w:t>19</w:t>
            </w:r>
          </w:p>
        </w:tc>
        <w:tc>
          <w:tcPr>
            <w:tcW w:w="1531" w:type="dxa"/>
            <w:tcMar>
              <w:top w:w="75" w:type="dxa"/>
              <w:left w:w="95" w:type="dxa"/>
              <w:bottom w:w="75" w:type="dxa"/>
              <w:right w:w="95" w:type="dxa"/>
            </w:tcMar>
            <w:vAlign w:val="center"/>
          </w:tcPr>
          <w:p w14:paraId="3777022D">
            <w:pPr>
              <w:spacing w:after="0" w:line="252" w:lineRule="auto"/>
              <w:ind w:firstLine="0"/>
              <w:jc w:val="left"/>
            </w:pPr>
            <w:r>
              <w:rPr>
                <w:rFonts w:ascii="Times New Roman" w:hAnsi="Times New Roman"/>
                <w:sz w:val="17"/>
              </w:rPr>
              <w:t>80,0%</w:t>
            </w:r>
          </w:p>
        </w:tc>
        <w:tc>
          <w:tcPr>
            <w:tcW w:w="3345" w:type="dxa"/>
            <w:tcMar>
              <w:top w:w="75" w:type="dxa"/>
              <w:left w:w="95" w:type="dxa"/>
              <w:bottom w:w="75" w:type="dxa"/>
              <w:right w:w="95" w:type="dxa"/>
            </w:tcMar>
            <w:vAlign w:val="center"/>
          </w:tcPr>
          <w:p w14:paraId="2AE9A143">
            <w:pPr>
              <w:spacing w:after="0" w:line="252" w:lineRule="auto"/>
              <w:ind w:firstLine="0"/>
              <w:jc w:val="left"/>
            </w:pPr>
            <w:r>
              <w:rPr>
                <w:rFonts w:ascii="Times New Roman" w:hAnsi="Times New Roman"/>
                <w:sz w:val="17"/>
              </w:rPr>
              <w:t>Hết vòng</w:t>
            </w:r>
          </w:p>
        </w:tc>
      </w:tr>
      <w:tr w14:paraId="262B4D5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3DB6A85">
            <w:pPr>
              <w:spacing w:after="0" w:line="252" w:lineRule="auto"/>
              <w:ind w:firstLine="0"/>
              <w:jc w:val="left"/>
            </w:pPr>
            <w:r>
              <w:rPr>
                <w:rFonts w:ascii="Times New Roman" w:hAnsi="Times New Roman"/>
                <w:sz w:val="17"/>
              </w:rPr>
              <w:t>p02959</w:t>
            </w:r>
          </w:p>
        </w:tc>
        <w:tc>
          <w:tcPr>
            <w:tcW w:w="1247" w:type="dxa"/>
            <w:shd w:val="clear" w:color="auto" w:fill="F5F7F9"/>
            <w:tcMar>
              <w:top w:w="75" w:type="dxa"/>
              <w:left w:w="95" w:type="dxa"/>
              <w:bottom w:w="75" w:type="dxa"/>
              <w:right w:w="95" w:type="dxa"/>
            </w:tcMar>
            <w:vAlign w:val="center"/>
          </w:tcPr>
          <w:p w14:paraId="05934931">
            <w:pPr>
              <w:spacing w:after="0" w:line="252" w:lineRule="auto"/>
              <w:ind w:firstLine="0"/>
              <w:jc w:val="left"/>
            </w:pPr>
            <w:r>
              <w:rPr>
                <w:rFonts w:ascii="Times New Roman" w:hAnsi="Times New Roman"/>
                <w:sz w:val="17"/>
              </w:rPr>
              <w:t>479,7</w:t>
            </w:r>
          </w:p>
        </w:tc>
        <w:tc>
          <w:tcPr>
            <w:tcW w:w="1134" w:type="dxa"/>
            <w:shd w:val="clear" w:color="auto" w:fill="F5F7F9"/>
            <w:tcMar>
              <w:top w:w="75" w:type="dxa"/>
              <w:left w:w="95" w:type="dxa"/>
              <w:bottom w:w="75" w:type="dxa"/>
              <w:right w:w="95" w:type="dxa"/>
            </w:tcMar>
            <w:vAlign w:val="center"/>
          </w:tcPr>
          <w:p w14:paraId="39FB3088">
            <w:pPr>
              <w:spacing w:after="0" w:line="252" w:lineRule="auto"/>
              <w:ind w:firstLine="0"/>
              <w:jc w:val="left"/>
            </w:pPr>
            <w:r>
              <w:rPr>
                <w:rFonts w:ascii="Times New Roman" w:hAnsi="Times New Roman"/>
                <w:sz w:val="17"/>
              </w:rPr>
              <w:t>23</w:t>
            </w:r>
          </w:p>
        </w:tc>
        <w:tc>
          <w:tcPr>
            <w:tcW w:w="1531" w:type="dxa"/>
            <w:shd w:val="clear" w:color="auto" w:fill="F5F7F9"/>
            <w:tcMar>
              <w:top w:w="75" w:type="dxa"/>
              <w:left w:w="95" w:type="dxa"/>
              <w:bottom w:w="75" w:type="dxa"/>
              <w:right w:w="95" w:type="dxa"/>
            </w:tcMar>
            <w:vAlign w:val="center"/>
          </w:tcPr>
          <w:p w14:paraId="19FE52F6">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671FF195">
            <w:pPr>
              <w:spacing w:after="0" w:line="252" w:lineRule="auto"/>
              <w:ind w:firstLine="0"/>
              <w:jc w:val="left"/>
            </w:pPr>
            <w:r>
              <w:rPr>
                <w:rFonts w:ascii="Times New Roman" w:hAnsi="Times New Roman"/>
                <w:sz w:val="17"/>
              </w:rPr>
              <w:t>Đủ chất lượng</w:t>
            </w:r>
          </w:p>
        </w:tc>
      </w:tr>
      <w:tr w14:paraId="5364D13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37E672F6">
            <w:pPr>
              <w:spacing w:after="0" w:line="252" w:lineRule="auto"/>
              <w:ind w:firstLine="0"/>
              <w:jc w:val="left"/>
            </w:pPr>
            <w:r>
              <w:rPr>
                <w:rFonts w:ascii="Times New Roman" w:hAnsi="Times New Roman"/>
                <w:sz w:val="17"/>
              </w:rPr>
              <w:t>p02709</w:t>
            </w:r>
          </w:p>
        </w:tc>
        <w:tc>
          <w:tcPr>
            <w:tcW w:w="1247" w:type="dxa"/>
            <w:tcMar>
              <w:top w:w="75" w:type="dxa"/>
              <w:left w:w="95" w:type="dxa"/>
              <w:bottom w:w="75" w:type="dxa"/>
              <w:right w:w="95" w:type="dxa"/>
            </w:tcMar>
            <w:vAlign w:val="center"/>
          </w:tcPr>
          <w:p w14:paraId="097B2DA5">
            <w:pPr>
              <w:spacing w:after="0" w:line="252" w:lineRule="auto"/>
              <w:ind w:firstLine="0"/>
              <w:jc w:val="left"/>
            </w:pPr>
            <w:r>
              <w:rPr>
                <w:rFonts w:ascii="Times New Roman" w:hAnsi="Times New Roman"/>
                <w:sz w:val="17"/>
              </w:rPr>
              <w:t>474,7</w:t>
            </w:r>
          </w:p>
        </w:tc>
        <w:tc>
          <w:tcPr>
            <w:tcW w:w="1134" w:type="dxa"/>
            <w:tcMar>
              <w:top w:w="75" w:type="dxa"/>
              <w:left w:w="95" w:type="dxa"/>
              <w:bottom w:w="75" w:type="dxa"/>
              <w:right w:w="95" w:type="dxa"/>
            </w:tcMar>
            <w:vAlign w:val="center"/>
          </w:tcPr>
          <w:p w14:paraId="47FD2A17">
            <w:pPr>
              <w:spacing w:after="0" w:line="252" w:lineRule="auto"/>
              <w:ind w:firstLine="0"/>
              <w:jc w:val="left"/>
            </w:pPr>
            <w:r>
              <w:rPr>
                <w:rFonts w:ascii="Times New Roman" w:hAnsi="Times New Roman"/>
                <w:sz w:val="17"/>
              </w:rPr>
              <w:t>22</w:t>
            </w:r>
          </w:p>
        </w:tc>
        <w:tc>
          <w:tcPr>
            <w:tcW w:w="1531" w:type="dxa"/>
            <w:tcMar>
              <w:top w:w="75" w:type="dxa"/>
              <w:left w:w="95" w:type="dxa"/>
              <w:bottom w:w="75" w:type="dxa"/>
              <w:right w:w="95" w:type="dxa"/>
            </w:tcMar>
            <w:vAlign w:val="center"/>
          </w:tcPr>
          <w:p w14:paraId="71F54961">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0BA797D8">
            <w:pPr>
              <w:spacing w:after="0" w:line="252" w:lineRule="auto"/>
              <w:ind w:firstLine="0"/>
              <w:jc w:val="left"/>
            </w:pPr>
            <w:r>
              <w:rPr>
                <w:rFonts w:ascii="Times New Roman" w:hAnsi="Times New Roman"/>
                <w:sz w:val="17"/>
              </w:rPr>
              <w:t>Hết vòng</w:t>
            </w:r>
          </w:p>
        </w:tc>
      </w:tr>
      <w:tr w14:paraId="32C4332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6FA1466E">
            <w:pPr>
              <w:spacing w:after="0" w:line="252" w:lineRule="auto"/>
              <w:ind w:firstLine="0"/>
              <w:jc w:val="left"/>
            </w:pPr>
            <w:r>
              <w:rPr>
                <w:rFonts w:ascii="Times New Roman" w:hAnsi="Times New Roman"/>
                <w:sz w:val="17"/>
              </w:rPr>
              <w:t>p02678</w:t>
            </w:r>
          </w:p>
        </w:tc>
        <w:tc>
          <w:tcPr>
            <w:tcW w:w="1247" w:type="dxa"/>
            <w:shd w:val="clear" w:color="auto" w:fill="F5F7F9"/>
            <w:tcMar>
              <w:top w:w="75" w:type="dxa"/>
              <w:left w:w="95" w:type="dxa"/>
              <w:bottom w:w="75" w:type="dxa"/>
              <w:right w:w="95" w:type="dxa"/>
            </w:tcMar>
            <w:vAlign w:val="center"/>
          </w:tcPr>
          <w:p w14:paraId="664672BB">
            <w:pPr>
              <w:spacing w:after="0" w:line="252" w:lineRule="auto"/>
              <w:ind w:firstLine="0"/>
              <w:jc w:val="left"/>
            </w:pPr>
            <w:r>
              <w:rPr>
                <w:rFonts w:ascii="Times New Roman" w:hAnsi="Times New Roman"/>
                <w:sz w:val="17"/>
              </w:rPr>
              <w:t>460,9</w:t>
            </w:r>
          </w:p>
        </w:tc>
        <w:tc>
          <w:tcPr>
            <w:tcW w:w="1134" w:type="dxa"/>
            <w:shd w:val="clear" w:color="auto" w:fill="F5F7F9"/>
            <w:tcMar>
              <w:top w:w="75" w:type="dxa"/>
              <w:left w:w="95" w:type="dxa"/>
              <w:bottom w:w="75" w:type="dxa"/>
              <w:right w:w="95" w:type="dxa"/>
            </w:tcMar>
            <w:vAlign w:val="center"/>
          </w:tcPr>
          <w:p w14:paraId="794054E9">
            <w:pPr>
              <w:spacing w:after="0" w:line="252" w:lineRule="auto"/>
              <w:ind w:firstLine="0"/>
              <w:jc w:val="left"/>
            </w:pPr>
            <w:r>
              <w:rPr>
                <w:rFonts w:ascii="Times New Roman" w:hAnsi="Times New Roman"/>
                <w:sz w:val="17"/>
              </w:rPr>
              <w:t>14</w:t>
            </w:r>
          </w:p>
        </w:tc>
        <w:tc>
          <w:tcPr>
            <w:tcW w:w="1531" w:type="dxa"/>
            <w:shd w:val="clear" w:color="auto" w:fill="F5F7F9"/>
            <w:tcMar>
              <w:top w:w="75" w:type="dxa"/>
              <w:left w:w="95" w:type="dxa"/>
              <w:bottom w:w="75" w:type="dxa"/>
              <w:right w:w="95" w:type="dxa"/>
            </w:tcMar>
            <w:vAlign w:val="center"/>
          </w:tcPr>
          <w:p w14:paraId="0C285C73">
            <w:pPr>
              <w:spacing w:after="0" w:line="252" w:lineRule="auto"/>
              <w:ind w:firstLine="0"/>
              <w:jc w:val="left"/>
            </w:pPr>
            <w:r>
              <w:rPr>
                <w:rFonts w:ascii="Times New Roman" w:hAnsi="Times New Roman"/>
                <w:sz w:val="17"/>
              </w:rPr>
              <w:t>87,5%</w:t>
            </w:r>
          </w:p>
        </w:tc>
        <w:tc>
          <w:tcPr>
            <w:tcW w:w="3345" w:type="dxa"/>
            <w:shd w:val="clear" w:color="auto" w:fill="F5F7F9"/>
            <w:tcMar>
              <w:top w:w="75" w:type="dxa"/>
              <w:left w:w="95" w:type="dxa"/>
              <w:bottom w:w="75" w:type="dxa"/>
              <w:right w:w="95" w:type="dxa"/>
            </w:tcMar>
            <w:vAlign w:val="center"/>
          </w:tcPr>
          <w:p w14:paraId="456AB8CB">
            <w:pPr>
              <w:spacing w:after="0" w:line="252" w:lineRule="auto"/>
              <w:ind w:firstLine="0"/>
              <w:jc w:val="left"/>
            </w:pPr>
            <w:r>
              <w:rPr>
                <w:rFonts w:ascii="Times New Roman" w:hAnsi="Times New Roman"/>
                <w:sz w:val="17"/>
              </w:rPr>
              <w:t>Hết vòng</w:t>
            </w:r>
          </w:p>
        </w:tc>
      </w:tr>
      <w:tr w14:paraId="14E8D8A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4A321094">
            <w:pPr>
              <w:spacing w:after="0" w:line="252" w:lineRule="auto"/>
              <w:ind w:firstLine="0"/>
              <w:jc w:val="left"/>
            </w:pPr>
            <w:r>
              <w:rPr>
                <w:rFonts w:ascii="Times New Roman" w:hAnsi="Times New Roman"/>
                <w:sz w:val="17"/>
              </w:rPr>
              <w:t>p02623</w:t>
            </w:r>
          </w:p>
        </w:tc>
        <w:tc>
          <w:tcPr>
            <w:tcW w:w="1247" w:type="dxa"/>
            <w:tcMar>
              <w:top w:w="75" w:type="dxa"/>
              <w:left w:w="95" w:type="dxa"/>
              <w:bottom w:w="75" w:type="dxa"/>
              <w:right w:w="95" w:type="dxa"/>
            </w:tcMar>
            <w:vAlign w:val="center"/>
          </w:tcPr>
          <w:p w14:paraId="58802B4C">
            <w:pPr>
              <w:spacing w:after="0" w:line="252" w:lineRule="auto"/>
              <w:ind w:firstLine="0"/>
              <w:jc w:val="left"/>
            </w:pPr>
            <w:r>
              <w:rPr>
                <w:rFonts w:ascii="Times New Roman" w:hAnsi="Times New Roman"/>
                <w:sz w:val="17"/>
              </w:rPr>
              <w:t>377,2</w:t>
            </w:r>
          </w:p>
        </w:tc>
        <w:tc>
          <w:tcPr>
            <w:tcW w:w="1134" w:type="dxa"/>
            <w:tcMar>
              <w:top w:w="75" w:type="dxa"/>
              <w:left w:w="95" w:type="dxa"/>
              <w:bottom w:w="75" w:type="dxa"/>
              <w:right w:w="95" w:type="dxa"/>
            </w:tcMar>
            <w:vAlign w:val="center"/>
          </w:tcPr>
          <w:p w14:paraId="0A2E34B1">
            <w:pPr>
              <w:spacing w:after="0" w:line="252" w:lineRule="auto"/>
              <w:ind w:firstLine="0"/>
              <w:jc w:val="left"/>
            </w:pPr>
            <w:r>
              <w:rPr>
                <w:rFonts w:ascii="Times New Roman" w:hAnsi="Times New Roman"/>
                <w:sz w:val="17"/>
              </w:rPr>
              <w:t>21</w:t>
            </w:r>
          </w:p>
        </w:tc>
        <w:tc>
          <w:tcPr>
            <w:tcW w:w="1531" w:type="dxa"/>
            <w:tcMar>
              <w:top w:w="75" w:type="dxa"/>
              <w:left w:w="95" w:type="dxa"/>
              <w:bottom w:w="75" w:type="dxa"/>
              <w:right w:w="95" w:type="dxa"/>
            </w:tcMar>
            <w:vAlign w:val="center"/>
          </w:tcPr>
          <w:p w14:paraId="13D4CAC8">
            <w:pPr>
              <w:spacing w:after="0" w:line="252" w:lineRule="auto"/>
              <w:ind w:firstLine="0"/>
              <w:jc w:val="left"/>
            </w:pPr>
            <w:r>
              <w:rPr>
                <w:rFonts w:ascii="Times New Roman" w:hAnsi="Times New Roman"/>
                <w:sz w:val="17"/>
              </w:rPr>
              <w:t>88,9%</w:t>
            </w:r>
          </w:p>
        </w:tc>
        <w:tc>
          <w:tcPr>
            <w:tcW w:w="3345" w:type="dxa"/>
            <w:tcMar>
              <w:top w:w="75" w:type="dxa"/>
              <w:left w:w="95" w:type="dxa"/>
              <w:bottom w:w="75" w:type="dxa"/>
              <w:right w:w="95" w:type="dxa"/>
            </w:tcMar>
            <w:vAlign w:val="center"/>
          </w:tcPr>
          <w:p w14:paraId="7DC26EA6">
            <w:pPr>
              <w:spacing w:after="0" w:line="252" w:lineRule="auto"/>
              <w:ind w:firstLine="0"/>
              <w:jc w:val="left"/>
            </w:pPr>
            <w:r>
              <w:rPr>
                <w:rFonts w:ascii="Times New Roman" w:hAnsi="Times New Roman"/>
                <w:sz w:val="17"/>
              </w:rPr>
              <w:t>Hết vòng</w:t>
            </w:r>
          </w:p>
        </w:tc>
      </w:tr>
      <w:tr w14:paraId="779D0E3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E243D7F">
            <w:pPr>
              <w:spacing w:after="0" w:line="252" w:lineRule="auto"/>
              <w:ind w:firstLine="0"/>
              <w:jc w:val="left"/>
            </w:pPr>
            <w:r>
              <w:rPr>
                <w:rFonts w:ascii="Times New Roman" w:hAnsi="Times New Roman"/>
                <w:sz w:val="17"/>
              </w:rPr>
              <w:t>p02839</w:t>
            </w:r>
          </w:p>
        </w:tc>
        <w:tc>
          <w:tcPr>
            <w:tcW w:w="1247" w:type="dxa"/>
            <w:shd w:val="clear" w:color="auto" w:fill="F5F7F9"/>
            <w:tcMar>
              <w:top w:w="75" w:type="dxa"/>
              <w:left w:w="95" w:type="dxa"/>
              <w:bottom w:w="75" w:type="dxa"/>
              <w:right w:w="95" w:type="dxa"/>
            </w:tcMar>
            <w:vAlign w:val="center"/>
          </w:tcPr>
          <w:p w14:paraId="2B9CD3CA">
            <w:pPr>
              <w:spacing w:after="0" w:line="252" w:lineRule="auto"/>
              <w:ind w:firstLine="0"/>
              <w:jc w:val="left"/>
            </w:pPr>
            <w:r>
              <w:rPr>
                <w:rFonts w:ascii="Times New Roman" w:hAnsi="Times New Roman"/>
                <w:sz w:val="17"/>
              </w:rPr>
              <w:t>360,6</w:t>
            </w:r>
          </w:p>
        </w:tc>
        <w:tc>
          <w:tcPr>
            <w:tcW w:w="1134" w:type="dxa"/>
            <w:shd w:val="clear" w:color="auto" w:fill="F5F7F9"/>
            <w:tcMar>
              <w:top w:w="75" w:type="dxa"/>
              <w:left w:w="95" w:type="dxa"/>
              <w:bottom w:w="75" w:type="dxa"/>
              <w:right w:w="95" w:type="dxa"/>
            </w:tcMar>
            <w:vAlign w:val="center"/>
          </w:tcPr>
          <w:p w14:paraId="359964A6">
            <w:pPr>
              <w:spacing w:after="0" w:line="252" w:lineRule="auto"/>
              <w:ind w:firstLine="0"/>
              <w:jc w:val="left"/>
            </w:pPr>
            <w:r>
              <w:rPr>
                <w:rFonts w:ascii="Times New Roman" w:hAnsi="Times New Roman"/>
                <w:sz w:val="17"/>
              </w:rPr>
              <w:t>17</w:t>
            </w:r>
          </w:p>
        </w:tc>
        <w:tc>
          <w:tcPr>
            <w:tcW w:w="1531" w:type="dxa"/>
            <w:shd w:val="clear" w:color="auto" w:fill="F5F7F9"/>
            <w:tcMar>
              <w:top w:w="75" w:type="dxa"/>
              <w:left w:w="95" w:type="dxa"/>
              <w:bottom w:w="75" w:type="dxa"/>
              <w:right w:w="95" w:type="dxa"/>
            </w:tcMar>
            <w:vAlign w:val="center"/>
          </w:tcPr>
          <w:p w14:paraId="4177AC82">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4F86129B">
            <w:pPr>
              <w:spacing w:after="0" w:line="252" w:lineRule="auto"/>
              <w:ind w:firstLine="0"/>
              <w:jc w:val="left"/>
            </w:pPr>
            <w:r>
              <w:rPr>
                <w:rFonts w:ascii="Times New Roman" w:hAnsi="Times New Roman"/>
                <w:sz w:val="17"/>
              </w:rPr>
              <w:t>Hết vòng</w:t>
            </w:r>
          </w:p>
        </w:tc>
      </w:tr>
      <w:tr w14:paraId="64CD288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5A81B696">
            <w:pPr>
              <w:spacing w:after="0" w:line="252" w:lineRule="auto"/>
              <w:ind w:firstLine="0"/>
              <w:jc w:val="left"/>
            </w:pPr>
            <w:r>
              <w:rPr>
                <w:rFonts w:ascii="Times New Roman" w:hAnsi="Times New Roman"/>
                <w:sz w:val="17"/>
              </w:rPr>
              <w:t>p02661</w:t>
            </w:r>
          </w:p>
        </w:tc>
        <w:tc>
          <w:tcPr>
            <w:tcW w:w="1247" w:type="dxa"/>
            <w:tcMar>
              <w:top w:w="75" w:type="dxa"/>
              <w:left w:w="95" w:type="dxa"/>
              <w:bottom w:w="75" w:type="dxa"/>
              <w:right w:w="95" w:type="dxa"/>
            </w:tcMar>
            <w:vAlign w:val="center"/>
          </w:tcPr>
          <w:p w14:paraId="727DD52A">
            <w:pPr>
              <w:spacing w:after="0" w:line="252" w:lineRule="auto"/>
              <w:ind w:firstLine="0"/>
              <w:jc w:val="left"/>
            </w:pPr>
            <w:r>
              <w:rPr>
                <w:rFonts w:ascii="Times New Roman" w:hAnsi="Times New Roman"/>
                <w:sz w:val="17"/>
              </w:rPr>
              <w:t>360,3</w:t>
            </w:r>
          </w:p>
        </w:tc>
        <w:tc>
          <w:tcPr>
            <w:tcW w:w="1134" w:type="dxa"/>
            <w:tcMar>
              <w:top w:w="75" w:type="dxa"/>
              <w:left w:w="95" w:type="dxa"/>
              <w:bottom w:w="75" w:type="dxa"/>
              <w:right w:w="95" w:type="dxa"/>
            </w:tcMar>
            <w:vAlign w:val="center"/>
          </w:tcPr>
          <w:p w14:paraId="0C07DF78">
            <w:pPr>
              <w:spacing w:after="0" w:line="252" w:lineRule="auto"/>
              <w:ind w:firstLine="0"/>
              <w:jc w:val="left"/>
            </w:pPr>
            <w:r>
              <w:rPr>
                <w:rFonts w:ascii="Times New Roman" w:hAnsi="Times New Roman"/>
                <w:sz w:val="17"/>
              </w:rPr>
              <w:t>21</w:t>
            </w:r>
          </w:p>
        </w:tc>
        <w:tc>
          <w:tcPr>
            <w:tcW w:w="1531" w:type="dxa"/>
            <w:tcMar>
              <w:top w:w="75" w:type="dxa"/>
              <w:left w:w="95" w:type="dxa"/>
              <w:bottom w:w="75" w:type="dxa"/>
              <w:right w:w="95" w:type="dxa"/>
            </w:tcMar>
            <w:vAlign w:val="center"/>
          </w:tcPr>
          <w:p w14:paraId="2DAE711F">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28729F17">
            <w:pPr>
              <w:spacing w:after="0" w:line="252" w:lineRule="auto"/>
              <w:ind w:firstLine="0"/>
              <w:jc w:val="left"/>
            </w:pPr>
            <w:r>
              <w:rPr>
                <w:rFonts w:ascii="Times New Roman" w:hAnsi="Times New Roman"/>
                <w:sz w:val="17"/>
              </w:rPr>
              <w:t>Đủ chất lượng</w:t>
            </w:r>
          </w:p>
        </w:tc>
      </w:tr>
      <w:tr w14:paraId="69DC8FA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1B4F135">
            <w:pPr>
              <w:spacing w:after="0" w:line="252" w:lineRule="auto"/>
              <w:ind w:firstLine="0"/>
              <w:jc w:val="left"/>
            </w:pPr>
            <w:r>
              <w:rPr>
                <w:rFonts w:ascii="Times New Roman" w:hAnsi="Times New Roman"/>
                <w:sz w:val="17"/>
              </w:rPr>
              <w:t>p03003</w:t>
            </w:r>
          </w:p>
        </w:tc>
        <w:tc>
          <w:tcPr>
            <w:tcW w:w="1247" w:type="dxa"/>
            <w:shd w:val="clear" w:color="auto" w:fill="F5F7F9"/>
            <w:tcMar>
              <w:top w:w="75" w:type="dxa"/>
              <w:left w:w="95" w:type="dxa"/>
              <w:bottom w:w="75" w:type="dxa"/>
              <w:right w:w="95" w:type="dxa"/>
            </w:tcMar>
            <w:vAlign w:val="center"/>
          </w:tcPr>
          <w:p w14:paraId="3A8BDD66">
            <w:pPr>
              <w:spacing w:after="0" w:line="252" w:lineRule="auto"/>
              <w:ind w:firstLine="0"/>
              <w:jc w:val="left"/>
            </w:pPr>
            <w:r>
              <w:rPr>
                <w:rFonts w:ascii="Times New Roman" w:hAnsi="Times New Roman"/>
                <w:sz w:val="17"/>
              </w:rPr>
              <w:t>359,9</w:t>
            </w:r>
          </w:p>
        </w:tc>
        <w:tc>
          <w:tcPr>
            <w:tcW w:w="1134" w:type="dxa"/>
            <w:shd w:val="clear" w:color="auto" w:fill="F5F7F9"/>
            <w:tcMar>
              <w:top w:w="75" w:type="dxa"/>
              <w:left w:w="95" w:type="dxa"/>
              <w:bottom w:w="75" w:type="dxa"/>
              <w:right w:w="95" w:type="dxa"/>
            </w:tcMar>
            <w:vAlign w:val="center"/>
          </w:tcPr>
          <w:p w14:paraId="483B7235">
            <w:pPr>
              <w:spacing w:after="0" w:line="252" w:lineRule="auto"/>
              <w:ind w:firstLine="0"/>
              <w:jc w:val="left"/>
            </w:pPr>
            <w:r>
              <w:rPr>
                <w:rFonts w:ascii="Times New Roman" w:hAnsi="Times New Roman"/>
                <w:sz w:val="17"/>
              </w:rPr>
              <w:t>25</w:t>
            </w:r>
          </w:p>
        </w:tc>
        <w:tc>
          <w:tcPr>
            <w:tcW w:w="1531" w:type="dxa"/>
            <w:shd w:val="clear" w:color="auto" w:fill="F5F7F9"/>
            <w:tcMar>
              <w:top w:w="75" w:type="dxa"/>
              <w:left w:w="95" w:type="dxa"/>
              <w:bottom w:w="75" w:type="dxa"/>
              <w:right w:w="95" w:type="dxa"/>
            </w:tcMar>
            <w:vAlign w:val="center"/>
          </w:tcPr>
          <w:p w14:paraId="4A5015E2">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1935FAB8">
            <w:pPr>
              <w:spacing w:after="0" w:line="252" w:lineRule="auto"/>
              <w:ind w:firstLine="0"/>
              <w:jc w:val="left"/>
            </w:pPr>
            <w:r>
              <w:rPr>
                <w:rFonts w:ascii="Times New Roman" w:hAnsi="Times New Roman"/>
                <w:sz w:val="17"/>
              </w:rPr>
              <w:t>Đủ chất lượng</w:t>
            </w:r>
          </w:p>
        </w:tc>
      </w:tr>
      <w:tr w14:paraId="3BDE0F5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1F23202B">
            <w:pPr>
              <w:spacing w:after="0" w:line="252" w:lineRule="auto"/>
              <w:ind w:firstLine="0"/>
              <w:jc w:val="left"/>
            </w:pPr>
            <w:r>
              <w:rPr>
                <w:rFonts w:ascii="Times New Roman" w:hAnsi="Times New Roman"/>
                <w:sz w:val="17"/>
              </w:rPr>
              <w:t>p02986</w:t>
            </w:r>
          </w:p>
        </w:tc>
        <w:tc>
          <w:tcPr>
            <w:tcW w:w="1247" w:type="dxa"/>
            <w:tcMar>
              <w:top w:w="75" w:type="dxa"/>
              <w:left w:w="95" w:type="dxa"/>
              <w:bottom w:w="75" w:type="dxa"/>
              <w:right w:w="95" w:type="dxa"/>
            </w:tcMar>
            <w:vAlign w:val="center"/>
          </w:tcPr>
          <w:p w14:paraId="76E2DB61">
            <w:pPr>
              <w:spacing w:after="0" w:line="252" w:lineRule="auto"/>
              <w:ind w:firstLine="0"/>
              <w:jc w:val="left"/>
            </w:pPr>
            <w:r>
              <w:rPr>
                <w:rFonts w:ascii="Times New Roman" w:hAnsi="Times New Roman"/>
                <w:sz w:val="17"/>
              </w:rPr>
              <w:t>255,5</w:t>
            </w:r>
          </w:p>
        </w:tc>
        <w:tc>
          <w:tcPr>
            <w:tcW w:w="1134" w:type="dxa"/>
            <w:tcMar>
              <w:top w:w="75" w:type="dxa"/>
              <w:left w:w="95" w:type="dxa"/>
              <w:bottom w:w="75" w:type="dxa"/>
              <w:right w:w="95" w:type="dxa"/>
            </w:tcMar>
            <w:vAlign w:val="center"/>
          </w:tcPr>
          <w:p w14:paraId="544A28B2">
            <w:pPr>
              <w:spacing w:after="0" w:line="252" w:lineRule="auto"/>
              <w:ind w:firstLine="0"/>
              <w:jc w:val="left"/>
            </w:pPr>
            <w:r>
              <w:rPr>
                <w:rFonts w:ascii="Times New Roman" w:hAnsi="Times New Roman"/>
                <w:sz w:val="17"/>
              </w:rPr>
              <w:t>20</w:t>
            </w:r>
          </w:p>
        </w:tc>
        <w:tc>
          <w:tcPr>
            <w:tcW w:w="1531" w:type="dxa"/>
            <w:tcMar>
              <w:top w:w="75" w:type="dxa"/>
              <w:left w:w="95" w:type="dxa"/>
              <w:bottom w:w="75" w:type="dxa"/>
              <w:right w:w="95" w:type="dxa"/>
            </w:tcMar>
            <w:vAlign w:val="center"/>
          </w:tcPr>
          <w:p w14:paraId="3C2F1218">
            <w:pPr>
              <w:spacing w:after="0" w:line="252" w:lineRule="auto"/>
              <w:ind w:firstLine="0"/>
              <w:jc w:val="left"/>
            </w:pPr>
            <w:r>
              <w:rPr>
                <w:rFonts w:ascii="Times New Roman" w:hAnsi="Times New Roman"/>
                <w:sz w:val="17"/>
              </w:rPr>
              <w:t>100,0%</w:t>
            </w:r>
          </w:p>
        </w:tc>
        <w:tc>
          <w:tcPr>
            <w:tcW w:w="3345" w:type="dxa"/>
            <w:tcMar>
              <w:top w:w="75" w:type="dxa"/>
              <w:left w:w="95" w:type="dxa"/>
              <w:bottom w:w="75" w:type="dxa"/>
              <w:right w:w="95" w:type="dxa"/>
            </w:tcMar>
            <w:vAlign w:val="center"/>
          </w:tcPr>
          <w:p w14:paraId="37AAAC4C">
            <w:pPr>
              <w:spacing w:after="0" w:line="252" w:lineRule="auto"/>
              <w:ind w:firstLine="0"/>
              <w:jc w:val="left"/>
            </w:pPr>
            <w:r>
              <w:rPr>
                <w:rFonts w:ascii="Times New Roman" w:hAnsi="Times New Roman"/>
                <w:sz w:val="17"/>
              </w:rPr>
              <w:t>Đủ chất lượng</w:t>
            </w:r>
          </w:p>
        </w:tc>
      </w:tr>
      <w:tr w14:paraId="29C1E58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262C8816">
            <w:pPr>
              <w:spacing w:after="0" w:line="252" w:lineRule="auto"/>
              <w:ind w:firstLine="0"/>
              <w:jc w:val="left"/>
            </w:pPr>
            <w:r>
              <w:rPr>
                <w:rFonts w:ascii="Times New Roman" w:hAnsi="Times New Roman"/>
                <w:sz w:val="17"/>
              </w:rPr>
              <w:t>p02762</w:t>
            </w:r>
          </w:p>
        </w:tc>
        <w:tc>
          <w:tcPr>
            <w:tcW w:w="1247" w:type="dxa"/>
            <w:shd w:val="clear" w:color="auto" w:fill="F5F7F9"/>
            <w:tcMar>
              <w:top w:w="75" w:type="dxa"/>
              <w:left w:w="95" w:type="dxa"/>
              <w:bottom w:w="75" w:type="dxa"/>
              <w:right w:w="95" w:type="dxa"/>
            </w:tcMar>
            <w:vAlign w:val="center"/>
          </w:tcPr>
          <w:p w14:paraId="0A7CD474">
            <w:pPr>
              <w:spacing w:after="0" w:line="252" w:lineRule="auto"/>
              <w:ind w:firstLine="0"/>
              <w:jc w:val="left"/>
            </w:pPr>
            <w:r>
              <w:rPr>
                <w:rFonts w:ascii="Times New Roman" w:hAnsi="Times New Roman"/>
                <w:sz w:val="17"/>
              </w:rPr>
              <w:t>241,9</w:t>
            </w:r>
          </w:p>
        </w:tc>
        <w:tc>
          <w:tcPr>
            <w:tcW w:w="1134" w:type="dxa"/>
            <w:shd w:val="clear" w:color="auto" w:fill="F5F7F9"/>
            <w:tcMar>
              <w:top w:w="75" w:type="dxa"/>
              <w:left w:w="95" w:type="dxa"/>
              <w:bottom w:w="75" w:type="dxa"/>
              <w:right w:w="95" w:type="dxa"/>
            </w:tcMar>
            <w:vAlign w:val="center"/>
          </w:tcPr>
          <w:p w14:paraId="270141B2">
            <w:pPr>
              <w:spacing w:after="0" w:line="252" w:lineRule="auto"/>
              <w:ind w:firstLine="0"/>
              <w:jc w:val="left"/>
            </w:pPr>
            <w:r>
              <w:rPr>
                <w:rFonts w:ascii="Times New Roman" w:hAnsi="Times New Roman"/>
                <w:sz w:val="17"/>
              </w:rPr>
              <w:t>20</w:t>
            </w:r>
          </w:p>
        </w:tc>
        <w:tc>
          <w:tcPr>
            <w:tcW w:w="1531" w:type="dxa"/>
            <w:shd w:val="clear" w:color="auto" w:fill="F5F7F9"/>
            <w:tcMar>
              <w:top w:w="75" w:type="dxa"/>
              <w:left w:w="95" w:type="dxa"/>
              <w:bottom w:w="75" w:type="dxa"/>
              <w:right w:w="95" w:type="dxa"/>
            </w:tcMar>
            <w:vAlign w:val="center"/>
          </w:tcPr>
          <w:p w14:paraId="362CFDCD">
            <w:pPr>
              <w:spacing w:after="0" w:line="252" w:lineRule="auto"/>
              <w:ind w:firstLine="0"/>
              <w:jc w:val="left"/>
            </w:pPr>
            <w:r>
              <w:rPr>
                <w:rFonts w:ascii="Times New Roman" w:hAnsi="Times New Roman"/>
                <w:sz w:val="17"/>
              </w:rPr>
              <w:t>100,0%</w:t>
            </w:r>
          </w:p>
        </w:tc>
        <w:tc>
          <w:tcPr>
            <w:tcW w:w="3345" w:type="dxa"/>
            <w:shd w:val="clear" w:color="auto" w:fill="F5F7F9"/>
            <w:tcMar>
              <w:top w:w="75" w:type="dxa"/>
              <w:left w:w="95" w:type="dxa"/>
              <w:bottom w:w="75" w:type="dxa"/>
              <w:right w:w="95" w:type="dxa"/>
            </w:tcMar>
            <w:vAlign w:val="center"/>
          </w:tcPr>
          <w:p w14:paraId="18735973">
            <w:pPr>
              <w:spacing w:after="0" w:line="252" w:lineRule="auto"/>
              <w:ind w:firstLine="0"/>
              <w:jc w:val="left"/>
            </w:pPr>
            <w:r>
              <w:rPr>
                <w:rFonts w:ascii="Times New Roman" w:hAnsi="Times New Roman"/>
                <w:sz w:val="17"/>
              </w:rPr>
              <w:t>Hết vòng</w:t>
            </w:r>
          </w:p>
        </w:tc>
      </w:tr>
    </w:tbl>
    <w:p w14:paraId="238856E4">
      <w:pPr>
        <w:spacing w:after="0"/>
      </w:pPr>
    </w:p>
    <w:p w14:paraId="6FF98B3C">
      <w:pPr>
        <w:pStyle w:val="3"/>
      </w:pPr>
      <w:bookmarkStart w:id="49" w:name="_Toc32363"/>
      <w:r>
        <w:t>6.6 Các bài cần ưu tiên điều tra</w:t>
      </w:r>
      <w:bookmarkEnd w:id="4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200DB8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247" w:type="dxa"/>
            <w:shd w:val="clear" w:color="auto" w:fill="17365D"/>
            <w:tcMar>
              <w:top w:w="75" w:type="dxa"/>
              <w:left w:w="95" w:type="dxa"/>
              <w:bottom w:w="75" w:type="dxa"/>
              <w:right w:w="95" w:type="dxa"/>
            </w:tcMar>
            <w:vAlign w:val="center"/>
          </w:tcPr>
          <w:p w14:paraId="4C06FB5B">
            <w:pPr>
              <w:spacing w:after="0"/>
              <w:ind w:firstLine="0"/>
              <w:jc w:val="center"/>
            </w:pPr>
            <w:r>
              <w:rPr>
                <w:rFonts w:ascii="Times New Roman" w:hAnsi="Times New Roman"/>
                <w:b/>
                <w:color w:val="FFFFFF"/>
                <w:sz w:val="16"/>
              </w:rPr>
              <w:t>Bài</w:t>
            </w:r>
          </w:p>
        </w:tc>
        <w:tc>
          <w:tcPr>
            <w:tcW w:w="1247" w:type="dxa"/>
            <w:shd w:val="clear" w:color="auto" w:fill="17365D"/>
            <w:tcMar>
              <w:top w:w="75" w:type="dxa"/>
              <w:left w:w="95" w:type="dxa"/>
              <w:bottom w:w="75" w:type="dxa"/>
              <w:right w:w="95" w:type="dxa"/>
            </w:tcMar>
            <w:vAlign w:val="center"/>
          </w:tcPr>
          <w:p w14:paraId="414A8564">
            <w:pPr>
              <w:spacing w:after="0"/>
              <w:ind w:firstLine="0"/>
              <w:jc w:val="center"/>
            </w:pPr>
            <w:r>
              <w:rPr>
                <w:rFonts w:ascii="Times New Roman" w:hAnsi="Times New Roman"/>
                <w:b/>
                <w:color w:val="FFFFFF"/>
                <w:sz w:val="16"/>
              </w:rPr>
              <w:t>Nguồn</w:t>
            </w:r>
          </w:p>
        </w:tc>
        <w:tc>
          <w:tcPr>
            <w:tcW w:w="1020" w:type="dxa"/>
            <w:shd w:val="clear" w:color="auto" w:fill="17365D"/>
            <w:tcMar>
              <w:top w:w="75" w:type="dxa"/>
              <w:left w:w="95" w:type="dxa"/>
              <w:bottom w:w="75" w:type="dxa"/>
              <w:right w:w="95" w:type="dxa"/>
            </w:tcMar>
            <w:vAlign w:val="center"/>
          </w:tcPr>
          <w:p w14:paraId="5DA6582D">
            <w:pPr>
              <w:spacing w:after="0"/>
              <w:ind w:firstLine="0"/>
              <w:jc w:val="center"/>
            </w:pPr>
            <w:r>
              <w:rPr>
                <w:rFonts w:ascii="Times New Roman" w:hAnsi="Times New Roman"/>
                <w:b/>
                <w:color w:val="FFFFFF"/>
                <w:sz w:val="16"/>
              </w:rPr>
              <w:t>TPR</w:t>
            </w:r>
          </w:p>
        </w:tc>
        <w:tc>
          <w:tcPr>
            <w:tcW w:w="1020" w:type="dxa"/>
            <w:shd w:val="clear" w:color="auto" w:fill="17365D"/>
            <w:tcMar>
              <w:top w:w="75" w:type="dxa"/>
              <w:left w:w="95" w:type="dxa"/>
              <w:bottom w:w="75" w:type="dxa"/>
              <w:right w:w="95" w:type="dxa"/>
            </w:tcMar>
            <w:vAlign w:val="center"/>
          </w:tcPr>
          <w:p w14:paraId="500B098E">
            <w:pPr>
              <w:spacing w:after="0"/>
              <w:ind w:firstLine="0"/>
              <w:jc w:val="center"/>
            </w:pPr>
            <w:r>
              <w:rPr>
                <w:rFonts w:ascii="Times New Roman" w:hAnsi="Times New Roman"/>
                <w:b/>
                <w:color w:val="FFFFFF"/>
                <w:sz w:val="16"/>
              </w:rPr>
              <w:t>TNR</w:t>
            </w:r>
          </w:p>
        </w:tc>
        <w:tc>
          <w:tcPr>
            <w:tcW w:w="1304" w:type="dxa"/>
            <w:shd w:val="clear" w:color="auto" w:fill="17365D"/>
            <w:tcMar>
              <w:top w:w="75" w:type="dxa"/>
              <w:left w:w="95" w:type="dxa"/>
              <w:bottom w:w="75" w:type="dxa"/>
              <w:right w:w="95" w:type="dxa"/>
            </w:tcMar>
            <w:vAlign w:val="center"/>
          </w:tcPr>
          <w:p w14:paraId="2DDC1502">
            <w:pPr>
              <w:spacing w:after="0"/>
              <w:ind w:firstLine="0"/>
              <w:jc w:val="center"/>
            </w:pPr>
            <w:r>
              <w:rPr>
                <w:rFonts w:ascii="Times New Roman" w:hAnsi="Times New Roman"/>
                <w:b/>
                <w:color w:val="FFFFFF"/>
                <w:sz w:val="16"/>
              </w:rPr>
              <w:t>Coverage</w:t>
            </w:r>
          </w:p>
        </w:tc>
        <w:tc>
          <w:tcPr>
            <w:tcW w:w="794" w:type="dxa"/>
            <w:shd w:val="clear" w:color="auto" w:fill="17365D"/>
            <w:tcMar>
              <w:top w:w="75" w:type="dxa"/>
              <w:left w:w="95" w:type="dxa"/>
              <w:bottom w:w="75" w:type="dxa"/>
              <w:right w:w="95" w:type="dxa"/>
            </w:tcMar>
            <w:vAlign w:val="center"/>
          </w:tcPr>
          <w:p w14:paraId="2D6171FD">
            <w:pPr>
              <w:spacing w:after="0"/>
              <w:ind w:firstLine="0"/>
              <w:jc w:val="center"/>
            </w:pPr>
            <w:r>
              <w:rPr>
                <w:rFonts w:ascii="Times New Roman" w:hAnsi="Times New Roman"/>
                <w:b/>
                <w:color w:val="FFFFFF"/>
                <w:sz w:val="16"/>
              </w:rPr>
              <w:t>Test</w:t>
            </w:r>
          </w:p>
        </w:tc>
        <w:tc>
          <w:tcPr>
            <w:tcW w:w="2324" w:type="dxa"/>
            <w:shd w:val="clear" w:color="auto" w:fill="17365D"/>
            <w:tcMar>
              <w:top w:w="75" w:type="dxa"/>
              <w:left w:w="95" w:type="dxa"/>
              <w:bottom w:w="75" w:type="dxa"/>
              <w:right w:w="95" w:type="dxa"/>
            </w:tcMar>
            <w:vAlign w:val="center"/>
          </w:tcPr>
          <w:p w14:paraId="2E479722">
            <w:pPr>
              <w:spacing w:after="0"/>
              <w:ind w:firstLine="0"/>
              <w:jc w:val="center"/>
            </w:pPr>
            <w:r>
              <w:rPr>
                <w:rFonts w:ascii="Times New Roman" w:hAnsi="Times New Roman"/>
                <w:b/>
                <w:color w:val="FFFFFF"/>
                <w:sz w:val="16"/>
              </w:rPr>
              <w:t>Ưu tiên</w:t>
            </w:r>
          </w:p>
        </w:tc>
      </w:tr>
      <w:tr w14:paraId="63DCDE7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65F7E2F1">
            <w:pPr>
              <w:spacing w:after="0" w:line="252" w:lineRule="auto"/>
              <w:ind w:firstLine="0"/>
              <w:jc w:val="left"/>
            </w:pPr>
            <w:r>
              <w:rPr>
                <w:rFonts w:ascii="Times New Roman" w:hAnsi="Times New Roman"/>
                <w:sz w:val="16"/>
              </w:rPr>
              <w:t>cf1949b</w:t>
            </w:r>
          </w:p>
        </w:tc>
        <w:tc>
          <w:tcPr>
            <w:tcW w:w="1247" w:type="dxa"/>
            <w:tcMar>
              <w:top w:w="75" w:type="dxa"/>
              <w:left w:w="95" w:type="dxa"/>
              <w:bottom w:w="75" w:type="dxa"/>
              <w:right w:w="95" w:type="dxa"/>
            </w:tcMar>
            <w:vAlign w:val="center"/>
          </w:tcPr>
          <w:p w14:paraId="39A2E8DB">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39B43DA7">
            <w:pPr>
              <w:spacing w:after="0" w:line="252" w:lineRule="auto"/>
              <w:ind w:firstLine="0"/>
              <w:jc w:val="left"/>
            </w:pPr>
            <w:r>
              <w:rPr>
                <w:rFonts w:ascii="Times New Roman" w:hAnsi="Times New Roman"/>
                <w:sz w:val="16"/>
              </w:rPr>
              <w:t>0,0%</w:t>
            </w:r>
          </w:p>
        </w:tc>
        <w:tc>
          <w:tcPr>
            <w:tcW w:w="1020" w:type="dxa"/>
            <w:tcMar>
              <w:top w:w="75" w:type="dxa"/>
              <w:left w:w="95" w:type="dxa"/>
              <w:bottom w:w="75" w:type="dxa"/>
              <w:right w:w="95" w:type="dxa"/>
            </w:tcMar>
            <w:vAlign w:val="center"/>
          </w:tcPr>
          <w:p w14:paraId="4DBFB934">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2AD5F402">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271E250E">
            <w:pPr>
              <w:spacing w:after="0" w:line="252" w:lineRule="auto"/>
              <w:ind w:firstLine="0"/>
              <w:jc w:val="left"/>
            </w:pPr>
            <w:r>
              <w:rPr>
                <w:rFonts w:ascii="Times New Roman" w:hAnsi="Times New Roman"/>
                <w:sz w:val="16"/>
              </w:rPr>
              <w:t>19</w:t>
            </w:r>
          </w:p>
        </w:tc>
        <w:tc>
          <w:tcPr>
            <w:tcW w:w="2324" w:type="dxa"/>
            <w:tcMar>
              <w:top w:w="75" w:type="dxa"/>
              <w:left w:w="95" w:type="dxa"/>
              <w:bottom w:w="75" w:type="dxa"/>
              <w:right w:w="95" w:type="dxa"/>
            </w:tcMar>
            <w:vAlign w:val="center"/>
          </w:tcPr>
          <w:p w14:paraId="0CA9B1CD">
            <w:pPr>
              <w:spacing w:after="0" w:line="252" w:lineRule="auto"/>
              <w:ind w:firstLine="0"/>
              <w:jc w:val="left"/>
            </w:pPr>
            <w:r>
              <w:rPr>
                <w:rFonts w:ascii="Times New Roman" w:hAnsi="Times New Roman"/>
                <w:sz w:val="16"/>
              </w:rPr>
              <w:t>Bảo toàn AC</w:t>
            </w:r>
          </w:p>
        </w:tc>
      </w:tr>
      <w:tr w14:paraId="7DE5810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40432484">
            <w:pPr>
              <w:spacing w:after="0" w:line="252" w:lineRule="auto"/>
              <w:ind w:firstLine="0"/>
              <w:jc w:val="left"/>
            </w:pPr>
            <w:r>
              <w:rPr>
                <w:rFonts w:ascii="Times New Roman" w:hAnsi="Times New Roman"/>
                <w:sz w:val="16"/>
              </w:rPr>
              <w:t>cf2275d</w:t>
            </w:r>
          </w:p>
        </w:tc>
        <w:tc>
          <w:tcPr>
            <w:tcW w:w="1247" w:type="dxa"/>
            <w:shd w:val="clear" w:color="auto" w:fill="F5F7F9"/>
            <w:tcMar>
              <w:top w:w="75" w:type="dxa"/>
              <w:left w:w="95" w:type="dxa"/>
              <w:bottom w:w="75" w:type="dxa"/>
              <w:right w:w="95" w:type="dxa"/>
            </w:tcMar>
            <w:vAlign w:val="center"/>
          </w:tcPr>
          <w:p w14:paraId="5C3F2EC0">
            <w:pPr>
              <w:spacing w:after="0" w:line="252" w:lineRule="auto"/>
              <w:ind w:firstLine="0"/>
              <w:jc w:val="left"/>
            </w:pPr>
            <w:r>
              <w:rPr>
                <w:rFonts w:ascii="Times New Roman" w:hAnsi="Times New Roman"/>
                <w:sz w:val="16"/>
              </w:rPr>
              <w:t>Codeforces</w:t>
            </w:r>
          </w:p>
        </w:tc>
        <w:tc>
          <w:tcPr>
            <w:tcW w:w="1020" w:type="dxa"/>
            <w:shd w:val="clear" w:color="auto" w:fill="F5F7F9"/>
            <w:tcMar>
              <w:top w:w="75" w:type="dxa"/>
              <w:left w:w="95" w:type="dxa"/>
              <w:bottom w:w="75" w:type="dxa"/>
              <w:right w:w="95" w:type="dxa"/>
            </w:tcMar>
            <w:vAlign w:val="center"/>
          </w:tcPr>
          <w:p w14:paraId="5BC95303">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1ABB89B1">
            <w:pPr>
              <w:spacing w:after="0" w:line="252" w:lineRule="auto"/>
              <w:ind w:firstLine="0"/>
              <w:jc w:val="left"/>
            </w:pPr>
            <w:r>
              <w:rPr>
                <w:rFonts w:ascii="Times New Roman" w:hAnsi="Times New Roman"/>
                <w:sz w:val="16"/>
              </w:rPr>
              <w:t>11,1%</w:t>
            </w:r>
          </w:p>
        </w:tc>
        <w:tc>
          <w:tcPr>
            <w:tcW w:w="1304" w:type="dxa"/>
            <w:shd w:val="clear" w:color="auto" w:fill="F5F7F9"/>
            <w:tcMar>
              <w:top w:w="75" w:type="dxa"/>
              <w:left w:w="95" w:type="dxa"/>
              <w:bottom w:w="75" w:type="dxa"/>
              <w:right w:w="95" w:type="dxa"/>
            </w:tcMar>
            <w:vAlign w:val="center"/>
          </w:tcPr>
          <w:p w14:paraId="3F53A93D">
            <w:pPr>
              <w:spacing w:after="0" w:line="252" w:lineRule="auto"/>
              <w:ind w:firstLine="0"/>
              <w:jc w:val="left"/>
            </w:pPr>
            <w:r>
              <w:rPr>
                <w:rFonts w:ascii="Times New Roman" w:hAnsi="Times New Roman"/>
                <w:sz w:val="16"/>
              </w:rPr>
              <w:t>0,0%</w:t>
            </w:r>
          </w:p>
        </w:tc>
        <w:tc>
          <w:tcPr>
            <w:tcW w:w="794" w:type="dxa"/>
            <w:shd w:val="clear" w:color="auto" w:fill="F5F7F9"/>
            <w:tcMar>
              <w:top w:w="75" w:type="dxa"/>
              <w:left w:w="95" w:type="dxa"/>
              <w:bottom w:w="75" w:type="dxa"/>
              <w:right w:w="95" w:type="dxa"/>
            </w:tcMar>
            <w:vAlign w:val="center"/>
          </w:tcPr>
          <w:p w14:paraId="394D56C0">
            <w:pPr>
              <w:spacing w:after="0" w:line="252" w:lineRule="auto"/>
              <w:ind w:firstLine="0"/>
              <w:jc w:val="left"/>
            </w:pPr>
            <w:r>
              <w:rPr>
                <w:rFonts w:ascii="Times New Roman" w:hAnsi="Times New Roman"/>
                <w:sz w:val="16"/>
              </w:rPr>
              <w:t>1</w:t>
            </w:r>
          </w:p>
        </w:tc>
        <w:tc>
          <w:tcPr>
            <w:tcW w:w="2324" w:type="dxa"/>
            <w:shd w:val="clear" w:color="auto" w:fill="F5F7F9"/>
            <w:tcMar>
              <w:top w:w="75" w:type="dxa"/>
              <w:left w:w="95" w:type="dxa"/>
              <w:bottom w:w="75" w:type="dxa"/>
              <w:right w:w="95" w:type="dxa"/>
            </w:tcMar>
            <w:vAlign w:val="center"/>
          </w:tcPr>
          <w:p w14:paraId="0525A67D">
            <w:pPr>
              <w:spacing w:after="0" w:line="252" w:lineRule="auto"/>
              <w:ind w:firstLine="0"/>
              <w:jc w:val="left"/>
            </w:pPr>
            <w:r>
              <w:rPr>
                <w:rFonts w:ascii="Times New Roman" w:hAnsi="Times New Roman"/>
                <w:sz w:val="16"/>
              </w:rPr>
              <w:t>Bắt WA</w:t>
            </w:r>
          </w:p>
        </w:tc>
      </w:tr>
      <w:tr w14:paraId="70E2A87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15748515">
            <w:pPr>
              <w:spacing w:after="0" w:line="252" w:lineRule="auto"/>
              <w:ind w:firstLine="0"/>
              <w:jc w:val="left"/>
            </w:pPr>
            <w:r>
              <w:rPr>
                <w:rFonts w:ascii="Times New Roman" w:hAnsi="Times New Roman"/>
                <w:sz w:val="16"/>
              </w:rPr>
              <w:t>cf1005a</w:t>
            </w:r>
          </w:p>
        </w:tc>
        <w:tc>
          <w:tcPr>
            <w:tcW w:w="1247" w:type="dxa"/>
            <w:tcMar>
              <w:top w:w="75" w:type="dxa"/>
              <w:left w:w="95" w:type="dxa"/>
              <w:bottom w:w="75" w:type="dxa"/>
              <w:right w:w="95" w:type="dxa"/>
            </w:tcMar>
            <w:vAlign w:val="center"/>
          </w:tcPr>
          <w:p w14:paraId="5D9505F6">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496D0BE9">
            <w:pPr>
              <w:spacing w:after="0" w:line="252" w:lineRule="auto"/>
              <w:ind w:firstLine="0"/>
              <w:jc w:val="left"/>
            </w:pPr>
            <w:r>
              <w:rPr>
                <w:rFonts w:ascii="Times New Roman" w:hAnsi="Times New Roman"/>
                <w:sz w:val="16"/>
              </w:rPr>
              <w:t>100,0%</w:t>
            </w:r>
          </w:p>
        </w:tc>
        <w:tc>
          <w:tcPr>
            <w:tcW w:w="1020" w:type="dxa"/>
            <w:tcMar>
              <w:top w:w="75" w:type="dxa"/>
              <w:left w:w="95" w:type="dxa"/>
              <w:bottom w:w="75" w:type="dxa"/>
              <w:right w:w="95" w:type="dxa"/>
            </w:tcMar>
            <w:vAlign w:val="center"/>
          </w:tcPr>
          <w:p w14:paraId="7E2CFDAC">
            <w:pPr>
              <w:spacing w:after="0" w:line="252" w:lineRule="auto"/>
              <w:ind w:firstLine="0"/>
              <w:jc w:val="left"/>
            </w:pPr>
            <w:r>
              <w:rPr>
                <w:rFonts w:ascii="Times New Roman" w:hAnsi="Times New Roman"/>
                <w:sz w:val="16"/>
              </w:rPr>
              <w:t>30,0%</w:t>
            </w:r>
          </w:p>
        </w:tc>
        <w:tc>
          <w:tcPr>
            <w:tcW w:w="1304" w:type="dxa"/>
            <w:tcMar>
              <w:top w:w="75" w:type="dxa"/>
              <w:left w:w="95" w:type="dxa"/>
              <w:bottom w:w="75" w:type="dxa"/>
              <w:right w:w="95" w:type="dxa"/>
            </w:tcMar>
            <w:vAlign w:val="center"/>
          </w:tcPr>
          <w:p w14:paraId="3A62DE11">
            <w:pPr>
              <w:spacing w:after="0" w:line="252" w:lineRule="auto"/>
              <w:ind w:firstLine="0"/>
              <w:jc w:val="left"/>
            </w:pPr>
            <w:r>
              <w:rPr>
                <w:rFonts w:ascii="Times New Roman" w:hAnsi="Times New Roman"/>
                <w:sz w:val="16"/>
              </w:rPr>
              <w:t>0,0%</w:t>
            </w:r>
          </w:p>
        </w:tc>
        <w:tc>
          <w:tcPr>
            <w:tcW w:w="794" w:type="dxa"/>
            <w:tcMar>
              <w:top w:w="75" w:type="dxa"/>
              <w:left w:w="95" w:type="dxa"/>
              <w:bottom w:w="75" w:type="dxa"/>
              <w:right w:w="95" w:type="dxa"/>
            </w:tcMar>
            <w:vAlign w:val="center"/>
          </w:tcPr>
          <w:p w14:paraId="401D5717">
            <w:pPr>
              <w:spacing w:after="0" w:line="252" w:lineRule="auto"/>
              <w:ind w:firstLine="0"/>
              <w:jc w:val="left"/>
            </w:pPr>
            <w:r>
              <w:rPr>
                <w:rFonts w:ascii="Times New Roman" w:hAnsi="Times New Roman"/>
                <w:sz w:val="16"/>
              </w:rPr>
              <w:t>4</w:t>
            </w:r>
          </w:p>
        </w:tc>
        <w:tc>
          <w:tcPr>
            <w:tcW w:w="2324" w:type="dxa"/>
            <w:tcMar>
              <w:top w:w="75" w:type="dxa"/>
              <w:left w:w="95" w:type="dxa"/>
              <w:bottom w:w="75" w:type="dxa"/>
              <w:right w:w="95" w:type="dxa"/>
            </w:tcMar>
            <w:vAlign w:val="center"/>
          </w:tcPr>
          <w:p w14:paraId="4AB9A5FE">
            <w:pPr>
              <w:spacing w:after="0" w:line="252" w:lineRule="auto"/>
              <w:ind w:firstLine="0"/>
              <w:jc w:val="left"/>
            </w:pPr>
            <w:r>
              <w:rPr>
                <w:rFonts w:ascii="Times New Roman" w:hAnsi="Times New Roman"/>
                <w:sz w:val="16"/>
              </w:rPr>
              <w:t>Bắt WA</w:t>
            </w:r>
          </w:p>
        </w:tc>
      </w:tr>
      <w:tr w14:paraId="1037CE2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73462160">
            <w:pPr>
              <w:spacing w:after="0" w:line="252" w:lineRule="auto"/>
              <w:ind w:firstLine="0"/>
              <w:jc w:val="left"/>
            </w:pPr>
            <w:r>
              <w:rPr>
                <w:rFonts w:ascii="Times New Roman" w:hAnsi="Times New Roman"/>
                <w:sz w:val="16"/>
              </w:rPr>
              <w:t>p03044</w:t>
            </w:r>
          </w:p>
        </w:tc>
        <w:tc>
          <w:tcPr>
            <w:tcW w:w="1247" w:type="dxa"/>
            <w:shd w:val="clear" w:color="auto" w:fill="F5F7F9"/>
            <w:tcMar>
              <w:top w:w="75" w:type="dxa"/>
              <w:left w:w="95" w:type="dxa"/>
              <w:bottom w:w="75" w:type="dxa"/>
              <w:right w:w="95" w:type="dxa"/>
            </w:tcMar>
            <w:vAlign w:val="center"/>
          </w:tcPr>
          <w:p w14:paraId="6997F32A">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66A2B761">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1A0BE7F6">
            <w:pPr>
              <w:spacing w:after="0" w:line="252" w:lineRule="auto"/>
              <w:ind w:firstLine="0"/>
              <w:jc w:val="left"/>
            </w:pPr>
            <w:r>
              <w:rPr>
                <w:rFonts w:ascii="Times New Roman" w:hAnsi="Times New Roman"/>
                <w:sz w:val="16"/>
              </w:rPr>
              <w:t>36,8%</w:t>
            </w:r>
          </w:p>
        </w:tc>
        <w:tc>
          <w:tcPr>
            <w:tcW w:w="1304" w:type="dxa"/>
            <w:shd w:val="clear" w:color="auto" w:fill="F5F7F9"/>
            <w:tcMar>
              <w:top w:w="75" w:type="dxa"/>
              <w:left w:w="95" w:type="dxa"/>
              <w:bottom w:w="75" w:type="dxa"/>
              <w:right w:w="95" w:type="dxa"/>
            </w:tcMar>
            <w:vAlign w:val="center"/>
          </w:tcPr>
          <w:p w14:paraId="641ECD3D">
            <w:pPr>
              <w:spacing w:after="0" w:line="252" w:lineRule="auto"/>
              <w:ind w:firstLine="0"/>
              <w:jc w:val="left"/>
            </w:pPr>
            <w:r>
              <w:rPr>
                <w:rFonts w:ascii="Times New Roman" w:hAnsi="Times New Roman"/>
                <w:sz w:val="16"/>
              </w:rPr>
              <w:t>0,0%</w:t>
            </w:r>
          </w:p>
        </w:tc>
        <w:tc>
          <w:tcPr>
            <w:tcW w:w="794" w:type="dxa"/>
            <w:shd w:val="clear" w:color="auto" w:fill="F5F7F9"/>
            <w:tcMar>
              <w:top w:w="75" w:type="dxa"/>
              <w:left w:w="95" w:type="dxa"/>
              <w:bottom w:w="75" w:type="dxa"/>
              <w:right w:w="95" w:type="dxa"/>
            </w:tcMar>
            <w:vAlign w:val="center"/>
          </w:tcPr>
          <w:p w14:paraId="50C73F58">
            <w:pPr>
              <w:spacing w:after="0" w:line="252" w:lineRule="auto"/>
              <w:ind w:firstLine="0"/>
              <w:jc w:val="left"/>
            </w:pPr>
            <w:r>
              <w:rPr>
                <w:rFonts w:ascii="Times New Roman" w:hAnsi="Times New Roman"/>
                <w:sz w:val="16"/>
              </w:rPr>
              <w:t>2</w:t>
            </w:r>
          </w:p>
        </w:tc>
        <w:tc>
          <w:tcPr>
            <w:tcW w:w="2324" w:type="dxa"/>
            <w:shd w:val="clear" w:color="auto" w:fill="F5F7F9"/>
            <w:tcMar>
              <w:top w:w="75" w:type="dxa"/>
              <w:left w:w="95" w:type="dxa"/>
              <w:bottom w:w="75" w:type="dxa"/>
              <w:right w:w="95" w:type="dxa"/>
            </w:tcMar>
            <w:vAlign w:val="center"/>
          </w:tcPr>
          <w:p w14:paraId="183A335E">
            <w:pPr>
              <w:spacing w:after="0" w:line="252" w:lineRule="auto"/>
              <w:ind w:firstLine="0"/>
              <w:jc w:val="left"/>
            </w:pPr>
            <w:r>
              <w:rPr>
                <w:rFonts w:ascii="Times New Roman" w:hAnsi="Times New Roman"/>
                <w:sz w:val="16"/>
              </w:rPr>
              <w:t>Bắt WA</w:t>
            </w:r>
          </w:p>
        </w:tc>
      </w:tr>
      <w:tr w14:paraId="22DC0BA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2A90615B">
            <w:pPr>
              <w:spacing w:after="0" w:line="252" w:lineRule="auto"/>
              <w:ind w:firstLine="0"/>
              <w:jc w:val="left"/>
            </w:pPr>
            <w:r>
              <w:rPr>
                <w:rFonts w:ascii="Times New Roman" w:hAnsi="Times New Roman"/>
                <w:sz w:val="16"/>
              </w:rPr>
              <w:t>cf1003c</w:t>
            </w:r>
          </w:p>
        </w:tc>
        <w:tc>
          <w:tcPr>
            <w:tcW w:w="1247" w:type="dxa"/>
            <w:tcMar>
              <w:top w:w="75" w:type="dxa"/>
              <w:left w:w="95" w:type="dxa"/>
              <w:bottom w:w="75" w:type="dxa"/>
              <w:right w:w="95" w:type="dxa"/>
            </w:tcMar>
            <w:vAlign w:val="center"/>
          </w:tcPr>
          <w:p w14:paraId="6513026E">
            <w:pPr>
              <w:spacing w:after="0" w:line="252" w:lineRule="auto"/>
              <w:ind w:firstLine="0"/>
              <w:jc w:val="left"/>
            </w:pPr>
            <w:r>
              <w:rPr>
                <w:rFonts w:ascii="Times New Roman" w:hAnsi="Times New Roman"/>
                <w:sz w:val="16"/>
              </w:rPr>
              <w:t>Codeforces</w:t>
            </w:r>
          </w:p>
        </w:tc>
        <w:tc>
          <w:tcPr>
            <w:tcW w:w="1020" w:type="dxa"/>
            <w:tcMar>
              <w:top w:w="75" w:type="dxa"/>
              <w:left w:w="95" w:type="dxa"/>
              <w:bottom w:w="75" w:type="dxa"/>
              <w:right w:w="95" w:type="dxa"/>
            </w:tcMar>
            <w:vAlign w:val="center"/>
          </w:tcPr>
          <w:p w14:paraId="08DB483C">
            <w:pPr>
              <w:spacing w:after="0" w:line="252" w:lineRule="auto"/>
              <w:ind w:firstLine="0"/>
              <w:jc w:val="left"/>
            </w:pPr>
            <w:r>
              <w:rPr>
                <w:rFonts w:ascii="Times New Roman" w:hAnsi="Times New Roman"/>
                <w:sz w:val="16"/>
              </w:rPr>
              <w:t>40,0%</w:t>
            </w:r>
          </w:p>
        </w:tc>
        <w:tc>
          <w:tcPr>
            <w:tcW w:w="1020" w:type="dxa"/>
            <w:tcMar>
              <w:top w:w="75" w:type="dxa"/>
              <w:left w:w="95" w:type="dxa"/>
              <w:bottom w:w="75" w:type="dxa"/>
              <w:right w:w="95" w:type="dxa"/>
            </w:tcMar>
            <w:vAlign w:val="center"/>
          </w:tcPr>
          <w:p w14:paraId="3104D239">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6CEE0F0F">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563237AE">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5207E571">
            <w:pPr>
              <w:spacing w:after="0" w:line="252" w:lineRule="auto"/>
              <w:ind w:firstLine="0"/>
              <w:jc w:val="left"/>
            </w:pPr>
            <w:r>
              <w:rPr>
                <w:rFonts w:ascii="Times New Roman" w:hAnsi="Times New Roman"/>
                <w:sz w:val="16"/>
              </w:rPr>
              <w:t>Bảo toàn AC</w:t>
            </w:r>
          </w:p>
        </w:tc>
      </w:tr>
      <w:tr w14:paraId="4BF5466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34F0926D">
            <w:pPr>
              <w:spacing w:after="0" w:line="252" w:lineRule="auto"/>
              <w:ind w:firstLine="0"/>
              <w:jc w:val="left"/>
            </w:pPr>
            <w:r>
              <w:rPr>
                <w:rFonts w:ascii="Times New Roman" w:hAnsi="Times New Roman"/>
                <w:sz w:val="16"/>
              </w:rPr>
              <w:t>G1</w:t>
            </w:r>
          </w:p>
        </w:tc>
        <w:tc>
          <w:tcPr>
            <w:tcW w:w="1247" w:type="dxa"/>
            <w:shd w:val="clear" w:color="auto" w:fill="F5F7F9"/>
            <w:tcMar>
              <w:top w:w="75" w:type="dxa"/>
              <w:left w:w="95" w:type="dxa"/>
              <w:bottom w:w="75" w:type="dxa"/>
              <w:right w:w="95" w:type="dxa"/>
            </w:tcMar>
            <w:vAlign w:val="center"/>
          </w:tcPr>
          <w:p w14:paraId="2A66C5B4">
            <w:pPr>
              <w:spacing w:after="0" w:line="252" w:lineRule="auto"/>
              <w:ind w:firstLine="0"/>
              <w:jc w:val="left"/>
            </w:pPr>
            <w:r>
              <w:rPr>
                <w:rFonts w:ascii="Times New Roman" w:hAnsi="Times New Roman"/>
                <w:sz w:val="16"/>
              </w:rPr>
              <w:t>Codeforces</w:t>
            </w:r>
          </w:p>
        </w:tc>
        <w:tc>
          <w:tcPr>
            <w:tcW w:w="1020" w:type="dxa"/>
            <w:shd w:val="clear" w:color="auto" w:fill="F5F7F9"/>
            <w:tcMar>
              <w:top w:w="75" w:type="dxa"/>
              <w:left w:w="95" w:type="dxa"/>
              <w:bottom w:w="75" w:type="dxa"/>
              <w:right w:w="95" w:type="dxa"/>
            </w:tcMar>
            <w:vAlign w:val="center"/>
          </w:tcPr>
          <w:p w14:paraId="3FAA98B5">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062C733A">
            <w:pPr>
              <w:spacing w:after="0" w:line="252" w:lineRule="auto"/>
              <w:ind w:firstLine="0"/>
              <w:jc w:val="left"/>
            </w:pPr>
            <w:r>
              <w:rPr>
                <w:rFonts w:ascii="Times New Roman" w:hAnsi="Times New Roman"/>
                <w:sz w:val="16"/>
              </w:rPr>
              <w:t>40,0%</w:t>
            </w:r>
          </w:p>
        </w:tc>
        <w:tc>
          <w:tcPr>
            <w:tcW w:w="1304" w:type="dxa"/>
            <w:shd w:val="clear" w:color="auto" w:fill="F5F7F9"/>
            <w:tcMar>
              <w:top w:w="75" w:type="dxa"/>
              <w:left w:w="95" w:type="dxa"/>
              <w:bottom w:w="75" w:type="dxa"/>
              <w:right w:w="95" w:type="dxa"/>
            </w:tcMar>
            <w:vAlign w:val="center"/>
          </w:tcPr>
          <w:p w14:paraId="68EC855E">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26BBA66D">
            <w:pPr>
              <w:spacing w:after="0" w:line="252" w:lineRule="auto"/>
              <w:ind w:firstLine="0"/>
              <w:jc w:val="left"/>
            </w:pPr>
            <w:r>
              <w:rPr>
                <w:rFonts w:ascii="Times New Roman" w:hAnsi="Times New Roman"/>
                <w:sz w:val="16"/>
              </w:rPr>
              <w:t>15</w:t>
            </w:r>
          </w:p>
        </w:tc>
        <w:tc>
          <w:tcPr>
            <w:tcW w:w="2324" w:type="dxa"/>
            <w:shd w:val="clear" w:color="auto" w:fill="F5F7F9"/>
            <w:tcMar>
              <w:top w:w="75" w:type="dxa"/>
              <w:left w:w="95" w:type="dxa"/>
              <w:bottom w:w="75" w:type="dxa"/>
              <w:right w:w="95" w:type="dxa"/>
            </w:tcMar>
            <w:vAlign w:val="center"/>
          </w:tcPr>
          <w:p w14:paraId="6BB3D3A3">
            <w:pPr>
              <w:spacing w:after="0" w:line="252" w:lineRule="auto"/>
              <w:ind w:firstLine="0"/>
              <w:jc w:val="left"/>
            </w:pPr>
            <w:r>
              <w:rPr>
                <w:rFonts w:ascii="Times New Roman" w:hAnsi="Times New Roman"/>
                <w:sz w:val="16"/>
              </w:rPr>
              <w:t>Bắt WA</w:t>
            </w:r>
          </w:p>
        </w:tc>
      </w:tr>
      <w:tr w14:paraId="320594E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08D80111">
            <w:pPr>
              <w:spacing w:after="0" w:line="252" w:lineRule="auto"/>
              <w:ind w:firstLine="0"/>
              <w:jc w:val="left"/>
            </w:pPr>
            <w:r>
              <w:rPr>
                <w:rFonts w:ascii="Times New Roman" w:hAnsi="Times New Roman"/>
                <w:sz w:val="16"/>
              </w:rPr>
              <w:t>p02586</w:t>
            </w:r>
          </w:p>
        </w:tc>
        <w:tc>
          <w:tcPr>
            <w:tcW w:w="1247" w:type="dxa"/>
            <w:tcMar>
              <w:top w:w="75" w:type="dxa"/>
              <w:left w:w="95" w:type="dxa"/>
              <w:bottom w:w="75" w:type="dxa"/>
              <w:right w:w="95" w:type="dxa"/>
            </w:tcMar>
            <w:vAlign w:val="center"/>
          </w:tcPr>
          <w:p w14:paraId="62003E8D">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06FF4BC2">
            <w:pPr>
              <w:spacing w:after="0" w:line="252" w:lineRule="auto"/>
              <w:ind w:firstLine="0"/>
              <w:jc w:val="left"/>
            </w:pPr>
            <w:r>
              <w:rPr>
                <w:rFonts w:ascii="Times New Roman" w:hAnsi="Times New Roman"/>
                <w:sz w:val="16"/>
              </w:rPr>
              <w:t>45,0%</w:t>
            </w:r>
          </w:p>
        </w:tc>
        <w:tc>
          <w:tcPr>
            <w:tcW w:w="1020" w:type="dxa"/>
            <w:tcMar>
              <w:top w:w="75" w:type="dxa"/>
              <w:left w:w="95" w:type="dxa"/>
              <w:bottom w:w="75" w:type="dxa"/>
              <w:right w:w="95" w:type="dxa"/>
            </w:tcMar>
            <w:vAlign w:val="center"/>
          </w:tcPr>
          <w:p w14:paraId="38C065C0">
            <w:pPr>
              <w:spacing w:after="0" w:line="252" w:lineRule="auto"/>
              <w:ind w:firstLine="0"/>
              <w:jc w:val="left"/>
            </w:pPr>
            <w:r>
              <w:rPr>
                <w:rFonts w:ascii="Times New Roman" w:hAnsi="Times New Roman"/>
                <w:sz w:val="16"/>
              </w:rPr>
              <w:t>85,0%</w:t>
            </w:r>
          </w:p>
        </w:tc>
        <w:tc>
          <w:tcPr>
            <w:tcW w:w="1304" w:type="dxa"/>
            <w:tcMar>
              <w:top w:w="75" w:type="dxa"/>
              <w:left w:w="95" w:type="dxa"/>
              <w:bottom w:w="75" w:type="dxa"/>
              <w:right w:w="95" w:type="dxa"/>
            </w:tcMar>
            <w:vAlign w:val="center"/>
          </w:tcPr>
          <w:p w14:paraId="3ECF4D62">
            <w:pPr>
              <w:spacing w:after="0" w:line="252" w:lineRule="auto"/>
              <w:ind w:firstLine="0"/>
              <w:jc w:val="left"/>
            </w:pPr>
            <w:r>
              <w:rPr>
                <w:rFonts w:ascii="Times New Roman" w:hAnsi="Times New Roman"/>
                <w:sz w:val="16"/>
              </w:rPr>
              <w:t>90,9%</w:t>
            </w:r>
          </w:p>
        </w:tc>
        <w:tc>
          <w:tcPr>
            <w:tcW w:w="794" w:type="dxa"/>
            <w:tcMar>
              <w:top w:w="75" w:type="dxa"/>
              <w:left w:w="95" w:type="dxa"/>
              <w:bottom w:w="75" w:type="dxa"/>
              <w:right w:w="95" w:type="dxa"/>
            </w:tcMar>
            <w:vAlign w:val="center"/>
          </w:tcPr>
          <w:p w14:paraId="56181AAA">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32CF961C">
            <w:pPr>
              <w:spacing w:after="0" w:line="252" w:lineRule="auto"/>
              <w:ind w:firstLine="0"/>
              <w:jc w:val="left"/>
            </w:pPr>
            <w:r>
              <w:rPr>
                <w:rFonts w:ascii="Times New Roman" w:hAnsi="Times New Roman"/>
                <w:sz w:val="16"/>
              </w:rPr>
              <w:t>Bảo toàn AC</w:t>
            </w:r>
          </w:p>
        </w:tc>
      </w:tr>
      <w:tr w14:paraId="0E2337B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1F921136">
            <w:pPr>
              <w:spacing w:after="0" w:line="252" w:lineRule="auto"/>
              <w:ind w:firstLine="0"/>
              <w:jc w:val="left"/>
            </w:pPr>
            <w:r>
              <w:rPr>
                <w:rFonts w:ascii="Times New Roman" w:hAnsi="Times New Roman"/>
                <w:sz w:val="16"/>
              </w:rPr>
              <w:t>p02691</w:t>
            </w:r>
          </w:p>
        </w:tc>
        <w:tc>
          <w:tcPr>
            <w:tcW w:w="1247" w:type="dxa"/>
            <w:shd w:val="clear" w:color="auto" w:fill="F5F7F9"/>
            <w:tcMar>
              <w:top w:w="75" w:type="dxa"/>
              <w:left w:w="95" w:type="dxa"/>
              <w:bottom w:w="75" w:type="dxa"/>
              <w:right w:w="95" w:type="dxa"/>
            </w:tcMar>
            <w:vAlign w:val="center"/>
          </w:tcPr>
          <w:p w14:paraId="454B9D00">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499520A3">
            <w:pPr>
              <w:spacing w:after="0" w:line="252" w:lineRule="auto"/>
              <w:ind w:firstLine="0"/>
              <w:jc w:val="left"/>
            </w:pPr>
            <w:r>
              <w:rPr>
                <w:rFonts w:ascii="Times New Roman" w:hAnsi="Times New Roman"/>
                <w:sz w:val="16"/>
              </w:rPr>
              <w:t>85,0%</w:t>
            </w:r>
          </w:p>
        </w:tc>
        <w:tc>
          <w:tcPr>
            <w:tcW w:w="1020" w:type="dxa"/>
            <w:shd w:val="clear" w:color="auto" w:fill="F5F7F9"/>
            <w:tcMar>
              <w:top w:w="75" w:type="dxa"/>
              <w:left w:w="95" w:type="dxa"/>
              <w:bottom w:w="75" w:type="dxa"/>
              <w:right w:w="95" w:type="dxa"/>
            </w:tcMar>
            <w:vAlign w:val="center"/>
          </w:tcPr>
          <w:p w14:paraId="1ED30EB8">
            <w:pPr>
              <w:spacing w:after="0" w:line="252" w:lineRule="auto"/>
              <w:ind w:firstLine="0"/>
              <w:jc w:val="left"/>
            </w:pPr>
            <w:r>
              <w:rPr>
                <w:rFonts w:ascii="Times New Roman" w:hAnsi="Times New Roman"/>
                <w:sz w:val="16"/>
              </w:rPr>
              <w:t>50,0%</w:t>
            </w:r>
          </w:p>
        </w:tc>
        <w:tc>
          <w:tcPr>
            <w:tcW w:w="1304" w:type="dxa"/>
            <w:shd w:val="clear" w:color="auto" w:fill="F5F7F9"/>
            <w:tcMar>
              <w:top w:w="75" w:type="dxa"/>
              <w:left w:w="95" w:type="dxa"/>
              <w:bottom w:w="75" w:type="dxa"/>
              <w:right w:w="95" w:type="dxa"/>
            </w:tcMar>
            <w:vAlign w:val="center"/>
          </w:tcPr>
          <w:p w14:paraId="2B614CE9">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3610DB7B">
            <w:pPr>
              <w:spacing w:after="0" w:line="252" w:lineRule="auto"/>
              <w:ind w:firstLine="0"/>
              <w:jc w:val="left"/>
            </w:pPr>
            <w:r>
              <w:rPr>
                <w:rFonts w:ascii="Times New Roman" w:hAnsi="Times New Roman"/>
                <w:sz w:val="16"/>
              </w:rPr>
              <w:t>22</w:t>
            </w:r>
          </w:p>
        </w:tc>
        <w:tc>
          <w:tcPr>
            <w:tcW w:w="2324" w:type="dxa"/>
            <w:shd w:val="clear" w:color="auto" w:fill="F5F7F9"/>
            <w:tcMar>
              <w:top w:w="75" w:type="dxa"/>
              <w:left w:w="95" w:type="dxa"/>
              <w:bottom w:w="75" w:type="dxa"/>
              <w:right w:w="95" w:type="dxa"/>
            </w:tcMar>
            <w:vAlign w:val="center"/>
          </w:tcPr>
          <w:p w14:paraId="0B2434E7">
            <w:pPr>
              <w:spacing w:after="0" w:line="252" w:lineRule="auto"/>
              <w:ind w:firstLine="0"/>
              <w:jc w:val="left"/>
            </w:pPr>
            <w:r>
              <w:rPr>
                <w:rFonts w:ascii="Times New Roman" w:hAnsi="Times New Roman"/>
                <w:sz w:val="16"/>
              </w:rPr>
              <w:t>Bắt WA</w:t>
            </w:r>
          </w:p>
        </w:tc>
      </w:tr>
      <w:tr w14:paraId="6C6B884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1A411C55">
            <w:pPr>
              <w:spacing w:after="0" w:line="252" w:lineRule="auto"/>
              <w:ind w:firstLine="0"/>
              <w:jc w:val="left"/>
            </w:pPr>
            <w:r>
              <w:rPr>
                <w:rFonts w:ascii="Times New Roman" w:hAnsi="Times New Roman"/>
                <w:sz w:val="16"/>
              </w:rPr>
              <w:t>p02839</w:t>
            </w:r>
          </w:p>
        </w:tc>
        <w:tc>
          <w:tcPr>
            <w:tcW w:w="1247" w:type="dxa"/>
            <w:tcMar>
              <w:top w:w="75" w:type="dxa"/>
              <w:left w:w="95" w:type="dxa"/>
              <w:bottom w:w="75" w:type="dxa"/>
              <w:right w:w="95" w:type="dxa"/>
            </w:tcMar>
            <w:vAlign w:val="center"/>
          </w:tcPr>
          <w:p w14:paraId="6566EE87">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2595FE1B">
            <w:pPr>
              <w:spacing w:after="0" w:line="252" w:lineRule="auto"/>
              <w:ind w:firstLine="0"/>
              <w:jc w:val="left"/>
            </w:pPr>
            <w:r>
              <w:rPr>
                <w:rFonts w:ascii="Times New Roman" w:hAnsi="Times New Roman"/>
                <w:sz w:val="16"/>
              </w:rPr>
              <w:t>55,0%</w:t>
            </w:r>
          </w:p>
        </w:tc>
        <w:tc>
          <w:tcPr>
            <w:tcW w:w="1020" w:type="dxa"/>
            <w:tcMar>
              <w:top w:w="75" w:type="dxa"/>
              <w:left w:w="95" w:type="dxa"/>
              <w:bottom w:w="75" w:type="dxa"/>
              <w:right w:w="95" w:type="dxa"/>
            </w:tcMar>
            <w:vAlign w:val="center"/>
          </w:tcPr>
          <w:p w14:paraId="3A86B1EC">
            <w:pPr>
              <w:spacing w:after="0" w:line="252" w:lineRule="auto"/>
              <w:ind w:firstLine="0"/>
              <w:jc w:val="left"/>
            </w:pPr>
            <w:r>
              <w:rPr>
                <w:rFonts w:ascii="Times New Roman" w:hAnsi="Times New Roman"/>
                <w:sz w:val="16"/>
              </w:rPr>
              <w:t>80,0%</w:t>
            </w:r>
          </w:p>
        </w:tc>
        <w:tc>
          <w:tcPr>
            <w:tcW w:w="1304" w:type="dxa"/>
            <w:tcMar>
              <w:top w:w="75" w:type="dxa"/>
              <w:left w:w="95" w:type="dxa"/>
              <w:bottom w:w="75" w:type="dxa"/>
              <w:right w:w="95" w:type="dxa"/>
            </w:tcMar>
            <w:vAlign w:val="center"/>
          </w:tcPr>
          <w:p w14:paraId="101B4FA6">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21D96D7E">
            <w:pPr>
              <w:spacing w:after="0" w:line="252" w:lineRule="auto"/>
              <w:ind w:firstLine="0"/>
              <w:jc w:val="left"/>
            </w:pPr>
            <w:r>
              <w:rPr>
                <w:rFonts w:ascii="Times New Roman" w:hAnsi="Times New Roman"/>
                <w:sz w:val="16"/>
              </w:rPr>
              <w:t>17</w:t>
            </w:r>
          </w:p>
        </w:tc>
        <w:tc>
          <w:tcPr>
            <w:tcW w:w="2324" w:type="dxa"/>
            <w:tcMar>
              <w:top w:w="75" w:type="dxa"/>
              <w:left w:w="95" w:type="dxa"/>
              <w:bottom w:w="75" w:type="dxa"/>
              <w:right w:w="95" w:type="dxa"/>
            </w:tcMar>
            <w:vAlign w:val="center"/>
          </w:tcPr>
          <w:p w14:paraId="5208F2E9">
            <w:pPr>
              <w:spacing w:after="0" w:line="252" w:lineRule="auto"/>
              <w:ind w:firstLine="0"/>
              <w:jc w:val="left"/>
            </w:pPr>
            <w:r>
              <w:rPr>
                <w:rFonts w:ascii="Times New Roman" w:hAnsi="Times New Roman"/>
                <w:sz w:val="16"/>
              </w:rPr>
              <w:t>Bảo toàn AC</w:t>
            </w:r>
          </w:p>
        </w:tc>
      </w:tr>
      <w:tr w14:paraId="41BBB54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103756E0">
            <w:pPr>
              <w:spacing w:after="0" w:line="252" w:lineRule="auto"/>
              <w:ind w:firstLine="0"/>
              <w:jc w:val="left"/>
            </w:pPr>
            <w:r>
              <w:rPr>
                <w:rFonts w:ascii="Times New Roman" w:hAnsi="Times New Roman"/>
                <w:sz w:val="16"/>
              </w:rPr>
              <w:t>p02949</w:t>
            </w:r>
          </w:p>
        </w:tc>
        <w:tc>
          <w:tcPr>
            <w:tcW w:w="1247" w:type="dxa"/>
            <w:shd w:val="clear" w:color="auto" w:fill="F5F7F9"/>
            <w:tcMar>
              <w:top w:w="75" w:type="dxa"/>
              <w:left w:w="95" w:type="dxa"/>
              <w:bottom w:w="75" w:type="dxa"/>
              <w:right w:w="95" w:type="dxa"/>
            </w:tcMar>
            <w:vAlign w:val="center"/>
          </w:tcPr>
          <w:p w14:paraId="58BEAD84">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08135426">
            <w:pPr>
              <w:spacing w:after="0" w:line="252" w:lineRule="auto"/>
              <w:ind w:firstLine="0"/>
              <w:jc w:val="left"/>
            </w:pPr>
            <w:r>
              <w:rPr>
                <w:rFonts w:ascii="Times New Roman" w:hAnsi="Times New Roman"/>
                <w:sz w:val="16"/>
              </w:rPr>
              <w:t>94,7%</w:t>
            </w:r>
          </w:p>
        </w:tc>
        <w:tc>
          <w:tcPr>
            <w:tcW w:w="1020" w:type="dxa"/>
            <w:shd w:val="clear" w:color="auto" w:fill="F5F7F9"/>
            <w:tcMar>
              <w:top w:w="75" w:type="dxa"/>
              <w:left w:w="95" w:type="dxa"/>
              <w:bottom w:w="75" w:type="dxa"/>
              <w:right w:w="95" w:type="dxa"/>
            </w:tcMar>
            <w:vAlign w:val="center"/>
          </w:tcPr>
          <w:p w14:paraId="17497810">
            <w:pPr>
              <w:spacing w:after="0" w:line="252" w:lineRule="auto"/>
              <w:ind w:firstLine="0"/>
              <w:jc w:val="left"/>
            </w:pPr>
            <w:r>
              <w:rPr>
                <w:rFonts w:ascii="Times New Roman" w:hAnsi="Times New Roman"/>
                <w:sz w:val="16"/>
              </w:rPr>
              <w:t>55,0%</w:t>
            </w:r>
          </w:p>
        </w:tc>
        <w:tc>
          <w:tcPr>
            <w:tcW w:w="1304" w:type="dxa"/>
            <w:shd w:val="clear" w:color="auto" w:fill="F5F7F9"/>
            <w:tcMar>
              <w:top w:w="75" w:type="dxa"/>
              <w:left w:w="95" w:type="dxa"/>
              <w:bottom w:w="75" w:type="dxa"/>
              <w:right w:w="95" w:type="dxa"/>
            </w:tcMar>
            <w:vAlign w:val="center"/>
          </w:tcPr>
          <w:p w14:paraId="65299D1B">
            <w:pPr>
              <w:spacing w:after="0" w:line="252" w:lineRule="auto"/>
              <w:ind w:firstLine="0"/>
              <w:jc w:val="left"/>
            </w:pPr>
            <w:r>
              <w:rPr>
                <w:rFonts w:ascii="Times New Roman" w:hAnsi="Times New Roman"/>
                <w:sz w:val="16"/>
              </w:rPr>
              <w:t>80,0%</w:t>
            </w:r>
          </w:p>
        </w:tc>
        <w:tc>
          <w:tcPr>
            <w:tcW w:w="794" w:type="dxa"/>
            <w:shd w:val="clear" w:color="auto" w:fill="F5F7F9"/>
            <w:tcMar>
              <w:top w:w="75" w:type="dxa"/>
              <w:left w:w="95" w:type="dxa"/>
              <w:bottom w:w="75" w:type="dxa"/>
              <w:right w:w="95" w:type="dxa"/>
            </w:tcMar>
            <w:vAlign w:val="center"/>
          </w:tcPr>
          <w:p w14:paraId="6627B199">
            <w:pPr>
              <w:spacing w:after="0" w:line="252" w:lineRule="auto"/>
              <w:ind w:firstLine="0"/>
              <w:jc w:val="left"/>
            </w:pPr>
            <w:r>
              <w:rPr>
                <w:rFonts w:ascii="Times New Roman" w:hAnsi="Times New Roman"/>
                <w:sz w:val="16"/>
              </w:rPr>
              <w:t>19</w:t>
            </w:r>
          </w:p>
        </w:tc>
        <w:tc>
          <w:tcPr>
            <w:tcW w:w="2324" w:type="dxa"/>
            <w:shd w:val="clear" w:color="auto" w:fill="F5F7F9"/>
            <w:tcMar>
              <w:top w:w="75" w:type="dxa"/>
              <w:left w:w="95" w:type="dxa"/>
              <w:bottom w:w="75" w:type="dxa"/>
              <w:right w:w="95" w:type="dxa"/>
            </w:tcMar>
            <w:vAlign w:val="center"/>
          </w:tcPr>
          <w:p w14:paraId="3620714C">
            <w:pPr>
              <w:spacing w:after="0" w:line="252" w:lineRule="auto"/>
              <w:ind w:firstLine="0"/>
              <w:jc w:val="left"/>
            </w:pPr>
            <w:r>
              <w:rPr>
                <w:rFonts w:ascii="Times New Roman" w:hAnsi="Times New Roman"/>
                <w:sz w:val="16"/>
              </w:rPr>
              <w:t>Bắt WA</w:t>
            </w:r>
          </w:p>
        </w:tc>
      </w:tr>
      <w:tr w14:paraId="3407312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5975E0EA">
            <w:pPr>
              <w:spacing w:after="0" w:line="252" w:lineRule="auto"/>
              <w:ind w:firstLine="0"/>
              <w:jc w:val="left"/>
            </w:pPr>
            <w:r>
              <w:rPr>
                <w:rFonts w:ascii="Times New Roman" w:hAnsi="Times New Roman"/>
                <w:sz w:val="16"/>
              </w:rPr>
              <w:t>p02623</w:t>
            </w:r>
          </w:p>
        </w:tc>
        <w:tc>
          <w:tcPr>
            <w:tcW w:w="1247" w:type="dxa"/>
            <w:tcMar>
              <w:top w:w="75" w:type="dxa"/>
              <w:left w:w="95" w:type="dxa"/>
              <w:bottom w:w="75" w:type="dxa"/>
              <w:right w:w="95" w:type="dxa"/>
            </w:tcMar>
            <w:vAlign w:val="center"/>
          </w:tcPr>
          <w:p w14:paraId="6F6889F8">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6F14F89D">
            <w:pPr>
              <w:spacing w:after="0" w:line="252" w:lineRule="auto"/>
              <w:ind w:firstLine="0"/>
              <w:jc w:val="left"/>
            </w:pPr>
            <w:r>
              <w:rPr>
                <w:rFonts w:ascii="Times New Roman" w:hAnsi="Times New Roman"/>
                <w:sz w:val="16"/>
              </w:rPr>
              <w:t>95,0%</w:t>
            </w:r>
          </w:p>
        </w:tc>
        <w:tc>
          <w:tcPr>
            <w:tcW w:w="1020" w:type="dxa"/>
            <w:tcMar>
              <w:top w:w="75" w:type="dxa"/>
              <w:left w:w="95" w:type="dxa"/>
              <w:bottom w:w="75" w:type="dxa"/>
              <w:right w:w="95" w:type="dxa"/>
            </w:tcMar>
            <w:vAlign w:val="center"/>
          </w:tcPr>
          <w:p w14:paraId="551AFE7B">
            <w:pPr>
              <w:spacing w:after="0" w:line="252" w:lineRule="auto"/>
              <w:ind w:firstLine="0"/>
              <w:jc w:val="left"/>
            </w:pPr>
            <w:r>
              <w:rPr>
                <w:rFonts w:ascii="Times New Roman" w:hAnsi="Times New Roman"/>
                <w:sz w:val="16"/>
              </w:rPr>
              <w:t>55,0%</w:t>
            </w:r>
          </w:p>
        </w:tc>
        <w:tc>
          <w:tcPr>
            <w:tcW w:w="1304" w:type="dxa"/>
            <w:tcMar>
              <w:top w:w="75" w:type="dxa"/>
              <w:left w:w="95" w:type="dxa"/>
              <w:bottom w:w="75" w:type="dxa"/>
              <w:right w:w="95" w:type="dxa"/>
            </w:tcMar>
            <w:vAlign w:val="center"/>
          </w:tcPr>
          <w:p w14:paraId="52354846">
            <w:pPr>
              <w:spacing w:after="0" w:line="252" w:lineRule="auto"/>
              <w:ind w:firstLine="0"/>
              <w:jc w:val="left"/>
            </w:pPr>
            <w:r>
              <w:rPr>
                <w:rFonts w:ascii="Times New Roman" w:hAnsi="Times New Roman"/>
                <w:sz w:val="16"/>
              </w:rPr>
              <w:t>88,9%</w:t>
            </w:r>
          </w:p>
        </w:tc>
        <w:tc>
          <w:tcPr>
            <w:tcW w:w="794" w:type="dxa"/>
            <w:tcMar>
              <w:top w:w="75" w:type="dxa"/>
              <w:left w:w="95" w:type="dxa"/>
              <w:bottom w:w="75" w:type="dxa"/>
              <w:right w:w="95" w:type="dxa"/>
            </w:tcMar>
            <w:vAlign w:val="center"/>
          </w:tcPr>
          <w:p w14:paraId="5C6AC416">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509D589C">
            <w:pPr>
              <w:spacing w:after="0" w:line="252" w:lineRule="auto"/>
              <w:ind w:firstLine="0"/>
              <w:jc w:val="left"/>
            </w:pPr>
            <w:r>
              <w:rPr>
                <w:rFonts w:ascii="Times New Roman" w:hAnsi="Times New Roman"/>
                <w:sz w:val="16"/>
              </w:rPr>
              <w:t>Bắt WA</w:t>
            </w:r>
          </w:p>
        </w:tc>
      </w:tr>
      <w:tr w14:paraId="0D9D1BC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46AFEB01">
            <w:pPr>
              <w:spacing w:after="0" w:line="252" w:lineRule="auto"/>
              <w:ind w:firstLine="0"/>
              <w:jc w:val="left"/>
            </w:pPr>
            <w:r>
              <w:rPr>
                <w:rFonts w:ascii="Times New Roman" w:hAnsi="Times New Roman"/>
                <w:sz w:val="16"/>
              </w:rPr>
              <w:t>p03003</w:t>
            </w:r>
          </w:p>
        </w:tc>
        <w:tc>
          <w:tcPr>
            <w:tcW w:w="1247" w:type="dxa"/>
            <w:shd w:val="clear" w:color="auto" w:fill="F5F7F9"/>
            <w:tcMar>
              <w:top w:w="75" w:type="dxa"/>
              <w:left w:w="95" w:type="dxa"/>
              <w:bottom w:w="75" w:type="dxa"/>
              <w:right w:w="95" w:type="dxa"/>
            </w:tcMar>
            <w:vAlign w:val="center"/>
          </w:tcPr>
          <w:p w14:paraId="3013FEEC">
            <w:pPr>
              <w:spacing w:after="0" w:line="252" w:lineRule="auto"/>
              <w:ind w:firstLine="0"/>
              <w:jc w:val="left"/>
            </w:pPr>
            <w:r>
              <w:rPr>
                <w:rFonts w:ascii="Times New Roman" w:hAnsi="Times New Roman"/>
                <w:sz w:val="16"/>
              </w:rPr>
              <w:t>CodeNet</w:t>
            </w:r>
          </w:p>
        </w:tc>
        <w:tc>
          <w:tcPr>
            <w:tcW w:w="1020" w:type="dxa"/>
            <w:shd w:val="clear" w:color="auto" w:fill="F5F7F9"/>
            <w:tcMar>
              <w:top w:w="75" w:type="dxa"/>
              <w:left w:w="95" w:type="dxa"/>
              <w:bottom w:w="75" w:type="dxa"/>
              <w:right w:w="95" w:type="dxa"/>
            </w:tcMar>
            <w:vAlign w:val="center"/>
          </w:tcPr>
          <w:p w14:paraId="3D6D346A">
            <w:pPr>
              <w:spacing w:after="0" w:line="252" w:lineRule="auto"/>
              <w:ind w:firstLine="0"/>
              <w:jc w:val="left"/>
            </w:pPr>
            <w:r>
              <w:rPr>
                <w:rFonts w:ascii="Times New Roman" w:hAnsi="Times New Roman"/>
                <w:sz w:val="16"/>
              </w:rPr>
              <w:t>75,0%</w:t>
            </w:r>
          </w:p>
        </w:tc>
        <w:tc>
          <w:tcPr>
            <w:tcW w:w="1020" w:type="dxa"/>
            <w:shd w:val="clear" w:color="auto" w:fill="F5F7F9"/>
            <w:tcMar>
              <w:top w:w="75" w:type="dxa"/>
              <w:left w:w="95" w:type="dxa"/>
              <w:bottom w:w="75" w:type="dxa"/>
              <w:right w:w="95" w:type="dxa"/>
            </w:tcMar>
            <w:vAlign w:val="center"/>
          </w:tcPr>
          <w:p w14:paraId="2ADC54FF">
            <w:pPr>
              <w:spacing w:after="0" w:line="252" w:lineRule="auto"/>
              <w:ind w:firstLine="0"/>
              <w:jc w:val="left"/>
            </w:pPr>
            <w:r>
              <w:rPr>
                <w:rFonts w:ascii="Times New Roman" w:hAnsi="Times New Roman"/>
                <w:sz w:val="16"/>
              </w:rPr>
              <w:t>60,0%</w:t>
            </w:r>
          </w:p>
        </w:tc>
        <w:tc>
          <w:tcPr>
            <w:tcW w:w="1304" w:type="dxa"/>
            <w:shd w:val="clear" w:color="auto" w:fill="F5F7F9"/>
            <w:tcMar>
              <w:top w:w="75" w:type="dxa"/>
              <w:left w:w="95" w:type="dxa"/>
              <w:bottom w:w="75" w:type="dxa"/>
              <w:right w:w="95" w:type="dxa"/>
            </w:tcMar>
            <w:vAlign w:val="center"/>
          </w:tcPr>
          <w:p w14:paraId="6BA0A708">
            <w:pPr>
              <w:spacing w:after="0" w:line="252" w:lineRule="auto"/>
              <w:ind w:firstLine="0"/>
              <w:jc w:val="left"/>
            </w:pPr>
            <w:r>
              <w:rPr>
                <w:rFonts w:ascii="Times New Roman" w:hAnsi="Times New Roman"/>
                <w:sz w:val="16"/>
              </w:rPr>
              <w:t>100,0%</w:t>
            </w:r>
          </w:p>
        </w:tc>
        <w:tc>
          <w:tcPr>
            <w:tcW w:w="794" w:type="dxa"/>
            <w:shd w:val="clear" w:color="auto" w:fill="F5F7F9"/>
            <w:tcMar>
              <w:top w:w="75" w:type="dxa"/>
              <w:left w:w="95" w:type="dxa"/>
              <w:bottom w:w="75" w:type="dxa"/>
              <w:right w:w="95" w:type="dxa"/>
            </w:tcMar>
            <w:vAlign w:val="center"/>
          </w:tcPr>
          <w:p w14:paraId="110D853C">
            <w:pPr>
              <w:spacing w:after="0" w:line="252" w:lineRule="auto"/>
              <w:ind w:firstLine="0"/>
              <w:jc w:val="left"/>
            </w:pPr>
            <w:r>
              <w:rPr>
                <w:rFonts w:ascii="Times New Roman" w:hAnsi="Times New Roman"/>
                <w:sz w:val="16"/>
              </w:rPr>
              <w:t>25</w:t>
            </w:r>
          </w:p>
        </w:tc>
        <w:tc>
          <w:tcPr>
            <w:tcW w:w="2324" w:type="dxa"/>
            <w:shd w:val="clear" w:color="auto" w:fill="F5F7F9"/>
            <w:tcMar>
              <w:top w:w="75" w:type="dxa"/>
              <w:left w:w="95" w:type="dxa"/>
              <w:bottom w:w="75" w:type="dxa"/>
              <w:right w:w="95" w:type="dxa"/>
            </w:tcMar>
            <w:vAlign w:val="center"/>
          </w:tcPr>
          <w:p w14:paraId="44E3CA48">
            <w:pPr>
              <w:spacing w:after="0" w:line="252" w:lineRule="auto"/>
              <w:ind w:firstLine="0"/>
              <w:jc w:val="left"/>
            </w:pPr>
            <w:r>
              <w:rPr>
                <w:rFonts w:ascii="Times New Roman" w:hAnsi="Times New Roman"/>
                <w:sz w:val="16"/>
              </w:rPr>
              <w:t>Bắt WA</w:t>
            </w:r>
          </w:p>
        </w:tc>
      </w:tr>
      <w:tr w14:paraId="6F78B82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tcMar>
              <w:top w:w="75" w:type="dxa"/>
              <w:left w:w="95" w:type="dxa"/>
              <w:bottom w:w="75" w:type="dxa"/>
              <w:right w:w="95" w:type="dxa"/>
            </w:tcMar>
            <w:vAlign w:val="center"/>
          </w:tcPr>
          <w:p w14:paraId="610CF026">
            <w:pPr>
              <w:spacing w:after="0" w:line="252" w:lineRule="auto"/>
              <w:ind w:firstLine="0"/>
              <w:jc w:val="left"/>
            </w:pPr>
            <w:r>
              <w:rPr>
                <w:rFonts w:ascii="Times New Roman" w:hAnsi="Times New Roman"/>
                <w:sz w:val="16"/>
              </w:rPr>
              <w:t>p02702</w:t>
            </w:r>
          </w:p>
        </w:tc>
        <w:tc>
          <w:tcPr>
            <w:tcW w:w="1247" w:type="dxa"/>
            <w:tcMar>
              <w:top w:w="75" w:type="dxa"/>
              <w:left w:w="95" w:type="dxa"/>
              <w:bottom w:w="75" w:type="dxa"/>
              <w:right w:w="95" w:type="dxa"/>
            </w:tcMar>
            <w:vAlign w:val="center"/>
          </w:tcPr>
          <w:p w14:paraId="767333B5">
            <w:pPr>
              <w:spacing w:after="0" w:line="252" w:lineRule="auto"/>
              <w:ind w:firstLine="0"/>
              <w:jc w:val="left"/>
            </w:pPr>
            <w:r>
              <w:rPr>
                <w:rFonts w:ascii="Times New Roman" w:hAnsi="Times New Roman"/>
                <w:sz w:val="16"/>
              </w:rPr>
              <w:t>CodeNet</w:t>
            </w:r>
          </w:p>
        </w:tc>
        <w:tc>
          <w:tcPr>
            <w:tcW w:w="1020" w:type="dxa"/>
            <w:tcMar>
              <w:top w:w="75" w:type="dxa"/>
              <w:left w:w="95" w:type="dxa"/>
              <w:bottom w:w="75" w:type="dxa"/>
              <w:right w:w="95" w:type="dxa"/>
            </w:tcMar>
            <w:vAlign w:val="center"/>
          </w:tcPr>
          <w:p w14:paraId="3972912C">
            <w:pPr>
              <w:spacing w:after="0" w:line="252" w:lineRule="auto"/>
              <w:ind w:firstLine="0"/>
              <w:jc w:val="left"/>
            </w:pPr>
            <w:r>
              <w:rPr>
                <w:rFonts w:ascii="Times New Roman" w:hAnsi="Times New Roman"/>
                <w:sz w:val="16"/>
              </w:rPr>
              <w:t>65,0%</w:t>
            </w:r>
          </w:p>
        </w:tc>
        <w:tc>
          <w:tcPr>
            <w:tcW w:w="1020" w:type="dxa"/>
            <w:tcMar>
              <w:top w:w="75" w:type="dxa"/>
              <w:left w:w="95" w:type="dxa"/>
              <w:bottom w:w="75" w:type="dxa"/>
              <w:right w:w="95" w:type="dxa"/>
            </w:tcMar>
            <w:vAlign w:val="center"/>
          </w:tcPr>
          <w:p w14:paraId="6835B477">
            <w:pPr>
              <w:spacing w:after="0" w:line="252" w:lineRule="auto"/>
              <w:ind w:firstLine="0"/>
              <w:jc w:val="left"/>
            </w:pPr>
            <w:r>
              <w:rPr>
                <w:rFonts w:ascii="Times New Roman" w:hAnsi="Times New Roman"/>
                <w:sz w:val="16"/>
              </w:rPr>
              <w:t>100,0%</w:t>
            </w:r>
          </w:p>
        </w:tc>
        <w:tc>
          <w:tcPr>
            <w:tcW w:w="1304" w:type="dxa"/>
            <w:tcMar>
              <w:top w:w="75" w:type="dxa"/>
              <w:left w:w="95" w:type="dxa"/>
              <w:bottom w:w="75" w:type="dxa"/>
              <w:right w:w="95" w:type="dxa"/>
            </w:tcMar>
            <w:vAlign w:val="center"/>
          </w:tcPr>
          <w:p w14:paraId="05E3487C">
            <w:pPr>
              <w:spacing w:after="0" w:line="252" w:lineRule="auto"/>
              <w:ind w:firstLine="0"/>
              <w:jc w:val="left"/>
            </w:pPr>
            <w:r>
              <w:rPr>
                <w:rFonts w:ascii="Times New Roman" w:hAnsi="Times New Roman"/>
                <w:sz w:val="16"/>
              </w:rPr>
              <w:t>100,0%</w:t>
            </w:r>
          </w:p>
        </w:tc>
        <w:tc>
          <w:tcPr>
            <w:tcW w:w="794" w:type="dxa"/>
            <w:tcMar>
              <w:top w:w="75" w:type="dxa"/>
              <w:left w:w="95" w:type="dxa"/>
              <w:bottom w:w="75" w:type="dxa"/>
              <w:right w:w="95" w:type="dxa"/>
            </w:tcMar>
            <w:vAlign w:val="center"/>
          </w:tcPr>
          <w:p w14:paraId="7FF43E1D">
            <w:pPr>
              <w:spacing w:after="0" w:line="252" w:lineRule="auto"/>
              <w:ind w:firstLine="0"/>
              <w:jc w:val="left"/>
            </w:pPr>
            <w:r>
              <w:rPr>
                <w:rFonts w:ascii="Times New Roman" w:hAnsi="Times New Roman"/>
                <w:sz w:val="16"/>
              </w:rPr>
              <w:t>21</w:t>
            </w:r>
          </w:p>
        </w:tc>
        <w:tc>
          <w:tcPr>
            <w:tcW w:w="2324" w:type="dxa"/>
            <w:tcMar>
              <w:top w:w="75" w:type="dxa"/>
              <w:left w:w="95" w:type="dxa"/>
              <w:bottom w:w="75" w:type="dxa"/>
              <w:right w:w="95" w:type="dxa"/>
            </w:tcMar>
            <w:vAlign w:val="center"/>
          </w:tcPr>
          <w:p w14:paraId="63F3F527">
            <w:pPr>
              <w:spacing w:after="0" w:line="252" w:lineRule="auto"/>
              <w:ind w:firstLine="0"/>
              <w:jc w:val="left"/>
            </w:pPr>
            <w:r>
              <w:rPr>
                <w:rFonts w:ascii="Times New Roman" w:hAnsi="Times New Roman"/>
                <w:sz w:val="16"/>
              </w:rPr>
              <w:t>Bảo toàn AC</w:t>
            </w:r>
          </w:p>
        </w:tc>
      </w:tr>
      <w:tr w14:paraId="3F7B8EB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247" w:type="dxa"/>
            <w:shd w:val="clear" w:color="auto" w:fill="F5F7F9"/>
            <w:tcMar>
              <w:top w:w="75" w:type="dxa"/>
              <w:left w:w="95" w:type="dxa"/>
              <w:bottom w:w="75" w:type="dxa"/>
              <w:right w:w="95" w:type="dxa"/>
            </w:tcMar>
            <w:vAlign w:val="center"/>
          </w:tcPr>
          <w:p w14:paraId="6BE11250">
            <w:pPr>
              <w:spacing w:after="0" w:line="252" w:lineRule="auto"/>
              <w:ind w:firstLine="0"/>
              <w:jc w:val="left"/>
            </w:pPr>
            <w:r>
              <w:rPr>
                <w:rFonts w:ascii="Times New Roman" w:hAnsi="Times New Roman"/>
                <w:sz w:val="16"/>
              </w:rPr>
              <w:t>cf1008b</w:t>
            </w:r>
          </w:p>
        </w:tc>
        <w:tc>
          <w:tcPr>
            <w:tcW w:w="1247" w:type="dxa"/>
            <w:shd w:val="clear" w:color="auto" w:fill="F5F7F9"/>
            <w:tcMar>
              <w:top w:w="75" w:type="dxa"/>
              <w:left w:w="95" w:type="dxa"/>
              <w:bottom w:w="75" w:type="dxa"/>
              <w:right w:w="95" w:type="dxa"/>
            </w:tcMar>
            <w:vAlign w:val="center"/>
          </w:tcPr>
          <w:p w14:paraId="31313920">
            <w:pPr>
              <w:spacing w:after="0" w:line="252" w:lineRule="auto"/>
              <w:ind w:firstLine="0"/>
              <w:jc w:val="left"/>
            </w:pPr>
            <w:r>
              <w:rPr>
                <w:rFonts w:ascii="Times New Roman" w:hAnsi="Times New Roman"/>
                <w:sz w:val="16"/>
              </w:rPr>
              <w:t>Codeforces</w:t>
            </w:r>
          </w:p>
        </w:tc>
        <w:tc>
          <w:tcPr>
            <w:tcW w:w="1020" w:type="dxa"/>
            <w:shd w:val="clear" w:color="auto" w:fill="F5F7F9"/>
            <w:tcMar>
              <w:top w:w="75" w:type="dxa"/>
              <w:left w:w="95" w:type="dxa"/>
              <w:bottom w:w="75" w:type="dxa"/>
              <w:right w:w="95" w:type="dxa"/>
            </w:tcMar>
            <w:vAlign w:val="center"/>
          </w:tcPr>
          <w:p w14:paraId="67EB75C2">
            <w:pPr>
              <w:spacing w:after="0" w:line="252" w:lineRule="auto"/>
              <w:ind w:firstLine="0"/>
              <w:jc w:val="left"/>
            </w:pPr>
            <w:r>
              <w:rPr>
                <w:rFonts w:ascii="Times New Roman" w:hAnsi="Times New Roman"/>
                <w:sz w:val="16"/>
              </w:rPr>
              <w:t>100,0%</w:t>
            </w:r>
          </w:p>
        </w:tc>
        <w:tc>
          <w:tcPr>
            <w:tcW w:w="1020" w:type="dxa"/>
            <w:shd w:val="clear" w:color="auto" w:fill="F5F7F9"/>
            <w:tcMar>
              <w:top w:w="75" w:type="dxa"/>
              <w:left w:w="95" w:type="dxa"/>
              <w:bottom w:w="75" w:type="dxa"/>
              <w:right w:w="95" w:type="dxa"/>
            </w:tcMar>
            <w:vAlign w:val="center"/>
          </w:tcPr>
          <w:p w14:paraId="19C49A4F">
            <w:pPr>
              <w:spacing w:after="0" w:line="252" w:lineRule="auto"/>
              <w:ind w:firstLine="0"/>
              <w:jc w:val="left"/>
            </w:pPr>
            <w:r>
              <w:rPr>
                <w:rFonts w:ascii="Times New Roman" w:hAnsi="Times New Roman"/>
                <w:sz w:val="16"/>
              </w:rPr>
              <w:t>65,0%</w:t>
            </w:r>
          </w:p>
        </w:tc>
        <w:tc>
          <w:tcPr>
            <w:tcW w:w="1304" w:type="dxa"/>
            <w:shd w:val="clear" w:color="auto" w:fill="F5F7F9"/>
            <w:tcMar>
              <w:top w:w="75" w:type="dxa"/>
              <w:left w:w="95" w:type="dxa"/>
              <w:bottom w:w="75" w:type="dxa"/>
              <w:right w:w="95" w:type="dxa"/>
            </w:tcMar>
            <w:vAlign w:val="center"/>
          </w:tcPr>
          <w:p w14:paraId="695C4D46">
            <w:pPr>
              <w:spacing w:after="0" w:line="252" w:lineRule="auto"/>
              <w:ind w:firstLine="0"/>
              <w:jc w:val="left"/>
            </w:pPr>
            <w:r>
              <w:rPr>
                <w:rFonts w:ascii="Times New Roman" w:hAnsi="Times New Roman"/>
                <w:sz w:val="16"/>
              </w:rPr>
              <w:t>90,0%</w:t>
            </w:r>
          </w:p>
        </w:tc>
        <w:tc>
          <w:tcPr>
            <w:tcW w:w="794" w:type="dxa"/>
            <w:shd w:val="clear" w:color="auto" w:fill="F5F7F9"/>
            <w:tcMar>
              <w:top w:w="75" w:type="dxa"/>
              <w:left w:w="95" w:type="dxa"/>
              <w:bottom w:w="75" w:type="dxa"/>
              <w:right w:w="95" w:type="dxa"/>
            </w:tcMar>
            <w:vAlign w:val="center"/>
          </w:tcPr>
          <w:p w14:paraId="4B29F73F">
            <w:pPr>
              <w:spacing w:after="0" w:line="252" w:lineRule="auto"/>
              <w:ind w:firstLine="0"/>
              <w:jc w:val="left"/>
            </w:pPr>
            <w:r>
              <w:rPr>
                <w:rFonts w:ascii="Times New Roman" w:hAnsi="Times New Roman"/>
                <w:sz w:val="16"/>
              </w:rPr>
              <w:t>20</w:t>
            </w:r>
          </w:p>
        </w:tc>
        <w:tc>
          <w:tcPr>
            <w:tcW w:w="2324" w:type="dxa"/>
            <w:shd w:val="clear" w:color="auto" w:fill="F5F7F9"/>
            <w:tcMar>
              <w:top w:w="75" w:type="dxa"/>
              <w:left w:w="95" w:type="dxa"/>
              <w:bottom w:w="75" w:type="dxa"/>
              <w:right w:w="95" w:type="dxa"/>
            </w:tcMar>
            <w:vAlign w:val="center"/>
          </w:tcPr>
          <w:p w14:paraId="66BA6D19">
            <w:pPr>
              <w:spacing w:after="0" w:line="252" w:lineRule="auto"/>
              <w:ind w:firstLine="0"/>
              <w:jc w:val="left"/>
            </w:pPr>
            <w:r>
              <w:rPr>
                <w:rFonts w:ascii="Times New Roman" w:hAnsi="Times New Roman"/>
                <w:sz w:val="16"/>
              </w:rPr>
              <w:t>Bắt WA</w:t>
            </w:r>
          </w:p>
        </w:tc>
      </w:tr>
    </w:tbl>
    <w:p w14:paraId="59C772B9">
      <w:pPr>
        <w:spacing w:after="0"/>
      </w:pPr>
    </w:p>
    <w:p w14:paraId="32EB8A9E">
      <w:r>
        <w:t>Các bài TPR thấp phải được phân tích trước theo checker, expected output, runtime và từng AC bị loại; không nên mặc định testcase quá khó. Các bài TNR thấp cần phân cụm survivor theo lỗi logic rồi bổ sung obligation nhắm mục tiêu. p03044 là trường hợp đặc biệt: coverage model bằng 0 và TNR rất thấp, trong khi TPR bằng 1; đây là dấu hiệu suite quá nhỏ hoặc test model không tạo obligation hữu ích.</w:t>
      </w:r>
    </w:p>
    <w:p w14:paraId="43C14302">
      <w:pPr>
        <w:pStyle w:val="3"/>
      </w:pPr>
      <w:bookmarkStart w:id="50" w:name="_Toc28564"/>
      <w:r>
        <w:t>6.7 Lỗi vận hành</w:t>
      </w:r>
      <w:bookmarkEnd w:id="5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024"/>
        <w:gridCol w:w="3024"/>
        <w:gridCol w:w="3024"/>
      </w:tblGrid>
      <w:tr w14:paraId="3098EF3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3572" w:type="dxa"/>
            <w:shd w:val="clear" w:color="auto" w:fill="17365D"/>
            <w:tcMar>
              <w:top w:w="75" w:type="dxa"/>
              <w:left w:w="95" w:type="dxa"/>
              <w:bottom w:w="75" w:type="dxa"/>
              <w:right w:w="95" w:type="dxa"/>
            </w:tcMar>
            <w:vAlign w:val="center"/>
          </w:tcPr>
          <w:p w14:paraId="1CADF41E">
            <w:pPr>
              <w:spacing w:after="0"/>
              <w:ind w:firstLine="0"/>
              <w:jc w:val="center"/>
            </w:pPr>
            <w:r>
              <w:rPr>
                <w:rFonts w:ascii="Times New Roman" w:hAnsi="Times New Roman"/>
                <w:b/>
                <w:color w:val="FFFFFF"/>
                <w:sz w:val="18"/>
              </w:rPr>
              <w:t>Nhóm lỗi</w:t>
            </w:r>
          </w:p>
        </w:tc>
        <w:tc>
          <w:tcPr>
            <w:tcW w:w="1134" w:type="dxa"/>
            <w:shd w:val="clear" w:color="auto" w:fill="17365D"/>
            <w:tcMar>
              <w:top w:w="75" w:type="dxa"/>
              <w:left w:w="95" w:type="dxa"/>
              <w:bottom w:w="75" w:type="dxa"/>
              <w:right w:w="95" w:type="dxa"/>
            </w:tcMar>
            <w:vAlign w:val="center"/>
          </w:tcPr>
          <w:p w14:paraId="424DEE80">
            <w:pPr>
              <w:spacing w:after="0"/>
              <w:ind w:firstLine="0"/>
              <w:jc w:val="center"/>
            </w:pPr>
            <w:r>
              <w:rPr>
                <w:rFonts w:ascii="Times New Roman" w:hAnsi="Times New Roman"/>
                <w:b/>
                <w:color w:val="FFFFFF"/>
                <w:sz w:val="18"/>
              </w:rPr>
              <w:t>Số lượt</w:t>
            </w:r>
          </w:p>
        </w:tc>
        <w:tc>
          <w:tcPr>
            <w:tcW w:w="4252" w:type="dxa"/>
            <w:shd w:val="clear" w:color="auto" w:fill="17365D"/>
            <w:tcMar>
              <w:top w:w="75" w:type="dxa"/>
              <w:left w:w="95" w:type="dxa"/>
              <w:bottom w:w="75" w:type="dxa"/>
              <w:right w:w="95" w:type="dxa"/>
            </w:tcMar>
            <w:vAlign w:val="center"/>
          </w:tcPr>
          <w:p w14:paraId="5A91F1DD">
            <w:pPr>
              <w:spacing w:after="0"/>
              <w:ind w:firstLine="0"/>
              <w:jc w:val="center"/>
            </w:pPr>
            <w:r>
              <w:rPr>
                <w:rFonts w:ascii="Times New Roman" w:hAnsi="Times New Roman"/>
                <w:b/>
                <w:color w:val="FFFFFF"/>
                <w:sz w:val="18"/>
              </w:rPr>
              <w:t>Hàm ý</w:t>
            </w:r>
          </w:p>
        </w:tc>
      </w:tr>
      <w:tr w14:paraId="7406A20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tcMar>
              <w:top w:w="75" w:type="dxa"/>
              <w:left w:w="95" w:type="dxa"/>
              <w:bottom w:w="75" w:type="dxa"/>
              <w:right w:w="95" w:type="dxa"/>
            </w:tcMar>
            <w:vAlign w:val="center"/>
          </w:tcPr>
          <w:p w14:paraId="66437F22">
            <w:pPr>
              <w:spacing w:after="0" w:line="252" w:lineRule="auto"/>
              <w:ind w:firstLine="0"/>
              <w:jc w:val="left"/>
            </w:pPr>
            <w:r>
              <w:rPr>
                <w:rFonts w:ascii="Times New Roman" w:hAnsi="Times New Roman"/>
                <w:sz w:val="18"/>
              </w:rPr>
              <w:t>Không sinh đủ AC hoặc validator</w:t>
            </w:r>
          </w:p>
        </w:tc>
        <w:tc>
          <w:tcPr>
            <w:tcW w:w="1134" w:type="dxa"/>
            <w:tcMar>
              <w:top w:w="75" w:type="dxa"/>
              <w:left w:w="95" w:type="dxa"/>
              <w:bottom w:w="75" w:type="dxa"/>
              <w:right w:w="95" w:type="dxa"/>
            </w:tcMar>
            <w:vAlign w:val="center"/>
          </w:tcPr>
          <w:p w14:paraId="10825F68">
            <w:pPr>
              <w:spacing w:after="0" w:line="252" w:lineRule="auto"/>
              <w:ind w:firstLine="0"/>
              <w:jc w:val="left"/>
            </w:pPr>
            <w:r>
              <w:rPr>
                <w:rFonts w:ascii="Times New Roman" w:hAnsi="Times New Roman"/>
                <w:sz w:val="18"/>
              </w:rPr>
              <w:t>7</w:t>
            </w:r>
          </w:p>
        </w:tc>
        <w:tc>
          <w:tcPr>
            <w:tcW w:w="4252" w:type="dxa"/>
            <w:tcMar>
              <w:top w:w="75" w:type="dxa"/>
              <w:left w:w="95" w:type="dxa"/>
              <w:bottom w:w="75" w:type="dxa"/>
              <w:right w:w="95" w:type="dxa"/>
            </w:tcMar>
            <w:vAlign w:val="center"/>
          </w:tcPr>
          <w:p w14:paraId="372B81F1">
            <w:pPr>
              <w:spacing w:after="0" w:line="252" w:lineRule="auto"/>
              <w:ind w:firstLine="0"/>
              <w:jc w:val="left"/>
            </w:pPr>
            <w:r>
              <w:rPr>
                <w:rFonts w:ascii="Times New Roman" w:hAnsi="Times New Roman"/>
                <w:sz w:val="18"/>
              </w:rPr>
              <w:t>Dừng trước khi thiết lập đầu vào tin cậy</w:t>
            </w:r>
          </w:p>
        </w:tc>
      </w:tr>
      <w:tr w14:paraId="67E619E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shd w:val="clear" w:color="auto" w:fill="F5F7F9"/>
            <w:tcMar>
              <w:top w:w="75" w:type="dxa"/>
              <w:left w:w="95" w:type="dxa"/>
              <w:bottom w:w="75" w:type="dxa"/>
              <w:right w:w="95" w:type="dxa"/>
            </w:tcMar>
            <w:vAlign w:val="center"/>
          </w:tcPr>
          <w:p w14:paraId="7652966A">
            <w:pPr>
              <w:spacing w:after="0" w:line="252" w:lineRule="auto"/>
              <w:ind w:firstLine="0"/>
              <w:jc w:val="left"/>
            </w:pPr>
            <w:r>
              <w:rPr>
                <w:rFonts w:ascii="Times New Roman" w:hAnsi="Times New Roman"/>
                <w:sz w:val="18"/>
              </w:rPr>
              <w:t>Không đủ mutant WA được chứng nhận</w:t>
            </w:r>
          </w:p>
        </w:tc>
        <w:tc>
          <w:tcPr>
            <w:tcW w:w="1134" w:type="dxa"/>
            <w:shd w:val="clear" w:color="auto" w:fill="F5F7F9"/>
            <w:tcMar>
              <w:top w:w="75" w:type="dxa"/>
              <w:left w:w="95" w:type="dxa"/>
              <w:bottom w:w="75" w:type="dxa"/>
              <w:right w:w="95" w:type="dxa"/>
            </w:tcMar>
            <w:vAlign w:val="center"/>
          </w:tcPr>
          <w:p w14:paraId="41F10288">
            <w:pPr>
              <w:spacing w:after="0" w:line="252" w:lineRule="auto"/>
              <w:ind w:firstLine="0"/>
              <w:jc w:val="left"/>
            </w:pPr>
            <w:r>
              <w:rPr>
                <w:rFonts w:ascii="Times New Roman" w:hAnsi="Times New Roman"/>
                <w:sz w:val="18"/>
              </w:rPr>
              <w:t>6</w:t>
            </w:r>
          </w:p>
        </w:tc>
        <w:tc>
          <w:tcPr>
            <w:tcW w:w="4252" w:type="dxa"/>
            <w:shd w:val="clear" w:color="auto" w:fill="F5F7F9"/>
            <w:tcMar>
              <w:top w:w="75" w:type="dxa"/>
              <w:left w:w="95" w:type="dxa"/>
              <w:bottom w:w="75" w:type="dxa"/>
              <w:right w:w="95" w:type="dxa"/>
            </w:tcMar>
            <w:vAlign w:val="center"/>
          </w:tcPr>
          <w:p w14:paraId="17366826">
            <w:pPr>
              <w:spacing w:after="0" w:line="252" w:lineRule="auto"/>
              <w:ind w:firstLine="0"/>
              <w:jc w:val="left"/>
            </w:pPr>
            <w:r>
              <w:rPr>
                <w:rFonts w:ascii="Times New Roman" w:hAnsi="Times New Roman"/>
                <w:sz w:val="18"/>
              </w:rPr>
              <w:t>Witness không tái hiện hoặc pool sai quá yếu</w:t>
            </w:r>
          </w:p>
        </w:tc>
      </w:tr>
      <w:tr w14:paraId="3B83727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tcMar>
              <w:top w:w="75" w:type="dxa"/>
              <w:left w:w="95" w:type="dxa"/>
              <w:bottom w:w="75" w:type="dxa"/>
              <w:right w:w="95" w:type="dxa"/>
            </w:tcMar>
            <w:vAlign w:val="center"/>
          </w:tcPr>
          <w:p w14:paraId="5EDEEFFC">
            <w:pPr>
              <w:spacing w:after="0" w:line="252" w:lineRule="auto"/>
              <w:ind w:firstLine="0"/>
              <w:jc w:val="left"/>
            </w:pPr>
            <w:r>
              <w:rPr>
                <w:rFonts w:ascii="Times New Roman" w:hAnsi="Times New Roman"/>
                <w:sz w:val="18"/>
              </w:rPr>
              <w:t>Không đủ reference qua biên dịch và sample</w:t>
            </w:r>
          </w:p>
        </w:tc>
        <w:tc>
          <w:tcPr>
            <w:tcW w:w="1134" w:type="dxa"/>
            <w:tcMar>
              <w:top w:w="75" w:type="dxa"/>
              <w:left w:w="95" w:type="dxa"/>
              <w:bottom w:w="75" w:type="dxa"/>
              <w:right w:w="95" w:type="dxa"/>
            </w:tcMar>
            <w:vAlign w:val="center"/>
          </w:tcPr>
          <w:p w14:paraId="2724D918">
            <w:pPr>
              <w:spacing w:after="0" w:line="252" w:lineRule="auto"/>
              <w:ind w:firstLine="0"/>
              <w:jc w:val="left"/>
            </w:pPr>
            <w:r>
              <w:rPr>
                <w:rFonts w:ascii="Times New Roman" w:hAnsi="Times New Roman"/>
                <w:sz w:val="18"/>
              </w:rPr>
              <w:t>3</w:t>
            </w:r>
          </w:p>
        </w:tc>
        <w:tc>
          <w:tcPr>
            <w:tcW w:w="4252" w:type="dxa"/>
            <w:tcMar>
              <w:top w:w="75" w:type="dxa"/>
              <w:left w:w="95" w:type="dxa"/>
              <w:bottom w:w="75" w:type="dxa"/>
              <w:right w:w="95" w:type="dxa"/>
            </w:tcMar>
            <w:vAlign w:val="center"/>
          </w:tcPr>
          <w:p w14:paraId="1EC9A07E">
            <w:pPr>
              <w:spacing w:after="0" w:line="252" w:lineRule="auto"/>
              <w:ind w:firstLine="0"/>
              <w:jc w:val="left"/>
            </w:pPr>
            <w:r>
              <w:rPr>
                <w:rFonts w:ascii="Times New Roman" w:hAnsi="Times New Roman"/>
                <w:sz w:val="18"/>
              </w:rPr>
              <w:t>Không tạo được consensus an toàn</w:t>
            </w:r>
          </w:p>
        </w:tc>
      </w:tr>
      <w:tr w14:paraId="3821C9B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3572" w:type="dxa"/>
            <w:shd w:val="clear" w:color="auto" w:fill="F5F7F9"/>
            <w:tcMar>
              <w:top w:w="75" w:type="dxa"/>
              <w:left w:w="95" w:type="dxa"/>
              <w:bottom w:w="75" w:type="dxa"/>
              <w:right w:w="95" w:type="dxa"/>
            </w:tcMar>
            <w:vAlign w:val="center"/>
          </w:tcPr>
          <w:p w14:paraId="16479E4E">
            <w:pPr>
              <w:spacing w:after="0" w:line="252" w:lineRule="auto"/>
              <w:ind w:firstLine="0"/>
              <w:jc w:val="left"/>
            </w:pPr>
            <w:r>
              <w:rPr>
                <w:rFonts w:ascii="Times New Roman" w:hAnsi="Times New Roman"/>
                <w:sz w:val="18"/>
              </w:rPr>
              <w:t>Remote judge không sẵn sàng</w:t>
            </w:r>
          </w:p>
        </w:tc>
        <w:tc>
          <w:tcPr>
            <w:tcW w:w="1134" w:type="dxa"/>
            <w:shd w:val="clear" w:color="auto" w:fill="F5F7F9"/>
            <w:tcMar>
              <w:top w:w="75" w:type="dxa"/>
              <w:left w:w="95" w:type="dxa"/>
              <w:bottom w:w="75" w:type="dxa"/>
              <w:right w:w="95" w:type="dxa"/>
            </w:tcMar>
            <w:vAlign w:val="center"/>
          </w:tcPr>
          <w:p w14:paraId="2272FC6E">
            <w:pPr>
              <w:spacing w:after="0" w:line="252" w:lineRule="auto"/>
              <w:ind w:firstLine="0"/>
              <w:jc w:val="left"/>
            </w:pPr>
            <w:r>
              <w:rPr>
                <w:rFonts w:ascii="Times New Roman" w:hAnsi="Times New Roman"/>
                <w:sz w:val="18"/>
              </w:rPr>
              <w:t>1</w:t>
            </w:r>
          </w:p>
        </w:tc>
        <w:tc>
          <w:tcPr>
            <w:tcW w:w="4252" w:type="dxa"/>
            <w:shd w:val="clear" w:color="auto" w:fill="F5F7F9"/>
            <w:tcMar>
              <w:top w:w="75" w:type="dxa"/>
              <w:left w:w="95" w:type="dxa"/>
              <w:bottom w:w="75" w:type="dxa"/>
              <w:right w:w="95" w:type="dxa"/>
            </w:tcMar>
            <w:vAlign w:val="center"/>
          </w:tcPr>
          <w:p w14:paraId="26CA8EFE">
            <w:pPr>
              <w:spacing w:after="0" w:line="252" w:lineRule="auto"/>
              <w:ind w:firstLine="0"/>
              <w:jc w:val="left"/>
            </w:pPr>
            <w:r>
              <w:rPr>
                <w:rFonts w:ascii="Times New Roman" w:hAnsi="Times New Roman"/>
                <w:sz w:val="18"/>
              </w:rPr>
              <w:t>Sự cố hạ tầng; không phải verdict logic</w:t>
            </w:r>
          </w:p>
        </w:tc>
      </w:tr>
    </w:tbl>
    <w:p w14:paraId="11413520">
      <w:pPr>
        <w:spacing w:after="0"/>
      </w:pPr>
    </w:p>
    <w:p w14:paraId="4E5DD06D">
      <w:pPr>
        <w:keepNext/>
        <w:ind w:firstLine="0"/>
        <w:jc w:val="center"/>
      </w:pPr>
      <w:r>
        <w:drawing>
          <wp:inline distT="0" distB="0" distL="114300" distR="114300">
            <wp:extent cx="5715000" cy="3002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15000" cy="3002797"/>
                    </a:xfrm>
                    <a:prstGeom prst="rect">
                      <a:avLst/>
                    </a:prstGeom>
                  </pic:spPr>
                </pic:pic>
              </a:graphicData>
            </a:graphic>
          </wp:inline>
        </w:drawing>
      </w:r>
    </w:p>
    <w:p w14:paraId="244C0DF6">
      <w:pPr>
        <w:keepNext/>
        <w:spacing w:before="60" w:after="160"/>
        <w:ind w:firstLine="0"/>
        <w:jc w:val="center"/>
      </w:pPr>
      <w:r>
        <w:rPr>
          <w:b/>
          <w:sz w:val="20"/>
        </w:rPr>
        <w:t xml:space="preserve">Hình 6.4. Nguyên nhân thất bại trong các batch hoàn tất. </w:t>
      </w:r>
      <w:r>
        <w:rPr>
          <w:i/>
          <w:sz w:val="20"/>
        </w:rPr>
        <w:t>Nguồn: tác giả phân loại từ log của từng lượt</w:t>
      </w:r>
    </w:p>
    <w:p w14:paraId="2AC13912">
      <w:r>
        <w:t>Bảy lượt thất bại do không sinh đủ AC hoặc validator, sáu lượt do không đủ mutant được chứng nhận, ba lượt thiếu reference qua biên dịch và sample, và một lượt do remote judge. Cách dừng trước metric là phù hợp: thiếu bằng chứng không đồng nghĩa chất lượng bằng 0 và không nên bị trộn với WA/RE/TLE của submission.</w:t>
      </w:r>
    </w:p>
    <w:p w14:paraId="033F091F">
      <w:pPr>
        <w:pStyle w:val="3"/>
      </w:pPr>
      <w:bookmarkStart w:id="51" w:name="_Toc25143"/>
      <w:r>
        <w:t>6.8 Đối chiếu thận trọng với CodeContests-O</w:t>
      </w:r>
      <w:bookmarkEnd w:id="5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2268"/>
        <w:gridCol w:w="2268"/>
        <w:gridCol w:w="2268"/>
        <w:gridCol w:w="2268"/>
      </w:tblGrid>
      <w:tr w14:paraId="674657D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2551" w:type="dxa"/>
            <w:shd w:val="clear" w:color="auto" w:fill="17365D"/>
            <w:tcMar>
              <w:top w:w="75" w:type="dxa"/>
              <w:left w:w="95" w:type="dxa"/>
              <w:bottom w:w="75" w:type="dxa"/>
              <w:right w:w="95" w:type="dxa"/>
            </w:tcMar>
            <w:vAlign w:val="center"/>
          </w:tcPr>
          <w:p w14:paraId="300D060A">
            <w:pPr>
              <w:spacing w:after="0"/>
              <w:ind w:firstLine="0"/>
              <w:jc w:val="center"/>
            </w:pPr>
            <w:r>
              <w:rPr>
                <w:rFonts w:ascii="Times New Roman" w:hAnsi="Times New Roman"/>
                <w:b/>
                <w:color w:val="FFFFFF"/>
                <w:sz w:val="17"/>
              </w:rPr>
              <w:t>Hệ thống</w:t>
            </w:r>
          </w:p>
        </w:tc>
        <w:tc>
          <w:tcPr>
            <w:tcW w:w="1361" w:type="dxa"/>
            <w:shd w:val="clear" w:color="auto" w:fill="17365D"/>
            <w:tcMar>
              <w:top w:w="75" w:type="dxa"/>
              <w:left w:w="95" w:type="dxa"/>
              <w:bottom w:w="75" w:type="dxa"/>
              <w:right w:w="95" w:type="dxa"/>
            </w:tcMar>
            <w:vAlign w:val="center"/>
          </w:tcPr>
          <w:p w14:paraId="46DBC4AE">
            <w:pPr>
              <w:spacing w:after="0"/>
              <w:ind w:firstLine="0"/>
              <w:jc w:val="center"/>
            </w:pPr>
            <w:r>
              <w:rPr>
                <w:rFonts w:ascii="Times New Roman" w:hAnsi="Times New Roman"/>
                <w:b/>
                <w:color w:val="FFFFFF"/>
                <w:sz w:val="17"/>
              </w:rPr>
              <w:t>TPR</w:t>
            </w:r>
          </w:p>
        </w:tc>
        <w:tc>
          <w:tcPr>
            <w:tcW w:w="1361" w:type="dxa"/>
            <w:shd w:val="clear" w:color="auto" w:fill="17365D"/>
            <w:tcMar>
              <w:top w:w="75" w:type="dxa"/>
              <w:left w:w="95" w:type="dxa"/>
              <w:bottom w:w="75" w:type="dxa"/>
              <w:right w:w="95" w:type="dxa"/>
            </w:tcMar>
            <w:vAlign w:val="center"/>
          </w:tcPr>
          <w:p w14:paraId="06CA0DD5">
            <w:pPr>
              <w:spacing w:after="0"/>
              <w:ind w:firstLine="0"/>
              <w:jc w:val="center"/>
            </w:pPr>
            <w:r>
              <w:rPr>
                <w:rFonts w:ascii="Times New Roman" w:hAnsi="Times New Roman"/>
                <w:b/>
                <w:color w:val="FFFFFF"/>
                <w:sz w:val="17"/>
              </w:rPr>
              <w:t>TNR</w:t>
            </w:r>
          </w:p>
        </w:tc>
        <w:tc>
          <w:tcPr>
            <w:tcW w:w="3685" w:type="dxa"/>
            <w:shd w:val="clear" w:color="auto" w:fill="17365D"/>
            <w:tcMar>
              <w:top w:w="75" w:type="dxa"/>
              <w:left w:w="95" w:type="dxa"/>
              <w:bottom w:w="75" w:type="dxa"/>
              <w:right w:w="95" w:type="dxa"/>
            </w:tcMar>
            <w:vAlign w:val="center"/>
          </w:tcPr>
          <w:p w14:paraId="387D5148">
            <w:pPr>
              <w:spacing w:after="0"/>
              <w:ind w:firstLine="0"/>
              <w:jc w:val="center"/>
            </w:pPr>
            <w:r>
              <w:rPr>
                <w:rFonts w:ascii="Times New Roman" w:hAnsi="Times New Roman"/>
                <w:b/>
                <w:color w:val="FFFFFF"/>
                <w:sz w:val="17"/>
              </w:rPr>
              <w:t>Quy mô/protocol</w:t>
            </w:r>
          </w:p>
        </w:tc>
      </w:tr>
      <w:tr w14:paraId="508BE75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tcMar>
              <w:top w:w="75" w:type="dxa"/>
              <w:left w:w="95" w:type="dxa"/>
              <w:bottom w:w="75" w:type="dxa"/>
              <w:right w:w="95" w:type="dxa"/>
            </w:tcMar>
            <w:vAlign w:val="center"/>
          </w:tcPr>
          <w:p w14:paraId="24A8220B">
            <w:pPr>
              <w:spacing w:after="0" w:line="252" w:lineRule="auto"/>
              <w:ind w:firstLine="0"/>
              <w:jc w:val="left"/>
            </w:pPr>
            <w:r>
              <w:rPr>
                <w:rFonts w:ascii="Times New Roman" w:hAnsi="Times New Roman"/>
                <w:sz w:val="17"/>
              </w:rPr>
              <w:t>Final Testcase Generator</w:t>
            </w:r>
          </w:p>
        </w:tc>
        <w:tc>
          <w:tcPr>
            <w:tcW w:w="1361" w:type="dxa"/>
            <w:tcMar>
              <w:top w:w="75" w:type="dxa"/>
              <w:left w:w="95" w:type="dxa"/>
              <w:bottom w:w="75" w:type="dxa"/>
              <w:right w:w="95" w:type="dxa"/>
            </w:tcMar>
            <w:vAlign w:val="center"/>
          </w:tcPr>
          <w:p w14:paraId="578EF1D1">
            <w:pPr>
              <w:spacing w:after="0" w:line="252" w:lineRule="auto"/>
              <w:ind w:firstLine="0"/>
              <w:jc w:val="left"/>
            </w:pPr>
            <w:r>
              <w:rPr>
                <w:rFonts w:ascii="Times New Roman" w:hAnsi="Times New Roman"/>
                <w:sz w:val="17"/>
              </w:rPr>
              <w:t>88,07%</w:t>
            </w:r>
          </w:p>
        </w:tc>
        <w:tc>
          <w:tcPr>
            <w:tcW w:w="1361" w:type="dxa"/>
            <w:tcMar>
              <w:top w:w="75" w:type="dxa"/>
              <w:left w:w="95" w:type="dxa"/>
              <w:bottom w:w="75" w:type="dxa"/>
              <w:right w:w="95" w:type="dxa"/>
            </w:tcMar>
            <w:vAlign w:val="center"/>
          </w:tcPr>
          <w:p w14:paraId="342D6D38">
            <w:pPr>
              <w:spacing w:after="0" w:line="252" w:lineRule="auto"/>
              <w:ind w:firstLine="0"/>
              <w:jc w:val="left"/>
            </w:pPr>
            <w:r>
              <w:rPr>
                <w:rFonts w:ascii="Times New Roman" w:hAnsi="Times New Roman"/>
                <w:sz w:val="17"/>
              </w:rPr>
              <w:t>85,78%</w:t>
            </w:r>
          </w:p>
        </w:tc>
        <w:tc>
          <w:tcPr>
            <w:tcW w:w="3685" w:type="dxa"/>
            <w:tcMar>
              <w:top w:w="75" w:type="dxa"/>
              <w:left w:w="95" w:type="dxa"/>
              <w:bottom w:w="75" w:type="dxa"/>
              <w:right w:w="95" w:type="dxa"/>
            </w:tcMar>
            <w:vAlign w:val="center"/>
          </w:tcPr>
          <w:p w14:paraId="1F42AE32">
            <w:pPr>
              <w:spacing w:after="0" w:line="252" w:lineRule="auto"/>
              <w:ind w:firstLine="0"/>
              <w:jc w:val="left"/>
            </w:pPr>
            <w:r>
              <w:rPr>
                <w:rFonts w:ascii="Times New Roman" w:hAnsi="Times New Roman"/>
                <w:sz w:val="17"/>
              </w:rPr>
              <w:t>Macro trên 59 bài; oracle hiện có</w:t>
            </w:r>
          </w:p>
        </w:tc>
      </w:tr>
      <w:tr w14:paraId="31717A7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shd w:val="clear" w:color="auto" w:fill="F5F7F9"/>
            <w:tcMar>
              <w:top w:w="75" w:type="dxa"/>
              <w:left w:w="95" w:type="dxa"/>
              <w:bottom w:w="75" w:type="dxa"/>
              <w:right w:w="95" w:type="dxa"/>
            </w:tcMar>
            <w:vAlign w:val="center"/>
          </w:tcPr>
          <w:p w14:paraId="627C40AA">
            <w:pPr>
              <w:spacing w:after="0" w:line="252" w:lineRule="auto"/>
              <w:ind w:firstLine="0"/>
              <w:jc w:val="left"/>
            </w:pPr>
            <w:r>
              <w:rPr>
                <w:rFonts w:ascii="Times New Roman" w:hAnsi="Times New Roman"/>
                <w:sz w:val="17"/>
              </w:rPr>
              <w:t>CodeContests-O iter 3 [11]</w:t>
            </w:r>
          </w:p>
        </w:tc>
        <w:tc>
          <w:tcPr>
            <w:tcW w:w="1361" w:type="dxa"/>
            <w:shd w:val="clear" w:color="auto" w:fill="F5F7F9"/>
            <w:tcMar>
              <w:top w:w="75" w:type="dxa"/>
              <w:left w:w="95" w:type="dxa"/>
              <w:bottom w:w="75" w:type="dxa"/>
              <w:right w:w="95" w:type="dxa"/>
            </w:tcMar>
            <w:vAlign w:val="center"/>
          </w:tcPr>
          <w:p w14:paraId="1B95930F">
            <w:pPr>
              <w:spacing w:after="0" w:line="252" w:lineRule="auto"/>
              <w:ind w:firstLine="0"/>
              <w:jc w:val="left"/>
            </w:pPr>
            <w:r>
              <w:rPr>
                <w:rFonts w:ascii="Times New Roman" w:hAnsi="Times New Roman"/>
                <w:sz w:val="17"/>
              </w:rPr>
              <w:t>89,37%</w:t>
            </w:r>
          </w:p>
        </w:tc>
        <w:tc>
          <w:tcPr>
            <w:tcW w:w="1361" w:type="dxa"/>
            <w:shd w:val="clear" w:color="auto" w:fill="F5F7F9"/>
            <w:tcMar>
              <w:top w:w="75" w:type="dxa"/>
              <w:left w:w="95" w:type="dxa"/>
              <w:bottom w:w="75" w:type="dxa"/>
              <w:right w:w="95" w:type="dxa"/>
            </w:tcMar>
            <w:vAlign w:val="center"/>
          </w:tcPr>
          <w:p w14:paraId="7FB5EC36">
            <w:pPr>
              <w:spacing w:after="0" w:line="252" w:lineRule="auto"/>
              <w:ind w:firstLine="0"/>
              <w:jc w:val="left"/>
            </w:pPr>
            <w:r>
              <w:rPr>
                <w:rFonts w:ascii="Times New Roman" w:hAnsi="Times New Roman"/>
                <w:sz w:val="17"/>
              </w:rPr>
              <w:t>90,89%</w:t>
            </w:r>
          </w:p>
        </w:tc>
        <w:tc>
          <w:tcPr>
            <w:tcW w:w="3685" w:type="dxa"/>
            <w:shd w:val="clear" w:color="auto" w:fill="F5F7F9"/>
            <w:tcMar>
              <w:top w:w="75" w:type="dxa"/>
              <w:left w:w="95" w:type="dxa"/>
              <w:bottom w:w="75" w:type="dxa"/>
              <w:right w:w="95" w:type="dxa"/>
            </w:tcMar>
            <w:vAlign w:val="center"/>
          </w:tcPr>
          <w:p w14:paraId="165A305B">
            <w:pPr>
              <w:spacing w:after="0" w:line="252" w:lineRule="auto"/>
              <w:ind w:firstLine="0"/>
              <w:jc w:val="left"/>
            </w:pPr>
            <w:r>
              <w:rPr>
                <w:rFonts w:ascii="Times New Roman" w:hAnsi="Times New Roman"/>
                <w:sz w:val="17"/>
              </w:rPr>
              <w:t>Khoảng 11 triệu lời giải; dataset và protocol riêng</w:t>
            </w:r>
          </w:p>
        </w:tc>
      </w:tr>
      <w:tr w14:paraId="7ADBAB2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tcMar>
              <w:top w:w="75" w:type="dxa"/>
              <w:left w:w="95" w:type="dxa"/>
              <w:bottom w:w="75" w:type="dxa"/>
              <w:right w:w="95" w:type="dxa"/>
            </w:tcMar>
            <w:vAlign w:val="center"/>
          </w:tcPr>
          <w:p w14:paraId="68BC8632">
            <w:pPr>
              <w:spacing w:after="0" w:line="252" w:lineRule="auto"/>
              <w:ind w:firstLine="0"/>
              <w:jc w:val="left"/>
            </w:pPr>
            <w:r>
              <w:rPr>
                <w:rFonts w:ascii="Times New Roman" w:hAnsi="Times New Roman"/>
                <w:sz w:val="17"/>
              </w:rPr>
              <w:t>CodeContests+ 1× [11]</w:t>
            </w:r>
          </w:p>
        </w:tc>
        <w:tc>
          <w:tcPr>
            <w:tcW w:w="1361" w:type="dxa"/>
            <w:tcMar>
              <w:top w:w="75" w:type="dxa"/>
              <w:left w:w="95" w:type="dxa"/>
              <w:bottom w:w="75" w:type="dxa"/>
              <w:right w:w="95" w:type="dxa"/>
            </w:tcMar>
            <w:vAlign w:val="center"/>
          </w:tcPr>
          <w:p w14:paraId="4A4278E6">
            <w:pPr>
              <w:spacing w:after="0" w:line="252" w:lineRule="auto"/>
              <w:ind w:firstLine="0"/>
              <w:jc w:val="left"/>
            </w:pPr>
            <w:r>
              <w:rPr>
                <w:rFonts w:ascii="Times New Roman" w:hAnsi="Times New Roman"/>
                <w:sz w:val="17"/>
              </w:rPr>
              <w:t>85,68%</w:t>
            </w:r>
          </w:p>
        </w:tc>
        <w:tc>
          <w:tcPr>
            <w:tcW w:w="1361" w:type="dxa"/>
            <w:tcMar>
              <w:top w:w="75" w:type="dxa"/>
              <w:left w:w="95" w:type="dxa"/>
              <w:bottom w:w="75" w:type="dxa"/>
              <w:right w:w="95" w:type="dxa"/>
            </w:tcMar>
            <w:vAlign w:val="center"/>
          </w:tcPr>
          <w:p w14:paraId="1DF82478">
            <w:pPr>
              <w:spacing w:after="0" w:line="252" w:lineRule="auto"/>
              <w:ind w:firstLine="0"/>
              <w:jc w:val="left"/>
            </w:pPr>
            <w:r>
              <w:rPr>
                <w:rFonts w:ascii="Times New Roman" w:hAnsi="Times New Roman"/>
                <w:sz w:val="17"/>
              </w:rPr>
              <w:t>86,03%</w:t>
            </w:r>
          </w:p>
        </w:tc>
        <w:tc>
          <w:tcPr>
            <w:tcW w:w="3685" w:type="dxa"/>
            <w:tcMar>
              <w:top w:w="75" w:type="dxa"/>
              <w:left w:w="95" w:type="dxa"/>
              <w:bottom w:w="75" w:type="dxa"/>
              <w:right w:w="95" w:type="dxa"/>
            </w:tcMar>
            <w:vAlign w:val="center"/>
          </w:tcPr>
          <w:p w14:paraId="6B68D119">
            <w:pPr>
              <w:spacing w:after="0" w:line="252" w:lineRule="auto"/>
              <w:ind w:firstLine="0"/>
              <w:jc w:val="left"/>
            </w:pPr>
            <w:r>
              <w:rPr>
                <w:rFonts w:ascii="Times New Roman" w:hAnsi="Times New Roman"/>
                <w:sz w:val="17"/>
              </w:rPr>
              <w:t>Số liệu tái báo cáo trong CodeContests-O</w:t>
            </w:r>
          </w:p>
        </w:tc>
      </w:tr>
      <w:tr w14:paraId="57DB67F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2551" w:type="dxa"/>
            <w:shd w:val="clear" w:color="auto" w:fill="F5F7F9"/>
            <w:tcMar>
              <w:top w:w="75" w:type="dxa"/>
              <w:left w:w="95" w:type="dxa"/>
              <w:bottom w:w="75" w:type="dxa"/>
              <w:right w:w="95" w:type="dxa"/>
            </w:tcMar>
            <w:vAlign w:val="center"/>
          </w:tcPr>
          <w:p w14:paraId="4EA1BB68">
            <w:pPr>
              <w:spacing w:after="0" w:line="252" w:lineRule="auto"/>
              <w:ind w:firstLine="0"/>
              <w:jc w:val="left"/>
            </w:pPr>
            <w:r>
              <w:rPr>
                <w:rFonts w:ascii="Times New Roman" w:hAnsi="Times New Roman"/>
                <w:sz w:val="17"/>
              </w:rPr>
              <w:t>CodeContests [11]</w:t>
            </w:r>
          </w:p>
        </w:tc>
        <w:tc>
          <w:tcPr>
            <w:tcW w:w="1361" w:type="dxa"/>
            <w:shd w:val="clear" w:color="auto" w:fill="F5F7F9"/>
            <w:tcMar>
              <w:top w:w="75" w:type="dxa"/>
              <w:left w:w="95" w:type="dxa"/>
              <w:bottom w:w="75" w:type="dxa"/>
              <w:right w:w="95" w:type="dxa"/>
            </w:tcMar>
            <w:vAlign w:val="center"/>
          </w:tcPr>
          <w:p w14:paraId="2850C6E3">
            <w:pPr>
              <w:spacing w:after="0" w:line="252" w:lineRule="auto"/>
              <w:ind w:firstLine="0"/>
              <w:jc w:val="left"/>
            </w:pPr>
            <w:r>
              <w:rPr>
                <w:rFonts w:ascii="Times New Roman" w:hAnsi="Times New Roman"/>
                <w:sz w:val="17"/>
              </w:rPr>
              <w:t>85,18%</w:t>
            </w:r>
          </w:p>
        </w:tc>
        <w:tc>
          <w:tcPr>
            <w:tcW w:w="1361" w:type="dxa"/>
            <w:shd w:val="clear" w:color="auto" w:fill="F5F7F9"/>
            <w:tcMar>
              <w:top w:w="75" w:type="dxa"/>
              <w:left w:w="95" w:type="dxa"/>
              <w:bottom w:w="75" w:type="dxa"/>
              <w:right w:w="95" w:type="dxa"/>
            </w:tcMar>
            <w:vAlign w:val="center"/>
          </w:tcPr>
          <w:p w14:paraId="358748E7">
            <w:pPr>
              <w:spacing w:after="0" w:line="252" w:lineRule="auto"/>
              <w:ind w:firstLine="0"/>
              <w:jc w:val="left"/>
            </w:pPr>
            <w:r>
              <w:rPr>
                <w:rFonts w:ascii="Times New Roman" w:hAnsi="Times New Roman"/>
                <w:sz w:val="17"/>
              </w:rPr>
              <w:t>81,52%</w:t>
            </w:r>
          </w:p>
        </w:tc>
        <w:tc>
          <w:tcPr>
            <w:tcW w:w="3685" w:type="dxa"/>
            <w:shd w:val="clear" w:color="auto" w:fill="F5F7F9"/>
            <w:tcMar>
              <w:top w:w="75" w:type="dxa"/>
              <w:left w:w="95" w:type="dxa"/>
              <w:bottom w:w="75" w:type="dxa"/>
              <w:right w:w="95" w:type="dxa"/>
            </w:tcMar>
            <w:vAlign w:val="center"/>
          </w:tcPr>
          <w:p w14:paraId="39AD7E10">
            <w:pPr>
              <w:spacing w:after="0" w:line="252" w:lineRule="auto"/>
              <w:ind w:firstLine="0"/>
              <w:jc w:val="left"/>
            </w:pPr>
            <w:r>
              <w:rPr>
                <w:rFonts w:ascii="Times New Roman" w:hAnsi="Times New Roman"/>
                <w:sz w:val="17"/>
              </w:rPr>
              <w:t>Số liệu tái báo cáo trong CodeContests-O</w:t>
            </w:r>
          </w:p>
        </w:tc>
      </w:tr>
    </w:tbl>
    <w:p w14:paraId="0265997A">
      <w:pPr>
        <w:spacing w:after="0"/>
      </w:pPr>
    </w:p>
    <w:p w14:paraId="731102CF">
      <w:r>
        <w:t>TPR của prototype gần CodeContests-O, còn TNR thấp hơn khoảng 5 điểm phần trăm nếu chỉ nhìn hai con số. Không thể suy ra chênh lệch hiệu năng trực tiếp vì cách chọn bài, quy mô oracle, checker, ngôn ngữ và ngân sách khác nhau. Giá trị của đối chiếu nằm ở việc dùng cùng hai trục fidelity–discriminability và xác nhận rằng refinement qua feedback là hướng nghiên cứu hợp lý.</w:t>
      </w:r>
    </w:p>
    <w:p w14:paraId="478A4251">
      <w:pPr>
        <w:pStyle w:val="3"/>
      </w:pPr>
      <w:bookmarkStart w:id="52" w:name="_Toc6246"/>
      <w:r>
        <w:t>6.9 Trả lời câu hỏi nghiên cứu</w:t>
      </w:r>
      <w:bookmarkEnd w:id="52"/>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4535"/>
        <w:gridCol w:w="4535"/>
      </w:tblGrid>
      <w:tr w14:paraId="78CEE92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907" w:type="dxa"/>
            <w:shd w:val="clear" w:color="auto" w:fill="17365D"/>
            <w:tcMar>
              <w:top w:w="75" w:type="dxa"/>
              <w:left w:w="95" w:type="dxa"/>
              <w:bottom w:w="75" w:type="dxa"/>
              <w:right w:w="95" w:type="dxa"/>
            </w:tcMar>
            <w:vAlign w:val="center"/>
          </w:tcPr>
          <w:p w14:paraId="75429C1F">
            <w:pPr>
              <w:spacing w:after="0"/>
              <w:ind w:firstLine="0"/>
              <w:jc w:val="center"/>
            </w:pPr>
            <w:r>
              <w:rPr>
                <w:rFonts w:ascii="Times New Roman" w:hAnsi="Times New Roman"/>
                <w:b/>
                <w:color w:val="FFFFFF"/>
                <w:sz w:val="18"/>
              </w:rPr>
              <w:t>RQ</w:t>
            </w:r>
          </w:p>
        </w:tc>
        <w:tc>
          <w:tcPr>
            <w:tcW w:w="8050" w:type="dxa"/>
            <w:shd w:val="clear" w:color="auto" w:fill="17365D"/>
            <w:tcMar>
              <w:top w:w="75" w:type="dxa"/>
              <w:left w:w="95" w:type="dxa"/>
              <w:bottom w:w="75" w:type="dxa"/>
              <w:right w:w="95" w:type="dxa"/>
            </w:tcMar>
            <w:vAlign w:val="center"/>
          </w:tcPr>
          <w:p w14:paraId="7E820FD2">
            <w:pPr>
              <w:spacing w:after="0"/>
              <w:ind w:firstLine="0"/>
              <w:jc w:val="center"/>
            </w:pPr>
            <w:r>
              <w:rPr>
                <w:rFonts w:ascii="Times New Roman" w:hAnsi="Times New Roman"/>
                <w:b/>
                <w:color w:val="FFFFFF"/>
                <w:sz w:val="18"/>
              </w:rPr>
              <w:t>Kết luận từ bằng chứng hiện tại</w:t>
            </w:r>
          </w:p>
        </w:tc>
      </w:tr>
      <w:tr w14:paraId="25897FD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00EF46A5">
            <w:pPr>
              <w:spacing w:after="0" w:line="252" w:lineRule="auto"/>
              <w:ind w:firstLine="0"/>
              <w:jc w:val="left"/>
            </w:pPr>
            <w:r>
              <w:rPr>
                <w:rFonts w:ascii="Times New Roman" w:hAnsi="Times New Roman"/>
                <w:sz w:val="18"/>
              </w:rPr>
              <w:t>RQ1</w:t>
            </w:r>
          </w:p>
        </w:tc>
        <w:tc>
          <w:tcPr>
            <w:tcW w:w="8050" w:type="dxa"/>
            <w:tcMar>
              <w:top w:w="75" w:type="dxa"/>
              <w:left w:w="95" w:type="dxa"/>
              <w:bottom w:w="75" w:type="dxa"/>
              <w:right w:w="95" w:type="dxa"/>
            </w:tcMar>
            <w:vAlign w:val="center"/>
          </w:tcPr>
          <w:p w14:paraId="6B4BFC2C">
            <w:pPr>
              <w:spacing w:after="0" w:line="252" w:lineRule="auto"/>
              <w:ind w:firstLine="0"/>
              <w:jc w:val="left"/>
            </w:pPr>
            <w:r>
              <w:rPr>
                <w:rFonts w:ascii="Times New Roman" w:hAnsi="Times New Roman"/>
                <w:sz w:val="18"/>
              </w:rPr>
              <w:t>Có: 60 suite khóa và 1.144 test; nhưng 17/81 lượt hoàn tất batch vẫn thất bại.</w:t>
            </w:r>
          </w:p>
        </w:tc>
      </w:tr>
      <w:tr w14:paraId="606C146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shd w:val="clear" w:color="auto" w:fill="F5F7F9"/>
            <w:tcMar>
              <w:top w:w="75" w:type="dxa"/>
              <w:left w:w="95" w:type="dxa"/>
              <w:bottom w:w="75" w:type="dxa"/>
              <w:right w:w="95" w:type="dxa"/>
            </w:tcMar>
            <w:vAlign w:val="center"/>
          </w:tcPr>
          <w:p w14:paraId="3126BAF9">
            <w:pPr>
              <w:spacing w:after="0" w:line="252" w:lineRule="auto"/>
              <w:ind w:firstLine="0"/>
              <w:jc w:val="left"/>
            </w:pPr>
            <w:r>
              <w:rPr>
                <w:rFonts w:ascii="Times New Roman" w:hAnsi="Times New Roman"/>
                <w:sz w:val="18"/>
              </w:rPr>
              <w:t>RQ2</w:t>
            </w:r>
          </w:p>
        </w:tc>
        <w:tc>
          <w:tcPr>
            <w:tcW w:w="8050" w:type="dxa"/>
            <w:shd w:val="clear" w:color="auto" w:fill="F5F7F9"/>
            <w:tcMar>
              <w:top w:w="75" w:type="dxa"/>
              <w:left w:w="95" w:type="dxa"/>
              <w:bottom w:w="75" w:type="dxa"/>
              <w:right w:w="95" w:type="dxa"/>
            </w:tcMar>
            <w:vAlign w:val="center"/>
          </w:tcPr>
          <w:p w14:paraId="691925C4">
            <w:pPr>
              <w:spacing w:after="0" w:line="252" w:lineRule="auto"/>
              <w:ind w:firstLine="0"/>
              <w:jc w:val="left"/>
            </w:pPr>
            <w:r>
              <w:rPr>
                <w:rFonts w:ascii="Times New Roman" w:hAnsi="Times New Roman"/>
                <w:sz w:val="18"/>
              </w:rPr>
              <w:t>Macro TPR 88,07%, macro TNR 85,78%; 40/59 bài đồng thời đạt ít nhất 0,8.</w:t>
            </w:r>
          </w:p>
        </w:tc>
      </w:tr>
      <w:tr w14:paraId="0C19CB6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43B62F02">
            <w:pPr>
              <w:spacing w:after="0" w:line="252" w:lineRule="auto"/>
              <w:ind w:firstLine="0"/>
              <w:jc w:val="left"/>
            </w:pPr>
            <w:r>
              <w:rPr>
                <w:rFonts w:ascii="Times New Roman" w:hAnsi="Times New Roman"/>
                <w:sz w:val="18"/>
              </w:rPr>
              <w:t>RQ3</w:t>
            </w:r>
          </w:p>
        </w:tc>
        <w:tc>
          <w:tcPr>
            <w:tcW w:w="8050" w:type="dxa"/>
            <w:tcMar>
              <w:top w:w="75" w:type="dxa"/>
              <w:left w:w="95" w:type="dxa"/>
              <w:bottom w:w="75" w:type="dxa"/>
              <w:right w:w="95" w:type="dxa"/>
            </w:tcMar>
            <w:vAlign w:val="center"/>
          </w:tcPr>
          <w:p w14:paraId="49D275B3">
            <w:pPr>
              <w:spacing w:after="0" w:line="252" w:lineRule="auto"/>
              <w:ind w:firstLine="0"/>
              <w:jc w:val="left"/>
            </w:pPr>
            <w:r>
              <w:rPr>
                <w:rFonts w:ascii="Times New Roman" w:hAnsi="Times New Roman"/>
                <w:sz w:val="18"/>
              </w:rPr>
              <w:t>CodeNet và Codeforces gần nhau ở TPR; CodeNet nhỉnh nhẹ ở TNR. Sai khác theo bài lớn hơn sai khác trung bình theo nguồn.</w:t>
            </w:r>
          </w:p>
        </w:tc>
      </w:tr>
      <w:tr w14:paraId="790B26E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shd w:val="clear" w:color="auto" w:fill="F5F7F9"/>
            <w:tcMar>
              <w:top w:w="75" w:type="dxa"/>
              <w:left w:w="95" w:type="dxa"/>
              <w:bottom w:w="75" w:type="dxa"/>
              <w:right w:w="95" w:type="dxa"/>
            </w:tcMar>
            <w:vAlign w:val="center"/>
          </w:tcPr>
          <w:p w14:paraId="63A89260">
            <w:pPr>
              <w:spacing w:after="0" w:line="252" w:lineRule="auto"/>
              <w:ind w:firstLine="0"/>
              <w:jc w:val="left"/>
            </w:pPr>
            <w:r>
              <w:rPr>
                <w:rFonts w:ascii="Times New Roman" w:hAnsi="Times New Roman"/>
                <w:sz w:val="18"/>
              </w:rPr>
              <w:t>RQ4</w:t>
            </w:r>
          </w:p>
        </w:tc>
        <w:tc>
          <w:tcPr>
            <w:tcW w:w="8050" w:type="dxa"/>
            <w:shd w:val="clear" w:color="auto" w:fill="F5F7F9"/>
            <w:tcMar>
              <w:top w:w="75" w:type="dxa"/>
              <w:left w:w="95" w:type="dxa"/>
              <w:bottom w:w="75" w:type="dxa"/>
              <w:right w:w="95" w:type="dxa"/>
            </w:tcMar>
            <w:vAlign w:val="center"/>
          </w:tcPr>
          <w:p w14:paraId="55C9FBE2">
            <w:pPr>
              <w:spacing w:after="0" w:line="252" w:lineRule="auto"/>
              <w:ind w:firstLine="0"/>
              <w:jc w:val="left"/>
            </w:pPr>
            <w:r>
              <w:rPr>
                <w:rFonts w:ascii="Times New Roman" w:hAnsi="Times New Roman"/>
                <w:sz w:val="18"/>
              </w:rPr>
              <w:t>36/57 run không vượt 180 giây; trung vị 138,5 giây nhưng có phần đuôi dài.</w:t>
            </w:r>
          </w:p>
        </w:tc>
      </w:tr>
      <w:tr w14:paraId="5CEDBA0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907" w:type="dxa"/>
            <w:tcMar>
              <w:top w:w="75" w:type="dxa"/>
              <w:left w:w="95" w:type="dxa"/>
              <w:bottom w:w="75" w:type="dxa"/>
              <w:right w:w="95" w:type="dxa"/>
            </w:tcMar>
            <w:vAlign w:val="center"/>
          </w:tcPr>
          <w:p w14:paraId="71BD8A22">
            <w:pPr>
              <w:spacing w:after="0" w:line="252" w:lineRule="auto"/>
              <w:ind w:firstLine="0"/>
              <w:jc w:val="left"/>
            </w:pPr>
            <w:r>
              <w:rPr>
                <w:rFonts w:ascii="Times New Roman" w:hAnsi="Times New Roman"/>
                <w:sz w:val="18"/>
              </w:rPr>
              <w:t>RQ5</w:t>
            </w:r>
          </w:p>
        </w:tc>
        <w:tc>
          <w:tcPr>
            <w:tcW w:w="8050" w:type="dxa"/>
            <w:tcMar>
              <w:top w:w="75" w:type="dxa"/>
              <w:left w:w="95" w:type="dxa"/>
              <w:bottom w:w="75" w:type="dxa"/>
              <w:right w:w="95" w:type="dxa"/>
            </w:tcMar>
            <w:vAlign w:val="center"/>
          </w:tcPr>
          <w:p w14:paraId="3AEAF0BC">
            <w:pPr>
              <w:spacing w:after="0" w:line="252" w:lineRule="auto"/>
              <w:ind w:firstLine="0"/>
              <w:jc w:val="left"/>
            </w:pPr>
            <w:r>
              <w:rPr>
                <w:rFonts w:ascii="Times New Roman" w:hAnsi="Times New Roman"/>
                <w:sz w:val="18"/>
              </w:rPr>
              <w:t>Hai nút thắt lớn nhất là sinh đủ AC/validator và tạo đủ mutant WA được chứng nhận; nhãn lịch sử và checker là rủi ro đối với kết luận.</w:t>
            </w:r>
          </w:p>
        </w:tc>
      </w:tr>
    </w:tbl>
    <w:p w14:paraId="756B8974">
      <w:pPr>
        <w:spacing w:after="0"/>
      </w:pPr>
    </w:p>
    <w:p w14:paraId="67174CA3">
      <w:r>
        <w:br w:type="page"/>
      </w:r>
    </w:p>
    <w:p w14:paraId="71DEA2E9">
      <w:pPr>
        <w:pStyle w:val="2"/>
      </w:pPr>
      <w:bookmarkStart w:id="53" w:name="_Toc27201"/>
      <w:r>
        <w:t>CHƯƠNG 7. GIỚI HẠN, HƯỚNG PHÁT TRIỂN VÀ KẾT LUẬN</w:t>
      </w:r>
      <w:bookmarkEnd w:id="53"/>
    </w:p>
    <w:p w14:paraId="0235A641">
      <w:pPr>
        <w:pStyle w:val="3"/>
      </w:pPr>
      <w:bookmarkStart w:id="54" w:name="_Toc31592"/>
      <w:r>
        <w:t>7.1 Nguy cơ đối với độ giá trị</w:t>
      </w:r>
      <w:bookmarkEnd w:id="54"/>
    </w:p>
    <w:p w14:paraId="546D11CA">
      <w:r>
        <w:rPr>
          <w:b/>
        </w:rPr>
        <w:t>Độ giá trị cấu trúc.</w:t>
      </w:r>
      <w:r>
        <w:t xml:space="preserve"> TPR/TNR dùng nhãn lịch sử, nên đo mức phù hợp với verdict nguồn hơn là chân lý toán học. Accepted có thể vẫn buggy [12]; Wrong Answer có thể phụ thuộc checker, runtime hoặc test cũ. Coverage là obligation coverage do LLM sinh, không phải structural code coverage.</w:t>
      </w:r>
    </w:p>
    <w:p w14:paraId="7B58E5BF">
      <w:r>
        <w:rPr>
          <w:b/>
        </w:rPr>
        <w:t>Độ giá trị nội tại.</w:t>
      </w:r>
      <w:r>
        <w:t xml:space="preserve"> Reference consensus giảm rủi ro nhưng không loại trừ việc nhiều reference cùng sai. Candidate và test cùng do LLM tạo có thể chia sẻ thiên lệch. Holdout chỉ có ở 5/60 run nên khả năng tổng quát nội bộ chưa được đo đồng đều.</w:t>
      </w:r>
    </w:p>
    <w:p w14:paraId="7656A337">
      <w:r>
        <w:rPr>
          <w:b/>
        </w:rPr>
        <w:t>Độ giá trị bên ngoài.</w:t>
      </w:r>
      <w:r>
        <w:t xml:space="preserve"> 59 bài đo đủ chưa đại diện cho toàn bộ CodeNet hoặc Codeforces. Nhóm bài, checker và ngôn ngữ không được lấy mẫu ngẫu nhiên. Kết quả không nên suy rộng sang bài tương tác, output-only hoặc bài có checker phức tạp chưa được hỗ trợ.</w:t>
      </w:r>
    </w:p>
    <w:p w14:paraId="5D2CBB08">
      <w:r>
        <w:rPr>
          <w:b/>
        </w:rPr>
        <w:t>Độ tin cậy.</w:t>
      </w:r>
      <w:r>
        <w:t xml:space="preserve"> Báo cáo dùng artifact đã có và không chạy lại pipeline. 26 chương trình trong báo cáo validation checker bổ sung tạo 116 execution và không có accepted program thất bại, nhưng đó không phải rejudge toàn bộ 2.519 source. Workspace chưa gắn kết quả với commit.</w:t>
      </w:r>
    </w:p>
    <w:p w14:paraId="41ABC8FD">
      <w:pPr>
        <w:pStyle w:val="3"/>
      </w:pPr>
      <w:bookmarkStart w:id="55" w:name="_Toc18429"/>
      <w:r>
        <w:t>7.2 Hướng phát triển</w:t>
      </w:r>
      <w:bookmarkEnd w:id="55"/>
    </w:p>
    <w:p w14:paraId="04764A10">
      <w:pPr>
        <w:spacing w:after="60"/>
        <w:ind w:left="454" w:hanging="312"/>
      </w:pPr>
      <w:r>
        <w:rPr>
          <w:b/>
        </w:rPr>
        <w:t xml:space="preserve">1. </w:t>
      </w:r>
      <w:r>
        <w:t>Gắn mọi batch với commit, model identifier, prompt version, image digest và seed; tạo manifest thí nghiệm bất biến.</w:t>
      </w:r>
    </w:p>
    <w:p w14:paraId="7D031D48">
      <w:pPr>
        <w:spacing w:after="60"/>
        <w:ind w:left="454" w:hanging="312"/>
      </w:pPr>
      <w:r>
        <w:rPr>
          <w:b/>
        </w:rPr>
        <w:t xml:space="preserve">2. </w:t>
      </w:r>
      <w:r>
        <w:t>Tăng holdout pool và áp dụng cùng tỷ lệ trên mọi bài; giữ holdout kín khỏi refinement.</w:t>
      </w:r>
    </w:p>
    <w:p w14:paraId="1B0B1220">
      <w:pPr>
        <w:spacing w:after="60"/>
        <w:ind w:left="454" w:hanging="312"/>
      </w:pPr>
      <w:r>
        <w:rPr>
          <w:b/>
        </w:rPr>
        <w:t xml:space="preserve">3. </w:t>
      </w:r>
      <w:r>
        <w:t>Tạo quy trình triage false positive tự động: checker audit, multi-reference disagreement, brute-force cho miền nhỏ và replay nhiều toolchain.</w:t>
      </w:r>
    </w:p>
    <w:p w14:paraId="204F370C">
      <w:pPr>
        <w:spacing w:after="60"/>
        <w:ind w:left="454" w:hanging="312"/>
      </w:pPr>
      <w:r>
        <w:rPr>
          <w:b/>
        </w:rPr>
        <w:t xml:space="preserve">4. </w:t>
      </w:r>
      <w:r>
        <w:t>Phân cụm WA survivor theo hành vi để sinh fault obligation cụ thể thay vì chỉ thêm test ngẫu nhiên.</w:t>
      </w:r>
    </w:p>
    <w:p w14:paraId="2D676242">
      <w:pPr>
        <w:spacing w:after="60"/>
        <w:ind w:left="454" w:hanging="312"/>
      </w:pPr>
      <w:r>
        <w:rPr>
          <w:b/>
        </w:rPr>
        <w:t xml:space="preserve">5. </w:t>
      </w:r>
      <w:r>
        <w:t>Cho phép số vòng refinement thích nghi theo survivor và latency budget, thay vì cố định hai vòng.</w:t>
      </w:r>
    </w:p>
    <w:p w14:paraId="2C805BD1">
      <w:pPr>
        <w:spacing w:after="60"/>
        <w:ind w:left="454" w:hanging="312"/>
      </w:pPr>
      <w:r>
        <w:rPr>
          <w:b/>
        </w:rPr>
        <w:t xml:space="preserve">6. </w:t>
      </w:r>
      <w:r>
        <w:t>Mở rộng special checker, output có nhiều đáp án và tolerance số thực với test kiểm chứng riêng.</w:t>
      </w:r>
    </w:p>
    <w:p w14:paraId="4B878440">
      <w:pPr>
        <w:spacing w:after="60"/>
        <w:ind w:left="454" w:hanging="312"/>
      </w:pPr>
      <w:r>
        <w:rPr>
          <w:b/>
        </w:rPr>
        <w:t xml:space="preserve">7. </w:t>
      </w:r>
      <w:r>
        <w:t>Báo cáo confidence interval theo bài và thực hiện ablation cho consensus, witness, feedback và coverage model.</w:t>
      </w:r>
    </w:p>
    <w:p w14:paraId="016054DB">
      <w:pPr>
        <w:spacing w:after="60"/>
        <w:ind w:left="454" w:hanging="312"/>
      </w:pPr>
      <w:r>
        <w:rPr>
          <w:b/>
        </w:rPr>
        <w:t xml:space="preserve">8. </w:t>
      </w:r>
      <w:r>
        <w:t>Tách chi phí LLM, compile, execute, certification và oracle để tối ưu phần gây đuôi latency.</w:t>
      </w:r>
    </w:p>
    <w:p w14:paraId="5AA5BC20">
      <w:pPr>
        <w:spacing w:after="60"/>
        <w:ind w:left="454" w:hanging="312"/>
      </w:pPr>
      <w:r>
        <w:rPr>
          <w:b/>
        </w:rPr>
        <w:t xml:space="preserve">9. </w:t>
      </w:r>
      <w:r>
        <w:t>Đánh giá lại trên tập bài chọn trước và frozen oracle để giảm selection bias.</w:t>
      </w:r>
    </w:p>
    <w:p w14:paraId="627CC645">
      <w:pPr>
        <w:pStyle w:val="3"/>
      </w:pPr>
      <w:bookmarkStart w:id="56" w:name="_Toc25999"/>
      <w:r>
        <w:t>7.3 Kết luận</w:t>
      </w:r>
      <w:bookmarkEnd w:id="56"/>
    </w:p>
    <w:p w14:paraId="7AAD5002">
      <w:r>
        <w:t>Khóa luận đã xây dựng được một pipeline sinh testcase tự động có chuỗi chứng nhận rõ ràng, vòng lặp feedback, nhiều backend thực thi và cơ chế khóa trước đánh giá ngoài. Kết quả hiện tại đủ chứng minh tính khả thi: 60 bài có suite khóa, 1.144 testcase được chứng nhận, macro TPR 88,07% và macro TNR 85,78% trên 59 bài đo đủ. Phần lớn run đạt mốc 180 giây và hai nguồn dữ liệu chính cho kết quả tương đối nhất quán.</w:t>
      </w:r>
    </w:p>
    <w:p w14:paraId="17795D26">
      <w:r>
        <w:t>Điểm mạnh của hệ thống nằm ở việc không chấp nhận trực tiếp output của LLM: reference phải qua sample, mutant phải có witness và replay, testcase phải hợp lệ và có consensus, suite phải khóa trước oracle. Điểm còn thiếu nằm ở độ ổn định giữa các bài, quy mô holdout, audit false positive và reproducibility theo commit. Các giới hạn này xác định trực tiếp kế hoạch thực nghiệm cuối để chuyển prototype thành kết quả KLTN có độ tin cậy cao hơn.</w:t>
      </w:r>
    </w:p>
    <w:p w14:paraId="06878B44">
      <w:r>
        <w:br w:type="page"/>
      </w:r>
    </w:p>
    <w:p w14:paraId="0A5A8429">
      <w:pPr>
        <w:pStyle w:val="2"/>
      </w:pPr>
      <w:bookmarkStart w:id="57" w:name="_Toc14486"/>
      <w:r>
        <w:t>TÀI LIỆU THAM KHẢO</w:t>
      </w:r>
      <w:bookmarkEnd w:id="57"/>
    </w:p>
    <w:p w14:paraId="51110015">
      <w:pPr>
        <w:spacing w:after="60" w:line="259" w:lineRule="auto"/>
        <w:ind w:left="454" w:hanging="454"/>
      </w:pPr>
      <w:r>
        <w:rPr>
          <w:sz w:val="22"/>
        </w:rPr>
        <w:t>[1] I. Sommerville, Software Engineering, 9th ed. Boston, MA, USA: Addison-Wesley, 2011.</w:t>
      </w:r>
    </w:p>
    <w:p w14:paraId="0F2AD7EF">
      <w:pPr>
        <w:spacing w:after="60" w:line="259" w:lineRule="auto"/>
        <w:ind w:left="454" w:hanging="454"/>
      </w:pPr>
      <w:r>
        <w:rPr>
          <w:sz w:val="22"/>
        </w:rPr>
        <w:t>[2] L. Copeland, A Practitioner’s Guide to Software Test Design. Norwood, MA, USA: Artech House, 2004.</w:t>
      </w:r>
    </w:p>
    <w:p w14:paraId="57A2FD1B">
      <w:pPr>
        <w:spacing w:after="60" w:line="259" w:lineRule="auto"/>
        <w:ind w:left="454" w:hanging="454"/>
      </w:pPr>
      <w:r>
        <w:rPr>
          <w:sz w:val="22"/>
        </w:rPr>
        <w:t>[3] C. Kaner, J. Falk, and H. Q. Nguyen, Testing Computer Software, 2nd ed. New York, NY, USA: Wiley, 1999.</w:t>
      </w:r>
    </w:p>
    <w:p w14:paraId="7599326A">
      <w:pPr>
        <w:spacing w:after="60" w:line="259" w:lineRule="auto"/>
        <w:ind w:left="454" w:hanging="454"/>
      </w:pPr>
      <w:r>
        <w:rPr>
          <w:sz w:val="22"/>
        </w:rPr>
        <w:t>[4] P. McMinn, “Search-based software test data generation: A survey,” Software Testing, Verification and Reliability, vol. 14, no. 2, pp. 105–156, 2004, doi: 10.1002/stvr.294.</w:t>
      </w:r>
    </w:p>
    <w:p w14:paraId="1234D9E2">
      <w:pPr>
        <w:spacing w:after="60" w:line="259" w:lineRule="auto"/>
        <w:ind w:left="454" w:hanging="454"/>
      </w:pPr>
      <w:r>
        <w:rPr>
          <w:sz w:val="22"/>
        </w:rPr>
        <w:t>[5] Y. Jia and M. Harman, “An analysis and survey of the development of mutation testing,” IEEE Transactions on Software Engineering, vol. 37, no. 5, pp. 649–678, 2011, doi: 10.1109/TSE.2010.62.</w:t>
      </w:r>
    </w:p>
    <w:p w14:paraId="29A4AE60">
      <w:pPr>
        <w:spacing w:after="60" w:line="259" w:lineRule="auto"/>
        <w:ind w:left="454" w:hanging="454"/>
      </w:pPr>
      <w:r>
        <w:rPr>
          <w:sz w:val="22"/>
        </w:rPr>
        <w:t>[6] C. Lemieux, J. P. Inala, S. K. Lahiri, and S. Sen, “CodaMosa: Escaping coverage plateaus in test generation with pre-trained large language models,” in Proc. 45th IEEE/ACM Int. Conf. Software Engineering (ICSE), 2023, doi: 10.1109/ICSE48619.2023.00085.</w:t>
      </w:r>
    </w:p>
    <w:p w14:paraId="4124398F">
      <w:pPr>
        <w:spacing w:after="60" w:line="259" w:lineRule="auto"/>
        <w:ind w:left="454" w:hanging="454"/>
      </w:pPr>
      <w:r>
        <w:rPr>
          <w:sz w:val="22"/>
        </w:rPr>
        <w:t>[7] J. A. Pizzorno and E. D. Berger, “CoverUp: Coverage-guided LLM-based test generation,” arXiv:2403.16218, 2024.</w:t>
      </w:r>
    </w:p>
    <w:p w14:paraId="2ED1BF71">
      <w:pPr>
        <w:spacing w:after="60" w:line="259" w:lineRule="auto"/>
        <w:ind w:left="454" w:hanging="454"/>
      </w:pPr>
      <w:r>
        <w:rPr>
          <w:sz w:val="22"/>
        </w:rPr>
        <w:t>[8] R. Puri et al., “CodeNet: A large-scale AI for code dataset for learning a diversity of coding tasks,” arXiv:2105.12655, 2021.</w:t>
      </w:r>
    </w:p>
    <w:p w14:paraId="63DBDBED">
      <w:pPr>
        <w:spacing w:after="60" w:line="259" w:lineRule="auto"/>
        <w:ind w:left="454" w:hanging="454"/>
      </w:pPr>
      <w:r>
        <w:rPr>
          <w:sz w:val="22"/>
        </w:rPr>
        <w:t>[9] Y. Li et al., “Competition-level code generation with AlphaCode,” Science, vol. 378, no. 6624, pp. 1092–1097, 2022, doi: 10.1126/science.abq1158.</w:t>
      </w:r>
    </w:p>
    <w:p w14:paraId="2E07472D">
      <w:pPr>
        <w:spacing w:after="60" w:line="259" w:lineRule="auto"/>
        <w:ind w:left="454" w:hanging="454"/>
      </w:pPr>
      <w:r>
        <w:rPr>
          <w:sz w:val="22"/>
        </w:rPr>
        <w:t>[10] Z. Wang, S. Liu, Y. Sun, H. Li, and K. Shen, “CodeContests+: High-quality test case generation for competitive programming,” arXiv:2506.05817, 2025.</w:t>
      </w:r>
    </w:p>
    <w:p w14:paraId="70F0C695">
      <w:pPr>
        <w:spacing w:after="60" w:line="259" w:lineRule="auto"/>
        <w:ind w:left="454" w:hanging="454"/>
      </w:pPr>
      <w:r>
        <w:rPr>
          <w:sz w:val="22"/>
        </w:rPr>
        <w:t>[11] J. Cai, J. Zhu, R. Sun, K. Zhao, D. Xue, M. Feng, W. Zhou, and H. Li, “CodeContests-O: Powering LLMs via feedback-driven iterative test case generation,” arXiv:2601.13682, 2026.</w:t>
      </w:r>
    </w:p>
    <w:p w14:paraId="32F54EDF">
      <w:pPr>
        <w:spacing w:after="60" w:line="259" w:lineRule="auto"/>
        <w:ind w:left="454" w:hanging="454"/>
      </w:pPr>
      <w:r>
        <w:rPr>
          <w:sz w:val="22"/>
        </w:rPr>
        <w:t>[12] S. Xie, S. Xie, F. Zhu, Y. Ji, and W. Zuo, “Coding agents as test-suite auditors: Finding what official suites miss while approaching what they catch,” arXiv:2608.01715, 2026.</w:t>
      </w:r>
    </w:p>
    <w:p w14:paraId="613BB619">
      <w:pPr>
        <w:spacing w:after="60" w:line="259" w:lineRule="auto"/>
        <w:ind w:left="454" w:hanging="454"/>
      </w:pPr>
      <w:r>
        <w:rPr>
          <w:sz w:val="22"/>
        </w:rPr>
        <w:t>[13] Open R1, “codeforces-submissions,” Hugging Face Datasets, 2026. [Online]. Available: https://huggingface.co/datasets/open-r1/codeforces-submissions. Accessed: Oct. 13, 2026.</w:t>
      </w:r>
    </w:p>
    <w:p w14:paraId="066F4325">
      <w:pPr>
        <w:spacing w:after="60" w:line="259" w:lineRule="auto"/>
        <w:ind w:left="454" w:hanging="454"/>
      </w:pPr>
      <w:r>
        <w:rPr>
          <w:sz w:val="22"/>
        </w:rPr>
        <w:t>[14] Codeforces, “G1. Yunli’s Subarray Queries (easy version), Codeforces Round 2009,” 2024. [Online]. Available: https://codeforces.com/contest/2009/problem/G1. Accessed: Oct. 13, 2026.</w:t>
      </w:r>
    </w:p>
    <w:p w14:paraId="03DFBCD6">
      <w:pPr>
        <w:sectPr>
          <w:headerReference r:id="rId5" w:type="default"/>
          <w:footerReference r:id="rId6" w:type="default"/>
          <w:pgSz w:w="11906" w:h="16838"/>
          <w:pgMar w:top="1247" w:right="1134" w:bottom="1134" w:left="1701" w:header="720" w:footer="720" w:gutter="0"/>
          <w:cols w:space="720" w:num="1"/>
          <w:docGrid w:linePitch="360" w:charSpace="0"/>
        </w:sectPr>
      </w:pPr>
    </w:p>
    <w:p w14:paraId="650A469E">
      <w:pPr>
        <w:pStyle w:val="2"/>
      </w:pPr>
      <w:bookmarkStart w:id="58" w:name="_Toc23360"/>
      <w:r>
        <w:t>PHỤ LỤC A. KẾT QUẢ THÀNH CÔNG GẦN NHẤT THEO TỪNG BÀI</w:t>
      </w:r>
      <w:bookmarkEnd w:id="58"/>
    </w:p>
    <w:p w14:paraId="105FFE15">
      <w:r>
        <w:t>Mỗi dòng là run thành công gần nhất sau khi loại batch chưa hoàn tất. TPR và TNR là oracle metric theo nhãn; CE và lỗi hạ tầng không nằm trong mẫu số logic. Dấu gạch ngang nghĩa là thiếu metric.</w:t>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3E26908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575D047B">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32DCB289">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7811EE6F">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2A59524B">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65A9DBEB">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0CDD8C09">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39B8603E">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78F071B5">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215BBA09">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2D9E1E53">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2B26F093">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10B14914">
            <w:pPr>
              <w:spacing w:after="0"/>
              <w:ind w:firstLine="0"/>
              <w:jc w:val="center"/>
            </w:pPr>
            <w:r>
              <w:rPr>
                <w:rFonts w:ascii="Times New Roman" w:hAnsi="Times New Roman"/>
                <w:b/>
                <w:color w:val="FFFFFF"/>
                <w:sz w:val="14"/>
              </w:rPr>
              <w:t>Holdout</w:t>
            </w:r>
          </w:p>
        </w:tc>
      </w:tr>
      <w:tr w14:paraId="4D16507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C785E60">
            <w:pPr>
              <w:spacing w:after="0" w:line="252" w:lineRule="auto"/>
              <w:ind w:firstLine="0"/>
              <w:jc w:val="left"/>
            </w:pPr>
            <w:r>
              <w:rPr>
                <w:rFonts w:ascii="Times New Roman" w:hAnsi="Times New Roman"/>
                <w:sz w:val="14"/>
              </w:rPr>
              <w:t>cf1000a</w:t>
            </w:r>
          </w:p>
        </w:tc>
        <w:tc>
          <w:tcPr>
            <w:tcW w:w="1247" w:type="dxa"/>
            <w:tcMar>
              <w:top w:w="75" w:type="dxa"/>
              <w:left w:w="95" w:type="dxa"/>
              <w:bottom w:w="75" w:type="dxa"/>
              <w:right w:w="95" w:type="dxa"/>
            </w:tcMar>
            <w:vAlign w:val="center"/>
          </w:tcPr>
          <w:p w14:paraId="7D5A0D68">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302E2239">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24C68E5D">
            <w:pPr>
              <w:spacing w:after="0" w:line="252" w:lineRule="auto"/>
              <w:ind w:firstLine="0"/>
              <w:jc w:val="left"/>
            </w:pPr>
            <w:r>
              <w:rPr>
                <w:rFonts w:ascii="Times New Roman" w:hAnsi="Times New Roman"/>
                <w:sz w:val="14"/>
              </w:rPr>
              <w:t>11</w:t>
            </w:r>
          </w:p>
        </w:tc>
        <w:tc>
          <w:tcPr>
            <w:tcW w:w="680" w:type="dxa"/>
            <w:tcMar>
              <w:top w:w="75" w:type="dxa"/>
              <w:left w:w="95" w:type="dxa"/>
              <w:bottom w:w="75" w:type="dxa"/>
              <w:right w:w="95" w:type="dxa"/>
            </w:tcMar>
            <w:vAlign w:val="center"/>
          </w:tcPr>
          <w:p w14:paraId="2994F528">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63A86FD">
            <w:pPr>
              <w:spacing w:after="0" w:line="252" w:lineRule="auto"/>
              <w:ind w:firstLine="0"/>
              <w:jc w:val="left"/>
            </w:pPr>
            <w:r>
              <w:rPr>
                <w:rFonts w:ascii="Times New Roman" w:hAnsi="Times New Roman"/>
                <w:sz w:val="14"/>
              </w:rPr>
              <w:t>80,0%</w:t>
            </w:r>
          </w:p>
        </w:tc>
        <w:tc>
          <w:tcPr>
            <w:tcW w:w="1020" w:type="dxa"/>
            <w:tcMar>
              <w:top w:w="75" w:type="dxa"/>
              <w:left w:w="95" w:type="dxa"/>
              <w:bottom w:w="75" w:type="dxa"/>
              <w:right w:w="95" w:type="dxa"/>
            </w:tcMar>
            <w:vAlign w:val="center"/>
          </w:tcPr>
          <w:p w14:paraId="6113B3D4">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53C8BCF">
            <w:pPr>
              <w:spacing w:after="0" w:line="252" w:lineRule="auto"/>
              <w:ind w:firstLine="0"/>
              <w:jc w:val="left"/>
            </w:pPr>
            <w:r>
              <w:rPr>
                <w:rFonts w:ascii="Times New Roman" w:hAnsi="Times New Roman"/>
                <w:sz w:val="14"/>
              </w:rPr>
              <w:t>89,5%</w:t>
            </w:r>
          </w:p>
        </w:tc>
        <w:tc>
          <w:tcPr>
            <w:tcW w:w="850" w:type="dxa"/>
            <w:tcMar>
              <w:top w:w="75" w:type="dxa"/>
              <w:left w:w="95" w:type="dxa"/>
              <w:bottom w:w="75" w:type="dxa"/>
              <w:right w:w="95" w:type="dxa"/>
            </w:tcMar>
            <w:vAlign w:val="center"/>
          </w:tcPr>
          <w:p w14:paraId="5C6B5DA8">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104C9B0C">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4680FDAA">
            <w:pPr>
              <w:spacing w:after="0" w:line="252" w:lineRule="auto"/>
              <w:ind w:firstLine="0"/>
              <w:jc w:val="left"/>
            </w:pPr>
            <w:r>
              <w:rPr>
                <w:rFonts w:ascii="Times New Roman" w:hAnsi="Times New Roman"/>
                <w:sz w:val="14"/>
              </w:rPr>
              <w:t>122,9</w:t>
            </w:r>
          </w:p>
        </w:tc>
        <w:tc>
          <w:tcPr>
            <w:tcW w:w="964" w:type="dxa"/>
            <w:tcMar>
              <w:top w:w="75" w:type="dxa"/>
              <w:left w:w="95" w:type="dxa"/>
              <w:bottom w:w="75" w:type="dxa"/>
              <w:right w:w="95" w:type="dxa"/>
            </w:tcMar>
            <w:vAlign w:val="center"/>
          </w:tcPr>
          <w:p w14:paraId="41564DEC">
            <w:pPr>
              <w:spacing w:after="0" w:line="252" w:lineRule="auto"/>
              <w:ind w:firstLine="0"/>
              <w:jc w:val="left"/>
            </w:pPr>
            <w:r>
              <w:rPr>
                <w:rFonts w:ascii="Times New Roman" w:hAnsi="Times New Roman"/>
                <w:sz w:val="14"/>
              </w:rPr>
              <w:t>Không</w:t>
            </w:r>
          </w:p>
        </w:tc>
      </w:tr>
      <w:tr w14:paraId="63971D8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347B18F1">
            <w:pPr>
              <w:spacing w:after="0" w:line="252" w:lineRule="auto"/>
              <w:ind w:firstLine="0"/>
              <w:jc w:val="left"/>
            </w:pPr>
            <w:r>
              <w:rPr>
                <w:rFonts w:ascii="Times New Roman" w:hAnsi="Times New Roman"/>
                <w:sz w:val="14"/>
              </w:rPr>
              <w:t>cf1000b</w:t>
            </w:r>
          </w:p>
        </w:tc>
        <w:tc>
          <w:tcPr>
            <w:tcW w:w="1247" w:type="dxa"/>
            <w:shd w:val="clear" w:color="auto" w:fill="F5F7F9"/>
            <w:tcMar>
              <w:top w:w="75" w:type="dxa"/>
              <w:left w:w="95" w:type="dxa"/>
              <w:bottom w:w="75" w:type="dxa"/>
              <w:right w:w="95" w:type="dxa"/>
            </w:tcMar>
            <w:vAlign w:val="center"/>
          </w:tcPr>
          <w:p w14:paraId="71EA5113">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2338E02E">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5CF1FBE1">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3518E5C9">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E914B4E">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DCE9BB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D746C0B">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5ECC96EE">
            <w:pPr>
              <w:spacing w:after="0" w:line="252" w:lineRule="auto"/>
              <w:ind w:firstLine="0"/>
              <w:jc w:val="left"/>
            </w:pPr>
            <w:r>
              <w:rPr>
                <w:rFonts w:ascii="Times New Roman" w:hAnsi="Times New Roman"/>
                <w:sz w:val="14"/>
              </w:rPr>
              <w:t>85,0%</w:t>
            </w:r>
          </w:p>
        </w:tc>
        <w:tc>
          <w:tcPr>
            <w:tcW w:w="1587" w:type="dxa"/>
            <w:shd w:val="clear" w:color="auto" w:fill="F5F7F9"/>
            <w:tcMar>
              <w:top w:w="75" w:type="dxa"/>
              <w:left w:w="95" w:type="dxa"/>
              <w:bottom w:w="75" w:type="dxa"/>
              <w:right w:w="95" w:type="dxa"/>
            </w:tcMar>
            <w:vAlign w:val="center"/>
          </w:tcPr>
          <w:p w14:paraId="259BB0CC">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7CA2755F">
            <w:pPr>
              <w:spacing w:after="0" w:line="252" w:lineRule="auto"/>
              <w:ind w:firstLine="0"/>
              <w:jc w:val="left"/>
            </w:pPr>
            <w:r>
              <w:rPr>
                <w:rFonts w:ascii="Times New Roman" w:hAnsi="Times New Roman"/>
                <w:sz w:val="14"/>
              </w:rPr>
              <w:t>86,3</w:t>
            </w:r>
          </w:p>
        </w:tc>
        <w:tc>
          <w:tcPr>
            <w:tcW w:w="964" w:type="dxa"/>
            <w:shd w:val="clear" w:color="auto" w:fill="F5F7F9"/>
            <w:tcMar>
              <w:top w:w="75" w:type="dxa"/>
              <w:left w:w="95" w:type="dxa"/>
              <w:bottom w:w="75" w:type="dxa"/>
              <w:right w:w="95" w:type="dxa"/>
            </w:tcMar>
            <w:vAlign w:val="center"/>
          </w:tcPr>
          <w:p w14:paraId="3FBDD9EB">
            <w:pPr>
              <w:spacing w:after="0" w:line="252" w:lineRule="auto"/>
              <w:ind w:firstLine="0"/>
              <w:jc w:val="left"/>
            </w:pPr>
            <w:r>
              <w:rPr>
                <w:rFonts w:ascii="Times New Roman" w:hAnsi="Times New Roman"/>
                <w:sz w:val="14"/>
              </w:rPr>
              <w:t>Không</w:t>
            </w:r>
          </w:p>
        </w:tc>
      </w:tr>
      <w:tr w14:paraId="165A945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F2DDAC2">
            <w:pPr>
              <w:spacing w:after="0" w:line="252" w:lineRule="auto"/>
              <w:ind w:firstLine="0"/>
              <w:jc w:val="left"/>
            </w:pPr>
            <w:r>
              <w:rPr>
                <w:rFonts w:ascii="Times New Roman" w:hAnsi="Times New Roman"/>
                <w:sz w:val="14"/>
              </w:rPr>
              <w:t>cf1003a</w:t>
            </w:r>
          </w:p>
        </w:tc>
        <w:tc>
          <w:tcPr>
            <w:tcW w:w="1247" w:type="dxa"/>
            <w:tcMar>
              <w:top w:w="75" w:type="dxa"/>
              <w:left w:w="95" w:type="dxa"/>
              <w:bottom w:w="75" w:type="dxa"/>
              <w:right w:w="95" w:type="dxa"/>
            </w:tcMar>
            <w:vAlign w:val="center"/>
          </w:tcPr>
          <w:p w14:paraId="66505043">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01617A68">
            <w:pPr>
              <w:spacing w:after="0" w:line="252" w:lineRule="auto"/>
              <w:ind w:firstLine="0"/>
              <w:jc w:val="left"/>
            </w:pPr>
            <w:r>
              <w:rPr>
                <w:rFonts w:ascii="Times New Roman" w:hAnsi="Times New Roman"/>
                <w:sz w:val="14"/>
              </w:rPr>
              <w:t>20261012-144702</w:t>
            </w:r>
          </w:p>
        </w:tc>
        <w:tc>
          <w:tcPr>
            <w:tcW w:w="680" w:type="dxa"/>
            <w:tcMar>
              <w:top w:w="75" w:type="dxa"/>
              <w:left w:w="95" w:type="dxa"/>
              <w:bottom w:w="75" w:type="dxa"/>
              <w:right w:w="95" w:type="dxa"/>
            </w:tcMar>
            <w:vAlign w:val="center"/>
          </w:tcPr>
          <w:p w14:paraId="0A5482F2">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127C6449">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58D1C04">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566D49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478B4C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1590A55">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4BDCE244">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222461C9">
            <w:pPr>
              <w:spacing w:after="0" w:line="252" w:lineRule="auto"/>
              <w:ind w:firstLine="0"/>
              <w:jc w:val="left"/>
            </w:pPr>
            <w:r>
              <w:rPr>
                <w:rFonts w:ascii="Times New Roman" w:hAnsi="Times New Roman"/>
                <w:sz w:val="14"/>
              </w:rPr>
              <w:t>65,2</w:t>
            </w:r>
          </w:p>
        </w:tc>
        <w:tc>
          <w:tcPr>
            <w:tcW w:w="964" w:type="dxa"/>
            <w:tcMar>
              <w:top w:w="75" w:type="dxa"/>
              <w:left w:w="95" w:type="dxa"/>
              <w:bottom w:w="75" w:type="dxa"/>
              <w:right w:w="95" w:type="dxa"/>
            </w:tcMar>
            <w:vAlign w:val="center"/>
          </w:tcPr>
          <w:p w14:paraId="0FD413AE">
            <w:pPr>
              <w:spacing w:after="0" w:line="252" w:lineRule="auto"/>
              <w:ind w:firstLine="0"/>
              <w:jc w:val="left"/>
            </w:pPr>
            <w:r>
              <w:rPr>
                <w:rFonts w:ascii="Times New Roman" w:hAnsi="Times New Roman"/>
                <w:sz w:val="14"/>
              </w:rPr>
              <w:t>Không</w:t>
            </w:r>
          </w:p>
        </w:tc>
      </w:tr>
      <w:tr w14:paraId="5ADE826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C7922FC">
            <w:pPr>
              <w:spacing w:after="0" w:line="252" w:lineRule="auto"/>
              <w:ind w:firstLine="0"/>
              <w:jc w:val="left"/>
            </w:pPr>
            <w:r>
              <w:rPr>
                <w:rFonts w:ascii="Times New Roman" w:hAnsi="Times New Roman"/>
                <w:sz w:val="14"/>
              </w:rPr>
              <w:t>cf1003c</w:t>
            </w:r>
          </w:p>
        </w:tc>
        <w:tc>
          <w:tcPr>
            <w:tcW w:w="1247" w:type="dxa"/>
            <w:shd w:val="clear" w:color="auto" w:fill="F5F7F9"/>
            <w:tcMar>
              <w:top w:w="75" w:type="dxa"/>
              <w:left w:w="95" w:type="dxa"/>
              <w:bottom w:w="75" w:type="dxa"/>
              <w:right w:w="95" w:type="dxa"/>
            </w:tcMar>
            <w:vAlign w:val="center"/>
          </w:tcPr>
          <w:p w14:paraId="0AC0E467">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477CB40D">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105EA5B4">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5938454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0DD3C941">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4498A14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9B5CEAD">
            <w:pPr>
              <w:spacing w:after="0" w:line="252" w:lineRule="auto"/>
              <w:ind w:firstLine="0"/>
              <w:jc w:val="left"/>
            </w:pPr>
            <w:r>
              <w:rPr>
                <w:rFonts w:ascii="Times New Roman" w:hAnsi="Times New Roman"/>
                <w:sz w:val="14"/>
              </w:rPr>
              <w:t>40,0%</w:t>
            </w:r>
          </w:p>
        </w:tc>
        <w:tc>
          <w:tcPr>
            <w:tcW w:w="850" w:type="dxa"/>
            <w:shd w:val="clear" w:color="auto" w:fill="F5F7F9"/>
            <w:tcMar>
              <w:top w:w="75" w:type="dxa"/>
              <w:left w:w="95" w:type="dxa"/>
              <w:bottom w:w="75" w:type="dxa"/>
              <w:right w:w="95" w:type="dxa"/>
            </w:tcMar>
            <w:vAlign w:val="center"/>
          </w:tcPr>
          <w:p w14:paraId="6A7BF529">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08ECBB4C">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57B0366C">
            <w:pPr>
              <w:spacing w:after="0" w:line="252" w:lineRule="auto"/>
              <w:ind w:firstLine="0"/>
              <w:jc w:val="left"/>
            </w:pPr>
            <w:r>
              <w:rPr>
                <w:rFonts w:ascii="Times New Roman" w:hAnsi="Times New Roman"/>
                <w:sz w:val="14"/>
              </w:rPr>
              <w:t>90,7</w:t>
            </w:r>
          </w:p>
        </w:tc>
        <w:tc>
          <w:tcPr>
            <w:tcW w:w="964" w:type="dxa"/>
            <w:shd w:val="clear" w:color="auto" w:fill="F5F7F9"/>
            <w:tcMar>
              <w:top w:w="75" w:type="dxa"/>
              <w:left w:w="95" w:type="dxa"/>
              <w:bottom w:w="75" w:type="dxa"/>
              <w:right w:w="95" w:type="dxa"/>
            </w:tcMar>
            <w:vAlign w:val="center"/>
          </w:tcPr>
          <w:p w14:paraId="2F3FC659">
            <w:pPr>
              <w:spacing w:after="0" w:line="252" w:lineRule="auto"/>
              <w:ind w:firstLine="0"/>
              <w:jc w:val="left"/>
            </w:pPr>
            <w:r>
              <w:rPr>
                <w:rFonts w:ascii="Times New Roman" w:hAnsi="Times New Roman"/>
                <w:sz w:val="14"/>
              </w:rPr>
              <w:t>Không</w:t>
            </w:r>
          </w:p>
        </w:tc>
      </w:tr>
      <w:tr w14:paraId="1CA4478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2B6BCAC">
            <w:pPr>
              <w:spacing w:after="0" w:line="252" w:lineRule="auto"/>
              <w:ind w:firstLine="0"/>
              <w:jc w:val="left"/>
            </w:pPr>
            <w:r>
              <w:rPr>
                <w:rFonts w:ascii="Times New Roman" w:hAnsi="Times New Roman"/>
                <w:sz w:val="14"/>
              </w:rPr>
              <w:t>cf1004a</w:t>
            </w:r>
          </w:p>
        </w:tc>
        <w:tc>
          <w:tcPr>
            <w:tcW w:w="1247" w:type="dxa"/>
            <w:tcMar>
              <w:top w:w="75" w:type="dxa"/>
              <w:left w:w="95" w:type="dxa"/>
              <w:bottom w:w="75" w:type="dxa"/>
              <w:right w:w="95" w:type="dxa"/>
            </w:tcMar>
            <w:vAlign w:val="center"/>
          </w:tcPr>
          <w:p w14:paraId="308C28C6">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42DDEF62">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31EA475C">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36D2EBB1">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871767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7C2F4CC">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0E0549E">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01832038">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6F364D37">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60E3EAD4">
            <w:pPr>
              <w:spacing w:after="0" w:line="252" w:lineRule="auto"/>
              <w:ind w:firstLine="0"/>
              <w:jc w:val="left"/>
            </w:pPr>
            <w:r>
              <w:rPr>
                <w:rFonts w:ascii="Times New Roman" w:hAnsi="Times New Roman"/>
                <w:sz w:val="14"/>
              </w:rPr>
              <w:t>92,7</w:t>
            </w:r>
          </w:p>
        </w:tc>
        <w:tc>
          <w:tcPr>
            <w:tcW w:w="964" w:type="dxa"/>
            <w:tcMar>
              <w:top w:w="75" w:type="dxa"/>
              <w:left w:w="95" w:type="dxa"/>
              <w:bottom w:w="75" w:type="dxa"/>
              <w:right w:w="95" w:type="dxa"/>
            </w:tcMar>
            <w:vAlign w:val="center"/>
          </w:tcPr>
          <w:p w14:paraId="1A49B717">
            <w:pPr>
              <w:spacing w:after="0" w:line="252" w:lineRule="auto"/>
              <w:ind w:firstLine="0"/>
              <w:jc w:val="left"/>
            </w:pPr>
            <w:r>
              <w:rPr>
                <w:rFonts w:ascii="Times New Roman" w:hAnsi="Times New Roman"/>
                <w:sz w:val="14"/>
              </w:rPr>
              <w:t>Không</w:t>
            </w:r>
          </w:p>
        </w:tc>
      </w:tr>
      <w:tr w14:paraId="19C00F9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1119AD9F">
            <w:pPr>
              <w:spacing w:after="0" w:line="252" w:lineRule="auto"/>
              <w:ind w:firstLine="0"/>
              <w:jc w:val="left"/>
            </w:pPr>
            <w:r>
              <w:rPr>
                <w:rFonts w:ascii="Times New Roman" w:hAnsi="Times New Roman"/>
                <w:sz w:val="14"/>
              </w:rPr>
              <w:t>cf1004c</w:t>
            </w:r>
          </w:p>
        </w:tc>
        <w:tc>
          <w:tcPr>
            <w:tcW w:w="1247" w:type="dxa"/>
            <w:shd w:val="clear" w:color="auto" w:fill="F5F7F9"/>
            <w:tcMar>
              <w:top w:w="75" w:type="dxa"/>
              <w:left w:w="95" w:type="dxa"/>
              <w:bottom w:w="75" w:type="dxa"/>
              <w:right w:w="95" w:type="dxa"/>
            </w:tcMar>
            <w:vAlign w:val="center"/>
          </w:tcPr>
          <w:p w14:paraId="0C2FC68F">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63739AD7">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089D0DE8">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6678F6F8">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84B94B4">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7708FA5">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6ED3F71">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502E6471">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50DBE20A">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37721F28">
            <w:pPr>
              <w:spacing w:after="0" w:line="252" w:lineRule="auto"/>
              <w:ind w:firstLine="0"/>
              <w:jc w:val="left"/>
            </w:pPr>
            <w:r>
              <w:rPr>
                <w:rFonts w:ascii="Times New Roman" w:hAnsi="Times New Roman"/>
                <w:sz w:val="14"/>
              </w:rPr>
              <w:t>94,0</w:t>
            </w:r>
          </w:p>
        </w:tc>
        <w:tc>
          <w:tcPr>
            <w:tcW w:w="964" w:type="dxa"/>
            <w:shd w:val="clear" w:color="auto" w:fill="F5F7F9"/>
            <w:tcMar>
              <w:top w:w="75" w:type="dxa"/>
              <w:left w:w="95" w:type="dxa"/>
              <w:bottom w:w="75" w:type="dxa"/>
              <w:right w:w="95" w:type="dxa"/>
            </w:tcMar>
            <w:vAlign w:val="center"/>
          </w:tcPr>
          <w:p w14:paraId="7D8A1D14">
            <w:pPr>
              <w:spacing w:after="0" w:line="252" w:lineRule="auto"/>
              <w:ind w:firstLine="0"/>
              <w:jc w:val="left"/>
            </w:pPr>
            <w:r>
              <w:rPr>
                <w:rFonts w:ascii="Times New Roman" w:hAnsi="Times New Roman"/>
                <w:sz w:val="14"/>
              </w:rPr>
              <w:t>Không</w:t>
            </w:r>
          </w:p>
        </w:tc>
      </w:tr>
      <w:tr w14:paraId="3914168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3EC336D">
            <w:pPr>
              <w:spacing w:after="0" w:line="252" w:lineRule="auto"/>
              <w:ind w:firstLine="0"/>
              <w:jc w:val="left"/>
            </w:pPr>
            <w:r>
              <w:rPr>
                <w:rFonts w:ascii="Times New Roman" w:hAnsi="Times New Roman"/>
                <w:sz w:val="14"/>
              </w:rPr>
              <w:t>cf1005a</w:t>
            </w:r>
          </w:p>
        </w:tc>
        <w:tc>
          <w:tcPr>
            <w:tcW w:w="1247" w:type="dxa"/>
            <w:tcMar>
              <w:top w:w="75" w:type="dxa"/>
              <w:left w:w="95" w:type="dxa"/>
              <w:bottom w:w="75" w:type="dxa"/>
              <w:right w:w="95" w:type="dxa"/>
            </w:tcMar>
            <w:vAlign w:val="center"/>
          </w:tcPr>
          <w:p w14:paraId="6E7E5B2C">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5E623DE4">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01E91277">
            <w:pPr>
              <w:spacing w:after="0" w:line="252" w:lineRule="auto"/>
              <w:ind w:firstLine="0"/>
              <w:jc w:val="left"/>
            </w:pPr>
            <w:r>
              <w:rPr>
                <w:rFonts w:ascii="Times New Roman" w:hAnsi="Times New Roman"/>
                <w:sz w:val="14"/>
              </w:rPr>
              <w:t>4</w:t>
            </w:r>
          </w:p>
        </w:tc>
        <w:tc>
          <w:tcPr>
            <w:tcW w:w="680" w:type="dxa"/>
            <w:tcMar>
              <w:top w:w="75" w:type="dxa"/>
              <w:left w:w="95" w:type="dxa"/>
              <w:bottom w:w="75" w:type="dxa"/>
              <w:right w:w="95" w:type="dxa"/>
            </w:tcMar>
            <w:vAlign w:val="center"/>
          </w:tcPr>
          <w:p w14:paraId="38AE10A0">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99FBDED">
            <w:pPr>
              <w:spacing w:after="0" w:line="252" w:lineRule="auto"/>
              <w:ind w:firstLine="0"/>
              <w:jc w:val="left"/>
            </w:pPr>
            <w:r>
              <w:rPr>
                <w:rFonts w:ascii="Times New Roman" w:hAnsi="Times New Roman"/>
                <w:sz w:val="14"/>
              </w:rPr>
              <w:t>0,0%</w:t>
            </w:r>
          </w:p>
        </w:tc>
        <w:tc>
          <w:tcPr>
            <w:tcW w:w="1020" w:type="dxa"/>
            <w:tcMar>
              <w:top w:w="75" w:type="dxa"/>
              <w:left w:w="95" w:type="dxa"/>
              <w:bottom w:w="75" w:type="dxa"/>
              <w:right w:w="95" w:type="dxa"/>
            </w:tcMar>
            <w:vAlign w:val="center"/>
          </w:tcPr>
          <w:p w14:paraId="386BE959">
            <w:pPr>
              <w:spacing w:after="0" w:line="252" w:lineRule="auto"/>
              <w:ind w:firstLine="0"/>
              <w:jc w:val="left"/>
            </w:pPr>
            <w:r>
              <w:rPr>
                <w:rFonts w:ascii="Times New Roman" w:hAnsi="Times New Roman"/>
                <w:sz w:val="14"/>
              </w:rPr>
              <w:t>0,0%</w:t>
            </w:r>
          </w:p>
        </w:tc>
        <w:tc>
          <w:tcPr>
            <w:tcW w:w="850" w:type="dxa"/>
            <w:tcMar>
              <w:top w:w="75" w:type="dxa"/>
              <w:left w:w="95" w:type="dxa"/>
              <w:bottom w:w="75" w:type="dxa"/>
              <w:right w:w="95" w:type="dxa"/>
            </w:tcMar>
            <w:vAlign w:val="center"/>
          </w:tcPr>
          <w:p w14:paraId="1D36CB80">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4310B0B">
            <w:pPr>
              <w:spacing w:after="0" w:line="252" w:lineRule="auto"/>
              <w:ind w:firstLine="0"/>
              <w:jc w:val="left"/>
            </w:pPr>
            <w:r>
              <w:rPr>
                <w:rFonts w:ascii="Times New Roman" w:hAnsi="Times New Roman"/>
                <w:sz w:val="14"/>
              </w:rPr>
              <w:t>30,0%</w:t>
            </w:r>
          </w:p>
        </w:tc>
        <w:tc>
          <w:tcPr>
            <w:tcW w:w="1587" w:type="dxa"/>
            <w:tcMar>
              <w:top w:w="75" w:type="dxa"/>
              <w:left w:w="95" w:type="dxa"/>
              <w:bottom w:w="75" w:type="dxa"/>
              <w:right w:w="95" w:type="dxa"/>
            </w:tcMar>
            <w:vAlign w:val="center"/>
          </w:tcPr>
          <w:p w14:paraId="7AE02E57">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65C596A4">
            <w:pPr>
              <w:spacing w:after="0" w:line="252" w:lineRule="auto"/>
              <w:ind w:firstLine="0"/>
              <w:jc w:val="left"/>
            </w:pPr>
            <w:r>
              <w:rPr>
                <w:rFonts w:ascii="Times New Roman" w:hAnsi="Times New Roman"/>
                <w:sz w:val="14"/>
              </w:rPr>
              <w:t>76,0</w:t>
            </w:r>
          </w:p>
        </w:tc>
        <w:tc>
          <w:tcPr>
            <w:tcW w:w="964" w:type="dxa"/>
            <w:tcMar>
              <w:top w:w="75" w:type="dxa"/>
              <w:left w:w="95" w:type="dxa"/>
              <w:bottom w:w="75" w:type="dxa"/>
              <w:right w:w="95" w:type="dxa"/>
            </w:tcMar>
            <w:vAlign w:val="center"/>
          </w:tcPr>
          <w:p w14:paraId="324C90B2">
            <w:pPr>
              <w:spacing w:after="0" w:line="252" w:lineRule="auto"/>
              <w:ind w:firstLine="0"/>
              <w:jc w:val="left"/>
            </w:pPr>
            <w:r>
              <w:rPr>
                <w:rFonts w:ascii="Times New Roman" w:hAnsi="Times New Roman"/>
                <w:sz w:val="14"/>
              </w:rPr>
              <w:t>Không</w:t>
            </w:r>
          </w:p>
        </w:tc>
      </w:tr>
      <w:tr w14:paraId="684FD5C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E6857EE">
            <w:pPr>
              <w:spacing w:after="0" w:line="252" w:lineRule="auto"/>
              <w:ind w:firstLine="0"/>
              <w:jc w:val="left"/>
            </w:pPr>
            <w:r>
              <w:rPr>
                <w:rFonts w:ascii="Times New Roman" w:hAnsi="Times New Roman"/>
                <w:sz w:val="14"/>
              </w:rPr>
              <w:t>cf1005b</w:t>
            </w:r>
          </w:p>
        </w:tc>
        <w:tc>
          <w:tcPr>
            <w:tcW w:w="1247" w:type="dxa"/>
            <w:shd w:val="clear" w:color="auto" w:fill="F5F7F9"/>
            <w:tcMar>
              <w:top w:w="75" w:type="dxa"/>
              <w:left w:w="95" w:type="dxa"/>
              <w:bottom w:w="75" w:type="dxa"/>
              <w:right w:w="95" w:type="dxa"/>
            </w:tcMar>
            <w:vAlign w:val="center"/>
          </w:tcPr>
          <w:p w14:paraId="27B214AB">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6B11175B">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1FB39275">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247FABD1">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010FAE8">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BC4B1F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FC71EE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CDDEDA8">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0F2EF74E">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0EBDE2E9">
            <w:pPr>
              <w:spacing w:after="0" w:line="252" w:lineRule="auto"/>
              <w:ind w:firstLine="0"/>
              <w:jc w:val="left"/>
            </w:pPr>
            <w:r>
              <w:rPr>
                <w:rFonts w:ascii="Times New Roman" w:hAnsi="Times New Roman"/>
                <w:sz w:val="14"/>
              </w:rPr>
              <w:t>107,8</w:t>
            </w:r>
          </w:p>
        </w:tc>
        <w:tc>
          <w:tcPr>
            <w:tcW w:w="964" w:type="dxa"/>
            <w:shd w:val="clear" w:color="auto" w:fill="F5F7F9"/>
            <w:tcMar>
              <w:top w:w="75" w:type="dxa"/>
              <w:left w:w="95" w:type="dxa"/>
              <w:bottom w:w="75" w:type="dxa"/>
              <w:right w:w="95" w:type="dxa"/>
            </w:tcMar>
            <w:vAlign w:val="center"/>
          </w:tcPr>
          <w:p w14:paraId="57036C7E">
            <w:pPr>
              <w:spacing w:after="0" w:line="252" w:lineRule="auto"/>
              <w:ind w:firstLine="0"/>
              <w:jc w:val="left"/>
            </w:pPr>
            <w:r>
              <w:rPr>
                <w:rFonts w:ascii="Times New Roman" w:hAnsi="Times New Roman"/>
                <w:sz w:val="14"/>
              </w:rPr>
              <w:t>Không</w:t>
            </w:r>
          </w:p>
        </w:tc>
      </w:tr>
      <w:tr w14:paraId="1520664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ABD533E">
            <w:pPr>
              <w:spacing w:after="0" w:line="252" w:lineRule="auto"/>
              <w:ind w:firstLine="0"/>
              <w:jc w:val="left"/>
            </w:pPr>
            <w:r>
              <w:rPr>
                <w:rFonts w:ascii="Times New Roman" w:hAnsi="Times New Roman"/>
                <w:sz w:val="14"/>
              </w:rPr>
              <w:t>cf1006a</w:t>
            </w:r>
          </w:p>
        </w:tc>
        <w:tc>
          <w:tcPr>
            <w:tcW w:w="1247" w:type="dxa"/>
            <w:tcMar>
              <w:top w:w="75" w:type="dxa"/>
              <w:left w:w="95" w:type="dxa"/>
              <w:bottom w:w="75" w:type="dxa"/>
              <w:right w:w="95" w:type="dxa"/>
            </w:tcMar>
            <w:vAlign w:val="center"/>
          </w:tcPr>
          <w:p w14:paraId="5CB2CB98">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16507166">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7A02FE7F">
            <w:pPr>
              <w:spacing w:after="0" w:line="252" w:lineRule="auto"/>
              <w:ind w:firstLine="0"/>
              <w:jc w:val="left"/>
            </w:pPr>
            <w:r>
              <w:rPr>
                <w:rFonts w:ascii="Times New Roman" w:hAnsi="Times New Roman"/>
                <w:sz w:val="14"/>
              </w:rPr>
              <w:t>2</w:t>
            </w:r>
          </w:p>
        </w:tc>
        <w:tc>
          <w:tcPr>
            <w:tcW w:w="680" w:type="dxa"/>
            <w:tcMar>
              <w:top w:w="75" w:type="dxa"/>
              <w:left w:w="95" w:type="dxa"/>
              <w:bottom w:w="75" w:type="dxa"/>
              <w:right w:w="95" w:type="dxa"/>
            </w:tcMar>
            <w:vAlign w:val="center"/>
          </w:tcPr>
          <w:p w14:paraId="44D0B35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F116061">
            <w:pPr>
              <w:spacing w:after="0" w:line="252" w:lineRule="auto"/>
              <w:ind w:firstLine="0"/>
              <w:jc w:val="left"/>
            </w:pPr>
            <w:r>
              <w:rPr>
                <w:rFonts w:ascii="Times New Roman" w:hAnsi="Times New Roman"/>
                <w:sz w:val="14"/>
              </w:rPr>
              <w:t>0,0%</w:t>
            </w:r>
          </w:p>
        </w:tc>
        <w:tc>
          <w:tcPr>
            <w:tcW w:w="1020" w:type="dxa"/>
            <w:tcMar>
              <w:top w:w="75" w:type="dxa"/>
              <w:left w:w="95" w:type="dxa"/>
              <w:bottom w:w="75" w:type="dxa"/>
              <w:right w:w="95" w:type="dxa"/>
            </w:tcMar>
            <w:vAlign w:val="center"/>
          </w:tcPr>
          <w:p w14:paraId="07C3C608">
            <w:pPr>
              <w:spacing w:after="0" w:line="252" w:lineRule="auto"/>
              <w:ind w:firstLine="0"/>
              <w:jc w:val="left"/>
            </w:pPr>
            <w:r>
              <w:rPr>
                <w:rFonts w:ascii="Times New Roman" w:hAnsi="Times New Roman"/>
                <w:sz w:val="14"/>
              </w:rPr>
              <w:t>0,0%</w:t>
            </w:r>
          </w:p>
        </w:tc>
        <w:tc>
          <w:tcPr>
            <w:tcW w:w="850" w:type="dxa"/>
            <w:tcMar>
              <w:top w:w="75" w:type="dxa"/>
              <w:left w:w="95" w:type="dxa"/>
              <w:bottom w:w="75" w:type="dxa"/>
              <w:right w:w="95" w:type="dxa"/>
            </w:tcMar>
            <w:vAlign w:val="center"/>
          </w:tcPr>
          <w:p w14:paraId="7D567F52">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6430D49D">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3512819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3F6787F1">
            <w:pPr>
              <w:spacing w:after="0" w:line="252" w:lineRule="auto"/>
              <w:ind w:firstLine="0"/>
              <w:jc w:val="left"/>
            </w:pPr>
            <w:r>
              <w:rPr>
                <w:rFonts w:ascii="Times New Roman" w:hAnsi="Times New Roman"/>
                <w:sz w:val="14"/>
              </w:rPr>
              <w:t>76,4</w:t>
            </w:r>
          </w:p>
        </w:tc>
        <w:tc>
          <w:tcPr>
            <w:tcW w:w="964" w:type="dxa"/>
            <w:tcMar>
              <w:top w:w="75" w:type="dxa"/>
              <w:left w:w="95" w:type="dxa"/>
              <w:bottom w:w="75" w:type="dxa"/>
              <w:right w:w="95" w:type="dxa"/>
            </w:tcMar>
            <w:vAlign w:val="center"/>
          </w:tcPr>
          <w:p w14:paraId="0C9B8B87">
            <w:pPr>
              <w:spacing w:after="0" w:line="252" w:lineRule="auto"/>
              <w:ind w:firstLine="0"/>
              <w:jc w:val="left"/>
            </w:pPr>
            <w:r>
              <w:rPr>
                <w:rFonts w:ascii="Times New Roman" w:hAnsi="Times New Roman"/>
                <w:sz w:val="14"/>
              </w:rPr>
              <w:t>Không</w:t>
            </w:r>
          </w:p>
        </w:tc>
      </w:tr>
      <w:tr w14:paraId="1B529BD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9115767">
            <w:pPr>
              <w:spacing w:after="0" w:line="252" w:lineRule="auto"/>
              <w:ind w:firstLine="0"/>
              <w:jc w:val="left"/>
            </w:pPr>
            <w:r>
              <w:rPr>
                <w:rFonts w:ascii="Times New Roman" w:hAnsi="Times New Roman"/>
                <w:sz w:val="14"/>
              </w:rPr>
              <w:t>cf1006c</w:t>
            </w:r>
          </w:p>
        </w:tc>
        <w:tc>
          <w:tcPr>
            <w:tcW w:w="1247" w:type="dxa"/>
            <w:shd w:val="clear" w:color="auto" w:fill="F5F7F9"/>
            <w:tcMar>
              <w:top w:w="75" w:type="dxa"/>
              <w:left w:w="95" w:type="dxa"/>
              <w:bottom w:w="75" w:type="dxa"/>
              <w:right w:w="95" w:type="dxa"/>
            </w:tcMar>
            <w:vAlign w:val="center"/>
          </w:tcPr>
          <w:p w14:paraId="1B590A6F">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564D14FA">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621B12C9">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3C814647">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31AB23D">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F480548">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5CCFB45">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410F597C">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7A78E05C">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6E9F86EB">
            <w:pPr>
              <w:spacing w:after="0" w:line="252" w:lineRule="auto"/>
              <w:ind w:firstLine="0"/>
              <w:jc w:val="left"/>
            </w:pPr>
            <w:r>
              <w:rPr>
                <w:rFonts w:ascii="Times New Roman" w:hAnsi="Times New Roman"/>
                <w:sz w:val="14"/>
              </w:rPr>
              <w:t>95,8</w:t>
            </w:r>
          </w:p>
        </w:tc>
        <w:tc>
          <w:tcPr>
            <w:tcW w:w="964" w:type="dxa"/>
            <w:shd w:val="clear" w:color="auto" w:fill="F5F7F9"/>
            <w:tcMar>
              <w:top w:w="75" w:type="dxa"/>
              <w:left w:w="95" w:type="dxa"/>
              <w:bottom w:w="75" w:type="dxa"/>
              <w:right w:w="95" w:type="dxa"/>
            </w:tcMar>
            <w:vAlign w:val="center"/>
          </w:tcPr>
          <w:p w14:paraId="0843E821">
            <w:pPr>
              <w:spacing w:after="0" w:line="252" w:lineRule="auto"/>
              <w:ind w:firstLine="0"/>
              <w:jc w:val="left"/>
            </w:pPr>
            <w:r>
              <w:rPr>
                <w:rFonts w:ascii="Times New Roman" w:hAnsi="Times New Roman"/>
                <w:sz w:val="14"/>
              </w:rPr>
              <w:t>Không</w:t>
            </w:r>
          </w:p>
        </w:tc>
      </w:tr>
      <w:tr w14:paraId="2A33AC3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A686F09">
            <w:pPr>
              <w:spacing w:after="0" w:line="252" w:lineRule="auto"/>
              <w:ind w:firstLine="0"/>
              <w:jc w:val="left"/>
            </w:pPr>
            <w:r>
              <w:rPr>
                <w:rFonts w:ascii="Times New Roman" w:hAnsi="Times New Roman"/>
                <w:sz w:val="14"/>
              </w:rPr>
              <w:t>cf1007a</w:t>
            </w:r>
          </w:p>
        </w:tc>
        <w:tc>
          <w:tcPr>
            <w:tcW w:w="1247" w:type="dxa"/>
            <w:tcMar>
              <w:top w:w="75" w:type="dxa"/>
              <w:left w:w="95" w:type="dxa"/>
              <w:bottom w:w="75" w:type="dxa"/>
              <w:right w:w="95" w:type="dxa"/>
            </w:tcMar>
            <w:vAlign w:val="center"/>
          </w:tcPr>
          <w:p w14:paraId="2C1B544F">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1C185216">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6B77FEE3">
            <w:pPr>
              <w:spacing w:after="0" w:line="252" w:lineRule="auto"/>
              <w:ind w:firstLine="0"/>
              <w:jc w:val="left"/>
            </w:pPr>
            <w:r>
              <w:rPr>
                <w:rFonts w:ascii="Times New Roman" w:hAnsi="Times New Roman"/>
                <w:sz w:val="14"/>
              </w:rPr>
              <w:t>19</w:t>
            </w:r>
          </w:p>
        </w:tc>
        <w:tc>
          <w:tcPr>
            <w:tcW w:w="680" w:type="dxa"/>
            <w:tcMar>
              <w:top w:w="75" w:type="dxa"/>
              <w:left w:w="95" w:type="dxa"/>
              <w:bottom w:w="75" w:type="dxa"/>
              <w:right w:w="95" w:type="dxa"/>
            </w:tcMar>
            <w:vAlign w:val="center"/>
          </w:tcPr>
          <w:p w14:paraId="7F224F9F">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E57012E">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7C09172A">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F038E10">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D833797">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02C52575">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25B6007E">
            <w:pPr>
              <w:spacing w:after="0" w:line="252" w:lineRule="auto"/>
              <w:ind w:firstLine="0"/>
              <w:jc w:val="left"/>
            </w:pPr>
            <w:r>
              <w:rPr>
                <w:rFonts w:ascii="Times New Roman" w:hAnsi="Times New Roman"/>
                <w:sz w:val="14"/>
              </w:rPr>
              <w:t>88,3</w:t>
            </w:r>
          </w:p>
        </w:tc>
        <w:tc>
          <w:tcPr>
            <w:tcW w:w="964" w:type="dxa"/>
            <w:tcMar>
              <w:top w:w="75" w:type="dxa"/>
              <w:left w:w="95" w:type="dxa"/>
              <w:bottom w:w="75" w:type="dxa"/>
              <w:right w:w="95" w:type="dxa"/>
            </w:tcMar>
            <w:vAlign w:val="center"/>
          </w:tcPr>
          <w:p w14:paraId="620BBFF3">
            <w:pPr>
              <w:spacing w:after="0" w:line="252" w:lineRule="auto"/>
              <w:ind w:firstLine="0"/>
              <w:jc w:val="left"/>
            </w:pPr>
            <w:r>
              <w:rPr>
                <w:rFonts w:ascii="Times New Roman" w:hAnsi="Times New Roman"/>
                <w:sz w:val="14"/>
              </w:rPr>
              <w:t>Không</w:t>
            </w:r>
          </w:p>
        </w:tc>
      </w:tr>
      <w:tr w14:paraId="31C34C2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1597C83">
            <w:pPr>
              <w:spacing w:after="0" w:line="252" w:lineRule="auto"/>
              <w:ind w:firstLine="0"/>
              <w:jc w:val="left"/>
            </w:pPr>
            <w:r>
              <w:rPr>
                <w:rFonts w:ascii="Times New Roman" w:hAnsi="Times New Roman"/>
                <w:sz w:val="14"/>
              </w:rPr>
              <w:t>cf1008a</w:t>
            </w:r>
          </w:p>
        </w:tc>
        <w:tc>
          <w:tcPr>
            <w:tcW w:w="1247" w:type="dxa"/>
            <w:shd w:val="clear" w:color="auto" w:fill="F5F7F9"/>
            <w:tcMar>
              <w:top w:w="75" w:type="dxa"/>
              <w:left w:w="95" w:type="dxa"/>
              <w:bottom w:w="75" w:type="dxa"/>
              <w:right w:w="95" w:type="dxa"/>
            </w:tcMar>
            <w:vAlign w:val="center"/>
          </w:tcPr>
          <w:p w14:paraId="5D74D586">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6AC81DB6">
            <w:pPr>
              <w:spacing w:after="0" w:line="252" w:lineRule="auto"/>
              <w:ind w:firstLine="0"/>
              <w:jc w:val="left"/>
            </w:pPr>
            <w:r>
              <w:rPr>
                <w:rFonts w:ascii="Times New Roman" w:hAnsi="Times New Roman"/>
                <w:sz w:val="14"/>
              </w:rPr>
              <w:t>20261012-144702</w:t>
            </w:r>
          </w:p>
        </w:tc>
        <w:tc>
          <w:tcPr>
            <w:tcW w:w="680" w:type="dxa"/>
            <w:shd w:val="clear" w:color="auto" w:fill="F5F7F9"/>
            <w:tcMar>
              <w:top w:w="75" w:type="dxa"/>
              <w:left w:w="95" w:type="dxa"/>
              <w:bottom w:w="75" w:type="dxa"/>
              <w:right w:w="95" w:type="dxa"/>
            </w:tcMar>
            <w:vAlign w:val="center"/>
          </w:tcPr>
          <w:p w14:paraId="6160FB77">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5A2CFD95">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60A5305">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EA2BA15">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2ED2C41">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9981051">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6D7B1863">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56A9D4A1">
            <w:pPr>
              <w:spacing w:after="0" w:line="252" w:lineRule="auto"/>
              <w:ind w:firstLine="0"/>
              <w:jc w:val="left"/>
            </w:pPr>
            <w:r>
              <w:rPr>
                <w:rFonts w:ascii="Times New Roman" w:hAnsi="Times New Roman"/>
                <w:sz w:val="14"/>
              </w:rPr>
              <w:t>75,8</w:t>
            </w:r>
          </w:p>
        </w:tc>
        <w:tc>
          <w:tcPr>
            <w:tcW w:w="964" w:type="dxa"/>
            <w:shd w:val="clear" w:color="auto" w:fill="F5F7F9"/>
            <w:tcMar>
              <w:top w:w="75" w:type="dxa"/>
              <w:left w:w="95" w:type="dxa"/>
              <w:bottom w:w="75" w:type="dxa"/>
              <w:right w:w="95" w:type="dxa"/>
            </w:tcMar>
            <w:vAlign w:val="center"/>
          </w:tcPr>
          <w:p w14:paraId="04EC14DC">
            <w:pPr>
              <w:spacing w:after="0" w:line="252" w:lineRule="auto"/>
              <w:ind w:firstLine="0"/>
              <w:jc w:val="left"/>
            </w:pPr>
            <w:r>
              <w:rPr>
                <w:rFonts w:ascii="Times New Roman" w:hAnsi="Times New Roman"/>
                <w:sz w:val="14"/>
              </w:rPr>
              <w:t>Không</w:t>
            </w:r>
          </w:p>
        </w:tc>
      </w:tr>
      <w:tr w14:paraId="1D6EFD4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6B30660">
            <w:pPr>
              <w:spacing w:after="0" w:line="252" w:lineRule="auto"/>
              <w:ind w:firstLine="0"/>
              <w:jc w:val="left"/>
            </w:pPr>
            <w:r>
              <w:rPr>
                <w:rFonts w:ascii="Times New Roman" w:hAnsi="Times New Roman"/>
                <w:sz w:val="14"/>
              </w:rPr>
              <w:t>cf1008b</w:t>
            </w:r>
          </w:p>
        </w:tc>
        <w:tc>
          <w:tcPr>
            <w:tcW w:w="1247" w:type="dxa"/>
            <w:tcMar>
              <w:top w:w="75" w:type="dxa"/>
              <w:left w:w="95" w:type="dxa"/>
              <w:bottom w:w="75" w:type="dxa"/>
              <w:right w:w="95" w:type="dxa"/>
            </w:tcMar>
            <w:vAlign w:val="center"/>
          </w:tcPr>
          <w:p w14:paraId="3F06EB75">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06AA99FB">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7F9D1623">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3F2307C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469E68B">
            <w:pPr>
              <w:spacing w:after="0" w:line="252" w:lineRule="auto"/>
              <w:ind w:firstLine="0"/>
              <w:jc w:val="left"/>
            </w:pPr>
            <w:r>
              <w:rPr>
                <w:rFonts w:ascii="Times New Roman" w:hAnsi="Times New Roman"/>
                <w:sz w:val="14"/>
              </w:rPr>
              <w:t>90,0%</w:t>
            </w:r>
          </w:p>
        </w:tc>
        <w:tc>
          <w:tcPr>
            <w:tcW w:w="1020" w:type="dxa"/>
            <w:tcMar>
              <w:top w:w="75" w:type="dxa"/>
              <w:left w:w="95" w:type="dxa"/>
              <w:bottom w:w="75" w:type="dxa"/>
              <w:right w:w="95" w:type="dxa"/>
            </w:tcMar>
            <w:vAlign w:val="center"/>
          </w:tcPr>
          <w:p w14:paraId="2935A6D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5C64575">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1D74500">
            <w:pPr>
              <w:spacing w:after="0" w:line="252" w:lineRule="auto"/>
              <w:ind w:firstLine="0"/>
              <w:jc w:val="left"/>
            </w:pPr>
            <w:r>
              <w:rPr>
                <w:rFonts w:ascii="Times New Roman" w:hAnsi="Times New Roman"/>
                <w:sz w:val="14"/>
              </w:rPr>
              <w:t>65,0%</w:t>
            </w:r>
          </w:p>
        </w:tc>
        <w:tc>
          <w:tcPr>
            <w:tcW w:w="1587" w:type="dxa"/>
            <w:tcMar>
              <w:top w:w="75" w:type="dxa"/>
              <w:left w:w="95" w:type="dxa"/>
              <w:bottom w:w="75" w:type="dxa"/>
              <w:right w:w="95" w:type="dxa"/>
            </w:tcMar>
            <w:vAlign w:val="center"/>
          </w:tcPr>
          <w:p w14:paraId="2495E172">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7BFD7550">
            <w:pPr>
              <w:spacing w:after="0" w:line="252" w:lineRule="auto"/>
              <w:ind w:firstLine="0"/>
              <w:jc w:val="left"/>
            </w:pPr>
            <w:r>
              <w:rPr>
                <w:rFonts w:ascii="Times New Roman" w:hAnsi="Times New Roman"/>
                <w:sz w:val="14"/>
              </w:rPr>
              <w:t>112,1</w:t>
            </w:r>
          </w:p>
        </w:tc>
        <w:tc>
          <w:tcPr>
            <w:tcW w:w="964" w:type="dxa"/>
            <w:tcMar>
              <w:top w:w="75" w:type="dxa"/>
              <w:left w:w="95" w:type="dxa"/>
              <w:bottom w:w="75" w:type="dxa"/>
              <w:right w:w="95" w:type="dxa"/>
            </w:tcMar>
            <w:vAlign w:val="center"/>
          </w:tcPr>
          <w:p w14:paraId="21492E80">
            <w:pPr>
              <w:spacing w:after="0" w:line="252" w:lineRule="auto"/>
              <w:ind w:firstLine="0"/>
              <w:jc w:val="left"/>
            </w:pPr>
            <w:r>
              <w:rPr>
                <w:rFonts w:ascii="Times New Roman" w:hAnsi="Times New Roman"/>
                <w:sz w:val="14"/>
              </w:rPr>
              <w:t>Không</w:t>
            </w:r>
          </w:p>
        </w:tc>
      </w:tr>
      <w:tr w14:paraId="2A04D30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587268F">
            <w:pPr>
              <w:spacing w:after="0" w:line="252" w:lineRule="auto"/>
              <w:ind w:firstLine="0"/>
              <w:jc w:val="left"/>
            </w:pPr>
            <w:r>
              <w:rPr>
                <w:rFonts w:ascii="Times New Roman" w:hAnsi="Times New Roman"/>
                <w:sz w:val="14"/>
              </w:rPr>
              <w:t>cf1009b</w:t>
            </w:r>
          </w:p>
        </w:tc>
        <w:tc>
          <w:tcPr>
            <w:tcW w:w="1247" w:type="dxa"/>
            <w:shd w:val="clear" w:color="auto" w:fill="F5F7F9"/>
            <w:tcMar>
              <w:top w:w="75" w:type="dxa"/>
              <w:left w:w="95" w:type="dxa"/>
              <w:bottom w:w="75" w:type="dxa"/>
              <w:right w:w="95" w:type="dxa"/>
            </w:tcMar>
            <w:vAlign w:val="center"/>
          </w:tcPr>
          <w:p w14:paraId="2A02C546">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39E8FF39">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2AF5A5B1">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6456F73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FF6DC6A">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8459B9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0042305">
            <w:pPr>
              <w:spacing w:after="0" w:line="252" w:lineRule="auto"/>
              <w:ind w:firstLine="0"/>
              <w:jc w:val="left"/>
            </w:pPr>
            <w:r>
              <w:rPr>
                <w:rFonts w:ascii="Times New Roman" w:hAnsi="Times New Roman"/>
                <w:sz w:val="14"/>
              </w:rPr>
              <w:t>85,0%</w:t>
            </w:r>
          </w:p>
        </w:tc>
        <w:tc>
          <w:tcPr>
            <w:tcW w:w="850" w:type="dxa"/>
            <w:shd w:val="clear" w:color="auto" w:fill="F5F7F9"/>
            <w:tcMar>
              <w:top w:w="75" w:type="dxa"/>
              <w:left w:w="95" w:type="dxa"/>
              <w:bottom w:w="75" w:type="dxa"/>
              <w:right w:w="95" w:type="dxa"/>
            </w:tcMar>
            <w:vAlign w:val="center"/>
          </w:tcPr>
          <w:p w14:paraId="09EC6250">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16605A0A">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6948ABBB">
            <w:pPr>
              <w:spacing w:after="0" w:line="252" w:lineRule="auto"/>
              <w:ind w:firstLine="0"/>
              <w:jc w:val="left"/>
            </w:pPr>
            <w:r>
              <w:rPr>
                <w:rFonts w:ascii="Times New Roman" w:hAnsi="Times New Roman"/>
                <w:sz w:val="14"/>
              </w:rPr>
              <w:t>88,2</w:t>
            </w:r>
          </w:p>
        </w:tc>
        <w:tc>
          <w:tcPr>
            <w:tcW w:w="964" w:type="dxa"/>
            <w:shd w:val="clear" w:color="auto" w:fill="F5F7F9"/>
            <w:tcMar>
              <w:top w:w="75" w:type="dxa"/>
              <w:left w:w="95" w:type="dxa"/>
              <w:bottom w:w="75" w:type="dxa"/>
              <w:right w:w="95" w:type="dxa"/>
            </w:tcMar>
            <w:vAlign w:val="center"/>
          </w:tcPr>
          <w:p w14:paraId="240A1601">
            <w:pPr>
              <w:spacing w:after="0" w:line="252" w:lineRule="auto"/>
              <w:ind w:firstLine="0"/>
              <w:jc w:val="left"/>
            </w:pPr>
            <w:r>
              <w:rPr>
                <w:rFonts w:ascii="Times New Roman" w:hAnsi="Times New Roman"/>
                <w:sz w:val="14"/>
              </w:rPr>
              <w:t>Không</w:t>
            </w:r>
          </w:p>
        </w:tc>
      </w:tr>
      <w:tr w14:paraId="35D948B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76B86582">
            <w:pPr>
              <w:spacing w:after="0" w:line="252" w:lineRule="auto"/>
              <w:ind w:firstLine="0"/>
              <w:jc w:val="left"/>
            </w:pPr>
            <w:r>
              <w:rPr>
                <w:rFonts w:ascii="Times New Roman" w:hAnsi="Times New Roman"/>
                <w:sz w:val="14"/>
              </w:rPr>
              <w:t>cf1011a</w:t>
            </w:r>
          </w:p>
        </w:tc>
        <w:tc>
          <w:tcPr>
            <w:tcW w:w="1247" w:type="dxa"/>
            <w:tcMar>
              <w:top w:w="75" w:type="dxa"/>
              <w:left w:w="95" w:type="dxa"/>
              <w:bottom w:w="75" w:type="dxa"/>
              <w:right w:w="95" w:type="dxa"/>
            </w:tcMar>
            <w:vAlign w:val="center"/>
          </w:tcPr>
          <w:p w14:paraId="53DC2FCE">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3ED7C3E9">
            <w:pPr>
              <w:spacing w:after="0" w:line="252" w:lineRule="auto"/>
              <w:ind w:firstLine="0"/>
              <w:jc w:val="left"/>
            </w:pPr>
            <w:r>
              <w:rPr>
                <w:rFonts w:ascii="Times New Roman" w:hAnsi="Times New Roman"/>
                <w:sz w:val="14"/>
              </w:rPr>
              <w:t>20261012-162125</w:t>
            </w:r>
          </w:p>
        </w:tc>
        <w:tc>
          <w:tcPr>
            <w:tcW w:w="680" w:type="dxa"/>
            <w:tcMar>
              <w:top w:w="75" w:type="dxa"/>
              <w:left w:w="95" w:type="dxa"/>
              <w:bottom w:w="75" w:type="dxa"/>
              <w:right w:w="95" w:type="dxa"/>
            </w:tcMar>
            <w:vAlign w:val="center"/>
          </w:tcPr>
          <w:p w14:paraId="25ECD588">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5B017650">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60B4E6AF">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B1AF8BC">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7B4BC3F">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68BBC372">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4C5CB4D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4BA6CB07">
            <w:pPr>
              <w:spacing w:after="0" w:line="252" w:lineRule="auto"/>
              <w:ind w:firstLine="0"/>
              <w:jc w:val="left"/>
            </w:pPr>
            <w:r>
              <w:rPr>
                <w:rFonts w:ascii="Times New Roman" w:hAnsi="Times New Roman"/>
                <w:sz w:val="14"/>
              </w:rPr>
              <w:t>80,5</w:t>
            </w:r>
          </w:p>
        </w:tc>
        <w:tc>
          <w:tcPr>
            <w:tcW w:w="964" w:type="dxa"/>
            <w:tcMar>
              <w:top w:w="75" w:type="dxa"/>
              <w:left w:w="95" w:type="dxa"/>
              <w:bottom w:w="75" w:type="dxa"/>
              <w:right w:w="95" w:type="dxa"/>
            </w:tcMar>
            <w:vAlign w:val="center"/>
          </w:tcPr>
          <w:p w14:paraId="77BD15FC">
            <w:pPr>
              <w:spacing w:after="0" w:line="252" w:lineRule="auto"/>
              <w:ind w:firstLine="0"/>
              <w:jc w:val="left"/>
            </w:pPr>
            <w:r>
              <w:rPr>
                <w:rFonts w:ascii="Times New Roman" w:hAnsi="Times New Roman"/>
                <w:sz w:val="14"/>
              </w:rPr>
              <w:t>Không</w:t>
            </w:r>
          </w:p>
        </w:tc>
      </w:tr>
      <w:tr w14:paraId="41A04AE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B95AF32">
            <w:pPr>
              <w:spacing w:after="0" w:line="252" w:lineRule="auto"/>
              <w:ind w:firstLine="0"/>
              <w:jc w:val="left"/>
            </w:pPr>
            <w:r>
              <w:rPr>
                <w:rFonts w:ascii="Times New Roman" w:hAnsi="Times New Roman"/>
                <w:sz w:val="14"/>
              </w:rPr>
              <w:t>cf1011b</w:t>
            </w:r>
          </w:p>
        </w:tc>
        <w:tc>
          <w:tcPr>
            <w:tcW w:w="1247" w:type="dxa"/>
            <w:shd w:val="clear" w:color="auto" w:fill="F5F7F9"/>
            <w:tcMar>
              <w:top w:w="75" w:type="dxa"/>
              <w:left w:w="95" w:type="dxa"/>
              <w:bottom w:w="75" w:type="dxa"/>
              <w:right w:w="95" w:type="dxa"/>
            </w:tcMar>
            <w:vAlign w:val="center"/>
          </w:tcPr>
          <w:p w14:paraId="39B51111">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0EFA37C9">
            <w:pPr>
              <w:spacing w:after="0" w:line="252" w:lineRule="auto"/>
              <w:ind w:firstLine="0"/>
              <w:jc w:val="left"/>
            </w:pPr>
            <w:r>
              <w:rPr>
                <w:rFonts w:ascii="Times New Roman" w:hAnsi="Times New Roman"/>
                <w:sz w:val="14"/>
              </w:rPr>
              <w:t>20261012-162125</w:t>
            </w:r>
          </w:p>
        </w:tc>
        <w:tc>
          <w:tcPr>
            <w:tcW w:w="680" w:type="dxa"/>
            <w:shd w:val="clear" w:color="auto" w:fill="F5F7F9"/>
            <w:tcMar>
              <w:top w:w="75" w:type="dxa"/>
              <w:left w:w="95" w:type="dxa"/>
              <w:bottom w:w="75" w:type="dxa"/>
              <w:right w:w="95" w:type="dxa"/>
            </w:tcMar>
            <w:vAlign w:val="center"/>
          </w:tcPr>
          <w:p w14:paraId="03DA7955">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29FA6DF9">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55F076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187FBF2">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305896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95C7DA1">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2B03FB82">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3AC3BAC9">
            <w:pPr>
              <w:spacing w:after="0" w:line="252" w:lineRule="auto"/>
              <w:ind w:firstLine="0"/>
              <w:jc w:val="left"/>
            </w:pPr>
            <w:r>
              <w:rPr>
                <w:rFonts w:ascii="Times New Roman" w:hAnsi="Times New Roman"/>
                <w:sz w:val="14"/>
              </w:rPr>
              <w:t>100,8</w:t>
            </w:r>
          </w:p>
        </w:tc>
        <w:tc>
          <w:tcPr>
            <w:tcW w:w="964" w:type="dxa"/>
            <w:shd w:val="clear" w:color="auto" w:fill="F5F7F9"/>
            <w:tcMar>
              <w:top w:w="75" w:type="dxa"/>
              <w:left w:w="95" w:type="dxa"/>
              <w:bottom w:w="75" w:type="dxa"/>
              <w:right w:w="95" w:type="dxa"/>
            </w:tcMar>
            <w:vAlign w:val="center"/>
          </w:tcPr>
          <w:p w14:paraId="70A14BCF">
            <w:pPr>
              <w:spacing w:after="0" w:line="252" w:lineRule="auto"/>
              <w:ind w:firstLine="0"/>
              <w:jc w:val="left"/>
            </w:pPr>
            <w:r>
              <w:rPr>
                <w:rFonts w:ascii="Times New Roman" w:hAnsi="Times New Roman"/>
                <w:sz w:val="14"/>
              </w:rPr>
              <w:t>Không</w:t>
            </w:r>
          </w:p>
        </w:tc>
      </w:tr>
      <w:tr w14:paraId="4513014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C608175">
            <w:pPr>
              <w:spacing w:after="0" w:line="252" w:lineRule="auto"/>
              <w:ind w:firstLine="0"/>
              <w:jc w:val="left"/>
            </w:pPr>
            <w:r>
              <w:rPr>
                <w:rFonts w:ascii="Times New Roman" w:hAnsi="Times New Roman"/>
                <w:sz w:val="14"/>
              </w:rPr>
              <w:t>cf1352c</w:t>
            </w:r>
          </w:p>
        </w:tc>
        <w:tc>
          <w:tcPr>
            <w:tcW w:w="1247" w:type="dxa"/>
            <w:tcMar>
              <w:top w:w="75" w:type="dxa"/>
              <w:left w:w="95" w:type="dxa"/>
              <w:bottom w:w="75" w:type="dxa"/>
              <w:right w:w="95" w:type="dxa"/>
            </w:tcMar>
            <w:vAlign w:val="center"/>
          </w:tcPr>
          <w:p w14:paraId="26C551FC">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77219371">
            <w:pPr>
              <w:spacing w:after="0" w:line="252" w:lineRule="auto"/>
              <w:ind w:firstLine="0"/>
              <w:jc w:val="left"/>
            </w:pPr>
            <w:r>
              <w:rPr>
                <w:rFonts w:ascii="Times New Roman" w:hAnsi="Times New Roman"/>
                <w:sz w:val="14"/>
              </w:rPr>
              <w:t>20261010-144532</w:t>
            </w:r>
          </w:p>
        </w:tc>
        <w:tc>
          <w:tcPr>
            <w:tcW w:w="680" w:type="dxa"/>
            <w:tcMar>
              <w:top w:w="75" w:type="dxa"/>
              <w:left w:w="95" w:type="dxa"/>
              <w:bottom w:w="75" w:type="dxa"/>
              <w:right w:w="95" w:type="dxa"/>
            </w:tcMar>
            <w:vAlign w:val="center"/>
          </w:tcPr>
          <w:p w14:paraId="454F5A20">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25D63D58">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C5816E5">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A579BE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C415830">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029874A9">
            <w:pPr>
              <w:spacing w:after="0" w:line="252" w:lineRule="auto"/>
              <w:ind w:firstLine="0"/>
              <w:jc w:val="left"/>
            </w:pPr>
            <w:r>
              <w:rPr>
                <w:rFonts w:ascii="Times New Roman" w:hAnsi="Times New Roman"/>
                <w:sz w:val="14"/>
              </w:rPr>
              <w:t>—</w:t>
            </w:r>
          </w:p>
        </w:tc>
        <w:tc>
          <w:tcPr>
            <w:tcW w:w="1587" w:type="dxa"/>
            <w:tcMar>
              <w:top w:w="75" w:type="dxa"/>
              <w:left w:w="95" w:type="dxa"/>
              <w:bottom w:w="75" w:type="dxa"/>
              <w:right w:w="95" w:type="dxa"/>
            </w:tcMar>
            <w:vAlign w:val="center"/>
          </w:tcPr>
          <w:p w14:paraId="2A80743F">
            <w:pPr>
              <w:spacing w:after="0" w:line="252" w:lineRule="auto"/>
              <w:ind w:firstLine="0"/>
              <w:jc w:val="left"/>
            </w:pPr>
            <w:r>
              <w:rPr>
                <w:rFonts w:ascii="Times New Roman" w:hAnsi="Times New Roman"/>
                <w:sz w:val="14"/>
              </w:rPr>
              <w:t>Chưa đo đủ</w:t>
            </w:r>
          </w:p>
        </w:tc>
        <w:tc>
          <w:tcPr>
            <w:tcW w:w="964" w:type="dxa"/>
            <w:tcMar>
              <w:top w:w="75" w:type="dxa"/>
              <w:left w:w="95" w:type="dxa"/>
              <w:bottom w:w="75" w:type="dxa"/>
              <w:right w:w="95" w:type="dxa"/>
            </w:tcMar>
            <w:vAlign w:val="center"/>
          </w:tcPr>
          <w:p w14:paraId="2F2582F9">
            <w:pPr>
              <w:spacing w:after="0" w:line="252" w:lineRule="auto"/>
              <w:ind w:firstLine="0"/>
              <w:jc w:val="left"/>
            </w:pPr>
            <w:r>
              <w:rPr>
                <w:rFonts w:ascii="Times New Roman" w:hAnsi="Times New Roman"/>
                <w:sz w:val="14"/>
              </w:rPr>
              <w:t>—</w:t>
            </w:r>
          </w:p>
        </w:tc>
        <w:tc>
          <w:tcPr>
            <w:tcW w:w="964" w:type="dxa"/>
            <w:tcMar>
              <w:top w:w="75" w:type="dxa"/>
              <w:left w:w="95" w:type="dxa"/>
              <w:bottom w:w="75" w:type="dxa"/>
              <w:right w:w="95" w:type="dxa"/>
            </w:tcMar>
            <w:vAlign w:val="center"/>
          </w:tcPr>
          <w:p w14:paraId="1000BCE3">
            <w:pPr>
              <w:spacing w:after="0" w:line="252" w:lineRule="auto"/>
              <w:ind w:firstLine="0"/>
              <w:jc w:val="left"/>
            </w:pPr>
            <w:r>
              <w:rPr>
                <w:rFonts w:ascii="Times New Roman" w:hAnsi="Times New Roman"/>
                <w:sz w:val="14"/>
              </w:rPr>
              <w:t>Có</w:t>
            </w:r>
          </w:p>
        </w:tc>
      </w:tr>
      <w:tr w14:paraId="067CE0B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4366AAD3">
            <w:pPr>
              <w:spacing w:after="0" w:line="252" w:lineRule="auto"/>
              <w:ind w:firstLine="0"/>
              <w:jc w:val="left"/>
            </w:pPr>
            <w:r>
              <w:rPr>
                <w:rFonts w:ascii="Times New Roman" w:hAnsi="Times New Roman"/>
                <w:sz w:val="14"/>
              </w:rPr>
              <w:t>cf1949b</w:t>
            </w:r>
          </w:p>
        </w:tc>
        <w:tc>
          <w:tcPr>
            <w:tcW w:w="1247" w:type="dxa"/>
            <w:shd w:val="clear" w:color="auto" w:fill="F5F7F9"/>
            <w:tcMar>
              <w:top w:w="75" w:type="dxa"/>
              <w:left w:w="95" w:type="dxa"/>
              <w:bottom w:w="75" w:type="dxa"/>
              <w:right w:w="95" w:type="dxa"/>
            </w:tcMar>
            <w:vAlign w:val="center"/>
          </w:tcPr>
          <w:p w14:paraId="6A21A0D3">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58425469">
            <w:pPr>
              <w:spacing w:after="0" w:line="252" w:lineRule="auto"/>
              <w:ind w:firstLine="0"/>
              <w:jc w:val="left"/>
            </w:pPr>
            <w:r>
              <w:rPr>
                <w:rFonts w:ascii="Times New Roman" w:hAnsi="Times New Roman"/>
                <w:sz w:val="14"/>
              </w:rPr>
              <w:t>20261011-232837</w:t>
            </w:r>
          </w:p>
        </w:tc>
        <w:tc>
          <w:tcPr>
            <w:tcW w:w="680" w:type="dxa"/>
            <w:shd w:val="clear" w:color="auto" w:fill="F5F7F9"/>
            <w:tcMar>
              <w:top w:w="75" w:type="dxa"/>
              <w:left w:w="95" w:type="dxa"/>
              <w:bottom w:w="75" w:type="dxa"/>
              <w:right w:w="95" w:type="dxa"/>
            </w:tcMar>
            <w:vAlign w:val="center"/>
          </w:tcPr>
          <w:p w14:paraId="186DBC95">
            <w:pPr>
              <w:spacing w:after="0" w:line="252" w:lineRule="auto"/>
              <w:ind w:firstLine="0"/>
              <w:jc w:val="left"/>
            </w:pPr>
            <w:r>
              <w:rPr>
                <w:rFonts w:ascii="Times New Roman" w:hAnsi="Times New Roman"/>
                <w:sz w:val="14"/>
              </w:rPr>
              <w:t>19</w:t>
            </w:r>
          </w:p>
        </w:tc>
        <w:tc>
          <w:tcPr>
            <w:tcW w:w="680" w:type="dxa"/>
            <w:shd w:val="clear" w:color="auto" w:fill="F5F7F9"/>
            <w:tcMar>
              <w:top w:w="75" w:type="dxa"/>
              <w:left w:w="95" w:type="dxa"/>
              <w:bottom w:w="75" w:type="dxa"/>
              <w:right w:w="95" w:type="dxa"/>
            </w:tcMar>
            <w:vAlign w:val="center"/>
          </w:tcPr>
          <w:p w14:paraId="72073E61">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B481351">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008400F5">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7C48E3C">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0640DBC4">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447059F4">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04EA5C7E">
            <w:pPr>
              <w:spacing w:after="0" w:line="252" w:lineRule="auto"/>
              <w:ind w:firstLine="0"/>
              <w:jc w:val="left"/>
            </w:pPr>
            <w:r>
              <w:rPr>
                <w:rFonts w:ascii="Times New Roman" w:hAnsi="Times New Roman"/>
                <w:sz w:val="14"/>
              </w:rPr>
              <w:t>154,0</w:t>
            </w:r>
          </w:p>
        </w:tc>
        <w:tc>
          <w:tcPr>
            <w:tcW w:w="964" w:type="dxa"/>
            <w:shd w:val="clear" w:color="auto" w:fill="F5F7F9"/>
            <w:tcMar>
              <w:top w:w="75" w:type="dxa"/>
              <w:left w:w="95" w:type="dxa"/>
              <w:bottom w:w="75" w:type="dxa"/>
              <w:right w:w="95" w:type="dxa"/>
            </w:tcMar>
            <w:vAlign w:val="center"/>
          </w:tcPr>
          <w:p w14:paraId="39AE8FEF">
            <w:pPr>
              <w:spacing w:after="0" w:line="252" w:lineRule="auto"/>
              <w:ind w:firstLine="0"/>
              <w:jc w:val="left"/>
            </w:pPr>
            <w:r>
              <w:rPr>
                <w:rFonts w:ascii="Times New Roman" w:hAnsi="Times New Roman"/>
                <w:sz w:val="14"/>
              </w:rPr>
              <w:t>Không</w:t>
            </w:r>
          </w:p>
        </w:tc>
      </w:tr>
      <w:tr w14:paraId="026D919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63CCCE9">
            <w:pPr>
              <w:spacing w:after="0" w:line="252" w:lineRule="auto"/>
              <w:ind w:firstLine="0"/>
              <w:jc w:val="left"/>
            </w:pPr>
            <w:r>
              <w:rPr>
                <w:rFonts w:ascii="Times New Roman" w:hAnsi="Times New Roman"/>
                <w:sz w:val="14"/>
              </w:rPr>
              <w:t>cf2218b</w:t>
            </w:r>
          </w:p>
        </w:tc>
        <w:tc>
          <w:tcPr>
            <w:tcW w:w="1247" w:type="dxa"/>
            <w:tcMar>
              <w:top w:w="75" w:type="dxa"/>
              <w:left w:w="95" w:type="dxa"/>
              <w:bottom w:w="75" w:type="dxa"/>
              <w:right w:w="95" w:type="dxa"/>
            </w:tcMar>
            <w:vAlign w:val="center"/>
          </w:tcPr>
          <w:p w14:paraId="11A28A8F">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34685C29">
            <w:pPr>
              <w:spacing w:after="0" w:line="252" w:lineRule="auto"/>
              <w:ind w:firstLine="0"/>
              <w:jc w:val="left"/>
            </w:pPr>
            <w:r>
              <w:rPr>
                <w:rFonts w:ascii="Times New Roman" w:hAnsi="Times New Roman"/>
                <w:sz w:val="14"/>
              </w:rPr>
              <w:t>20261010-141412</w:t>
            </w:r>
          </w:p>
        </w:tc>
        <w:tc>
          <w:tcPr>
            <w:tcW w:w="680" w:type="dxa"/>
            <w:tcMar>
              <w:top w:w="75" w:type="dxa"/>
              <w:left w:w="95" w:type="dxa"/>
              <w:bottom w:w="75" w:type="dxa"/>
              <w:right w:w="95" w:type="dxa"/>
            </w:tcMar>
            <w:vAlign w:val="center"/>
          </w:tcPr>
          <w:p w14:paraId="186099A3">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15DF4220">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37C72BD">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3607C54">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60CEE3E">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40BBE06">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40437EE">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497D7A94">
            <w:pPr>
              <w:spacing w:after="0" w:line="252" w:lineRule="auto"/>
              <w:ind w:firstLine="0"/>
              <w:jc w:val="left"/>
            </w:pPr>
            <w:r>
              <w:rPr>
                <w:rFonts w:ascii="Times New Roman" w:hAnsi="Times New Roman"/>
                <w:sz w:val="14"/>
              </w:rPr>
              <w:t>—</w:t>
            </w:r>
          </w:p>
        </w:tc>
        <w:tc>
          <w:tcPr>
            <w:tcW w:w="964" w:type="dxa"/>
            <w:tcMar>
              <w:top w:w="75" w:type="dxa"/>
              <w:left w:w="95" w:type="dxa"/>
              <w:bottom w:w="75" w:type="dxa"/>
              <w:right w:w="95" w:type="dxa"/>
            </w:tcMar>
            <w:vAlign w:val="center"/>
          </w:tcPr>
          <w:p w14:paraId="33EB7073">
            <w:pPr>
              <w:spacing w:after="0" w:line="252" w:lineRule="auto"/>
              <w:ind w:firstLine="0"/>
              <w:jc w:val="left"/>
            </w:pPr>
            <w:r>
              <w:rPr>
                <w:rFonts w:ascii="Times New Roman" w:hAnsi="Times New Roman"/>
                <w:sz w:val="14"/>
              </w:rPr>
              <w:t>Không</w:t>
            </w:r>
          </w:p>
        </w:tc>
      </w:tr>
      <w:tr w14:paraId="571D52B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B8FCB1E">
            <w:pPr>
              <w:spacing w:after="0" w:line="252" w:lineRule="auto"/>
              <w:ind w:firstLine="0"/>
              <w:jc w:val="left"/>
            </w:pPr>
            <w:r>
              <w:rPr>
                <w:rFonts w:ascii="Times New Roman" w:hAnsi="Times New Roman"/>
                <w:sz w:val="14"/>
              </w:rPr>
              <w:t>cf2275d</w:t>
            </w:r>
          </w:p>
        </w:tc>
        <w:tc>
          <w:tcPr>
            <w:tcW w:w="1247" w:type="dxa"/>
            <w:shd w:val="clear" w:color="auto" w:fill="F5F7F9"/>
            <w:tcMar>
              <w:top w:w="75" w:type="dxa"/>
              <w:left w:w="95" w:type="dxa"/>
              <w:bottom w:w="75" w:type="dxa"/>
              <w:right w:w="95" w:type="dxa"/>
            </w:tcMar>
            <w:vAlign w:val="center"/>
          </w:tcPr>
          <w:p w14:paraId="644DD464">
            <w:pPr>
              <w:spacing w:after="0" w:line="252" w:lineRule="auto"/>
              <w:ind w:firstLine="0"/>
              <w:jc w:val="left"/>
            </w:pPr>
            <w:r>
              <w:rPr>
                <w:rFonts w:ascii="Times New Roman" w:hAnsi="Times New Roman"/>
                <w:sz w:val="14"/>
              </w:rPr>
              <w:t>Codeforces</w:t>
            </w:r>
          </w:p>
        </w:tc>
        <w:tc>
          <w:tcPr>
            <w:tcW w:w="1814" w:type="dxa"/>
            <w:shd w:val="clear" w:color="auto" w:fill="F5F7F9"/>
            <w:tcMar>
              <w:top w:w="75" w:type="dxa"/>
              <w:left w:w="95" w:type="dxa"/>
              <w:bottom w:w="75" w:type="dxa"/>
              <w:right w:w="95" w:type="dxa"/>
            </w:tcMar>
            <w:vAlign w:val="center"/>
          </w:tcPr>
          <w:p w14:paraId="230AF49F">
            <w:pPr>
              <w:spacing w:after="0" w:line="252" w:lineRule="auto"/>
              <w:ind w:firstLine="0"/>
              <w:jc w:val="left"/>
            </w:pPr>
            <w:r>
              <w:rPr>
                <w:rFonts w:ascii="Times New Roman" w:hAnsi="Times New Roman"/>
                <w:sz w:val="14"/>
              </w:rPr>
              <w:t>20261010-090844</w:t>
            </w:r>
          </w:p>
        </w:tc>
        <w:tc>
          <w:tcPr>
            <w:tcW w:w="680" w:type="dxa"/>
            <w:shd w:val="clear" w:color="auto" w:fill="F5F7F9"/>
            <w:tcMar>
              <w:top w:w="75" w:type="dxa"/>
              <w:left w:w="95" w:type="dxa"/>
              <w:bottom w:w="75" w:type="dxa"/>
              <w:right w:w="95" w:type="dxa"/>
            </w:tcMar>
            <w:vAlign w:val="center"/>
          </w:tcPr>
          <w:p w14:paraId="1694BF91">
            <w:pPr>
              <w:spacing w:after="0" w:line="252" w:lineRule="auto"/>
              <w:ind w:firstLine="0"/>
              <w:jc w:val="left"/>
            </w:pPr>
            <w:r>
              <w:rPr>
                <w:rFonts w:ascii="Times New Roman" w:hAnsi="Times New Roman"/>
                <w:sz w:val="14"/>
              </w:rPr>
              <w:t>1</w:t>
            </w:r>
          </w:p>
        </w:tc>
        <w:tc>
          <w:tcPr>
            <w:tcW w:w="680" w:type="dxa"/>
            <w:shd w:val="clear" w:color="auto" w:fill="F5F7F9"/>
            <w:tcMar>
              <w:top w:w="75" w:type="dxa"/>
              <w:left w:w="95" w:type="dxa"/>
              <w:bottom w:w="75" w:type="dxa"/>
              <w:right w:w="95" w:type="dxa"/>
            </w:tcMar>
            <w:vAlign w:val="center"/>
          </w:tcPr>
          <w:p w14:paraId="32302F0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6671F72">
            <w:pPr>
              <w:spacing w:after="0" w:line="252" w:lineRule="auto"/>
              <w:ind w:firstLine="0"/>
              <w:jc w:val="left"/>
            </w:pPr>
            <w:r>
              <w:rPr>
                <w:rFonts w:ascii="Times New Roman" w:hAnsi="Times New Roman"/>
                <w:sz w:val="14"/>
              </w:rPr>
              <w:t>0,0%</w:t>
            </w:r>
          </w:p>
        </w:tc>
        <w:tc>
          <w:tcPr>
            <w:tcW w:w="1020" w:type="dxa"/>
            <w:shd w:val="clear" w:color="auto" w:fill="F5F7F9"/>
            <w:tcMar>
              <w:top w:w="75" w:type="dxa"/>
              <w:left w:w="95" w:type="dxa"/>
              <w:bottom w:w="75" w:type="dxa"/>
              <w:right w:w="95" w:type="dxa"/>
            </w:tcMar>
            <w:vAlign w:val="center"/>
          </w:tcPr>
          <w:p w14:paraId="61BE13C5">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3550980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B672D3A">
            <w:pPr>
              <w:spacing w:after="0" w:line="252" w:lineRule="auto"/>
              <w:ind w:firstLine="0"/>
              <w:jc w:val="left"/>
            </w:pPr>
            <w:r>
              <w:rPr>
                <w:rFonts w:ascii="Times New Roman" w:hAnsi="Times New Roman"/>
                <w:sz w:val="14"/>
              </w:rPr>
              <w:t>11,1%</w:t>
            </w:r>
          </w:p>
        </w:tc>
        <w:tc>
          <w:tcPr>
            <w:tcW w:w="1587" w:type="dxa"/>
            <w:shd w:val="clear" w:color="auto" w:fill="F5F7F9"/>
            <w:tcMar>
              <w:top w:w="75" w:type="dxa"/>
              <w:left w:w="95" w:type="dxa"/>
              <w:bottom w:w="75" w:type="dxa"/>
              <w:right w:w="95" w:type="dxa"/>
            </w:tcMar>
            <w:vAlign w:val="center"/>
          </w:tcPr>
          <w:p w14:paraId="6964C18A">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2DF51AB6">
            <w:pPr>
              <w:spacing w:after="0" w:line="252" w:lineRule="auto"/>
              <w:ind w:firstLine="0"/>
              <w:jc w:val="left"/>
            </w:pPr>
            <w:r>
              <w:rPr>
                <w:rFonts w:ascii="Times New Roman" w:hAnsi="Times New Roman"/>
                <w:sz w:val="14"/>
              </w:rPr>
              <w:t>—</w:t>
            </w:r>
          </w:p>
        </w:tc>
        <w:tc>
          <w:tcPr>
            <w:tcW w:w="964" w:type="dxa"/>
            <w:shd w:val="clear" w:color="auto" w:fill="F5F7F9"/>
            <w:tcMar>
              <w:top w:w="75" w:type="dxa"/>
              <w:left w:w="95" w:type="dxa"/>
              <w:bottom w:w="75" w:type="dxa"/>
              <w:right w:w="95" w:type="dxa"/>
            </w:tcMar>
            <w:vAlign w:val="center"/>
          </w:tcPr>
          <w:p w14:paraId="38E88EE4">
            <w:pPr>
              <w:spacing w:after="0" w:line="252" w:lineRule="auto"/>
              <w:ind w:firstLine="0"/>
              <w:jc w:val="left"/>
            </w:pPr>
            <w:r>
              <w:rPr>
                <w:rFonts w:ascii="Times New Roman" w:hAnsi="Times New Roman"/>
                <w:sz w:val="14"/>
              </w:rPr>
              <w:t>Không</w:t>
            </w:r>
          </w:p>
        </w:tc>
      </w:tr>
      <w:tr w14:paraId="0F9E5CD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4A7F3C1">
            <w:pPr>
              <w:spacing w:after="0" w:line="252" w:lineRule="auto"/>
              <w:ind w:firstLine="0"/>
              <w:jc w:val="left"/>
            </w:pPr>
            <w:r>
              <w:rPr>
                <w:rFonts w:ascii="Times New Roman" w:hAnsi="Times New Roman"/>
                <w:sz w:val="14"/>
              </w:rPr>
              <w:t>G1</w:t>
            </w:r>
          </w:p>
        </w:tc>
        <w:tc>
          <w:tcPr>
            <w:tcW w:w="1247" w:type="dxa"/>
            <w:tcMar>
              <w:top w:w="75" w:type="dxa"/>
              <w:left w:w="95" w:type="dxa"/>
              <w:bottom w:w="75" w:type="dxa"/>
              <w:right w:w="95" w:type="dxa"/>
            </w:tcMar>
            <w:vAlign w:val="center"/>
          </w:tcPr>
          <w:p w14:paraId="0FE52548">
            <w:pPr>
              <w:spacing w:after="0" w:line="252" w:lineRule="auto"/>
              <w:ind w:firstLine="0"/>
              <w:jc w:val="left"/>
            </w:pPr>
            <w:r>
              <w:rPr>
                <w:rFonts w:ascii="Times New Roman" w:hAnsi="Times New Roman"/>
                <w:sz w:val="14"/>
              </w:rPr>
              <w:t>Codeforces</w:t>
            </w:r>
          </w:p>
        </w:tc>
        <w:tc>
          <w:tcPr>
            <w:tcW w:w="1814" w:type="dxa"/>
            <w:tcMar>
              <w:top w:w="75" w:type="dxa"/>
              <w:left w:w="95" w:type="dxa"/>
              <w:bottom w:w="75" w:type="dxa"/>
              <w:right w:w="95" w:type="dxa"/>
            </w:tcMar>
            <w:vAlign w:val="center"/>
          </w:tcPr>
          <w:p w14:paraId="476B40ED">
            <w:pPr>
              <w:spacing w:after="0" w:line="252" w:lineRule="auto"/>
              <w:ind w:firstLine="0"/>
              <w:jc w:val="left"/>
            </w:pPr>
            <w:r>
              <w:rPr>
                <w:rFonts w:ascii="Times New Roman" w:hAnsi="Times New Roman"/>
                <w:sz w:val="14"/>
              </w:rPr>
              <w:t>20261012-141920</w:t>
            </w:r>
          </w:p>
        </w:tc>
        <w:tc>
          <w:tcPr>
            <w:tcW w:w="680" w:type="dxa"/>
            <w:tcMar>
              <w:top w:w="75" w:type="dxa"/>
              <w:left w:w="95" w:type="dxa"/>
              <w:bottom w:w="75" w:type="dxa"/>
              <w:right w:w="95" w:type="dxa"/>
            </w:tcMar>
            <w:vAlign w:val="center"/>
          </w:tcPr>
          <w:p w14:paraId="4DA51484">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3889910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5FDB48F">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CB6549A">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287957D">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DAD444A">
            <w:pPr>
              <w:spacing w:after="0" w:line="252" w:lineRule="auto"/>
              <w:ind w:firstLine="0"/>
              <w:jc w:val="left"/>
            </w:pPr>
            <w:r>
              <w:rPr>
                <w:rFonts w:ascii="Times New Roman" w:hAnsi="Times New Roman"/>
                <w:sz w:val="14"/>
              </w:rPr>
              <w:t>40,0%</w:t>
            </w:r>
          </w:p>
        </w:tc>
        <w:tc>
          <w:tcPr>
            <w:tcW w:w="1587" w:type="dxa"/>
            <w:tcMar>
              <w:top w:w="75" w:type="dxa"/>
              <w:left w:w="95" w:type="dxa"/>
              <w:bottom w:w="75" w:type="dxa"/>
              <w:right w:w="95" w:type="dxa"/>
            </w:tcMar>
            <w:vAlign w:val="center"/>
          </w:tcPr>
          <w:p w14:paraId="24CBACCA">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250DA760">
            <w:pPr>
              <w:spacing w:after="0" w:line="252" w:lineRule="auto"/>
              <w:ind w:firstLine="0"/>
              <w:jc w:val="left"/>
            </w:pPr>
            <w:r>
              <w:rPr>
                <w:rFonts w:ascii="Times New Roman" w:hAnsi="Times New Roman"/>
                <w:sz w:val="14"/>
              </w:rPr>
              <w:t>126,6</w:t>
            </w:r>
          </w:p>
        </w:tc>
        <w:tc>
          <w:tcPr>
            <w:tcW w:w="964" w:type="dxa"/>
            <w:tcMar>
              <w:top w:w="75" w:type="dxa"/>
              <w:left w:w="95" w:type="dxa"/>
              <w:bottom w:w="75" w:type="dxa"/>
              <w:right w:w="95" w:type="dxa"/>
            </w:tcMar>
            <w:vAlign w:val="center"/>
          </w:tcPr>
          <w:p w14:paraId="58BD42B4">
            <w:pPr>
              <w:spacing w:after="0" w:line="252" w:lineRule="auto"/>
              <w:ind w:firstLine="0"/>
              <w:jc w:val="left"/>
            </w:pPr>
            <w:r>
              <w:rPr>
                <w:rFonts w:ascii="Times New Roman" w:hAnsi="Times New Roman"/>
                <w:sz w:val="14"/>
              </w:rPr>
              <w:t>Không</w:t>
            </w:r>
          </w:p>
        </w:tc>
      </w:tr>
      <w:tr w14:paraId="3DE2829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864F7CC">
            <w:pPr>
              <w:spacing w:after="0" w:line="252" w:lineRule="auto"/>
              <w:ind w:firstLine="0"/>
              <w:jc w:val="left"/>
            </w:pPr>
            <w:r>
              <w:rPr>
                <w:rFonts w:ascii="Times New Roman" w:hAnsi="Times New Roman"/>
                <w:sz w:val="14"/>
              </w:rPr>
              <w:t>p02548</w:t>
            </w:r>
          </w:p>
        </w:tc>
        <w:tc>
          <w:tcPr>
            <w:tcW w:w="1247" w:type="dxa"/>
            <w:shd w:val="clear" w:color="auto" w:fill="F5F7F9"/>
            <w:tcMar>
              <w:top w:w="75" w:type="dxa"/>
              <w:left w:w="95" w:type="dxa"/>
              <w:bottom w:w="75" w:type="dxa"/>
              <w:right w:w="95" w:type="dxa"/>
            </w:tcMar>
            <w:vAlign w:val="center"/>
          </w:tcPr>
          <w:p w14:paraId="2BB0805E">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3BA456D5">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1B323107">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4E046775">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124CEE5A">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4EA51F4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026BEC4">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6C6B54E9">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13F1D7AA">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2423B200">
            <w:pPr>
              <w:spacing w:after="0" w:line="252" w:lineRule="auto"/>
              <w:ind w:firstLine="0"/>
              <w:jc w:val="left"/>
            </w:pPr>
            <w:r>
              <w:rPr>
                <w:rFonts w:ascii="Times New Roman" w:hAnsi="Times New Roman"/>
                <w:sz w:val="14"/>
              </w:rPr>
              <w:t>113,9</w:t>
            </w:r>
          </w:p>
        </w:tc>
        <w:tc>
          <w:tcPr>
            <w:tcW w:w="964" w:type="dxa"/>
            <w:shd w:val="clear" w:color="auto" w:fill="F5F7F9"/>
            <w:tcMar>
              <w:top w:w="75" w:type="dxa"/>
              <w:left w:w="95" w:type="dxa"/>
              <w:bottom w:w="75" w:type="dxa"/>
              <w:right w:w="95" w:type="dxa"/>
            </w:tcMar>
            <w:vAlign w:val="center"/>
          </w:tcPr>
          <w:p w14:paraId="67AB229A">
            <w:pPr>
              <w:spacing w:after="0" w:line="252" w:lineRule="auto"/>
              <w:ind w:firstLine="0"/>
              <w:jc w:val="left"/>
            </w:pPr>
            <w:r>
              <w:rPr>
                <w:rFonts w:ascii="Times New Roman" w:hAnsi="Times New Roman"/>
                <w:sz w:val="14"/>
              </w:rPr>
              <w:t>Không</w:t>
            </w:r>
          </w:p>
        </w:tc>
      </w:tr>
    </w:tbl>
    <w:p w14:paraId="04062345">
      <w:pPr>
        <w:spacing w:after="0"/>
      </w:pPr>
    </w:p>
    <w:p w14:paraId="350F9252">
      <w:r>
        <w:br w:type="page"/>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54281CD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04995BA2">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342A18CE">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335F1FA7">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5DA61BE8">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270CFE41">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2D9D568E">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343F381C">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62E58ACB">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4F049E12">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32C6148C">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2307F57B">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5DB20A12">
            <w:pPr>
              <w:spacing w:after="0"/>
              <w:ind w:firstLine="0"/>
              <w:jc w:val="center"/>
            </w:pPr>
            <w:r>
              <w:rPr>
                <w:rFonts w:ascii="Times New Roman" w:hAnsi="Times New Roman"/>
                <w:b/>
                <w:color w:val="FFFFFF"/>
                <w:sz w:val="14"/>
              </w:rPr>
              <w:t>Holdout</w:t>
            </w:r>
          </w:p>
        </w:tc>
      </w:tr>
      <w:tr w14:paraId="1B48DB4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8FF53A4">
            <w:pPr>
              <w:spacing w:after="0" w:line="252" w:lineRule="auto"/>
              <w:ind w:firstLine="0"/>
              <w:jc w:val="left"/>
            </w:pPr>
            <w:r>
              <w:rPr>
                <w:rFonts w:ascii="Times New Roman" w:hAnsi="Times New Roman"/>
                <w:sz w:val="14"/>
              </w:rPr>
              <w:t>p02554</w:t>
            </w:r>
          </w:p>
        </w:tc>
        <w:tc>
          <w:tcPr>
            <w:tcW w:w="1247" w:type="dxa"/>
            <w:tcMar>
              <w:top w:w="75" w:type="dxa"/>
              <w:left w:w="95" w:type="dxa"/>
              <w:bottom w:w="75" w:type="dxa"/>
              <w:right w:w="95" w:type="dxa"/>
            </w:tcMar>
            <w:vAlign w:val="center"/>
          </w:tcPr>
          <w:p w14:paraId="0030F673">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1AC4BF53">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41492BE8">
            <w:pPr>
              <w:spacing w:after="0" w:line="252" w:lineRule="auto"/>
              <w:ind w:firstLine="0"/>
              <w:jc w:val="left"/>
            </w:pPr>
            <w:r>
              <w:rPr>
                <w:rFonts w:ascii="Times New Roman" w:hAnsi="Times New Roman"/>
                <w:sz w:val="14"/>
              </w:rPr>
              <w:t>17</w:t>
            </w:r>
          </w:p>
        </w:tc>
        <w:tc>
          <w:tcPr>
            <w:tcW w:w="680" w:type="dxa"/>
            <w:tcMar>
              <w:top w:w="75" w:type="dxa"/>
              <w:left w:w="95" w:type="dxa"/>
              <w:bottom w:w="75" w:type="dxa"/>
              <w:right w:w="95" w:type="dxa"/>
            </w:tcMar>
            <w:vAlign w:val="center"/>
          </w:tcPr>
          <w:p w14:paraId="493C2BD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034E2CF">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75755A5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F08707D">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7E8C90D4">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7EBAC77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07ED6FBF">
            <w:pPr>
              <w:spacing w:after="0" w:line="252" w:lineRule="auto"/>
              <w:ind w:firstLine="0"/>
              <w:jc w:val="left"/>
            </w:pPr>
            <w:r>
              <w:rPr>
                <w:rFonts w:ascii="Times New Roman" w:hAnsi="Times New Roman"/>
                <w:sz w:val="14"/>
              </w:rPr>
              <w:t>179,0</w:t>
            </w:r>
          </w:p>
        </w:tc>
        <w:tc>
          <w:tcPr>
            <w:tcW w:w="964" w:type="dxa"/>
            <w:tcMar>
              <w:top w:w="75" w:type="dxa"/>
              <w:left w:w="95" w:type="dxa"/>
              <w:bottom w:w="75" w:type="dxa"/>
              <w:right w:w="95" w:type="dxa"/>
            </w:tcMar>
            <w:vAlign w:val="center"/>
          </w:tcPr>
          <w:p w14:paraId="77D27562">
            <w:pPr>
              <w:spacing w:after="0" w:line="252" w:lineRule="auto"/>
              <w:ind w:firstLine="0"/>
              <w:jc w:val="left"/>
            </w:pPr>
            <w:r>
              <w:rPr>
                <w:rFonts w:ascii="Times New Roman" w:hAnsi="Times New Roman"/>
                <w:sz w:val="14"/>
              </w:rPr>
              <w:t>Có</w:t>
            </w:r>
          </w:p>
        </w:tc>
      </w:tr>
      <w:tr w14:paraId="613676D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D6D1AB0">
            <w:pPr>
              <w:spacing w:after="0" w:line="252" w:lineRule="auto"/>
              <w:ind w:firstLine="0"/>
              <w:jc w:val="left"/>
            </w:pPr>
            <w:r>
              <w:rPr>
                <w:rFonts w:ascii="Times New Roman" w:hAnsi="Times New Roman"/>
                <w:sz w:val="14"/>
              </w:rPr>
              <w:t>p02555</w:t>
            </w:r>
          </w:p>
        </w:tc>
        <w:tc>
          <w:tcPr>
            <w:tcW w:w="1247" w:type="dxa"/>
            <w:shd w:val="clear" w:color="auto" w:fill="F5F7F9"/>
            <w:tcMar>
              <w:top w:w="75" w:type="dxa"/>
              <w:left w:w="95" w:type="dxa"/>
              <w:bottom w:w="75" w:type="dxa"/>
              <w:right w:w="95" w:type="dxa"/>
            </w:tcMar>
            <w:vAlign w:val="center"/>
          </w:tcPr>
          <w:p w14:paraId="60B3583E">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983BAC1">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73E4A910">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3ADBA6F8">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9CA998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1A203E4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5ADB4CC">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44C6B66">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7BBB58A4">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788EC84B">
            <w:pPr>
              <w:spacing w:after="0" w:line="252" w:lineRule="auto"/>
              <w:ind w:firstLine="0"/>
              <w:jc w:val="left"/>
            </w:pPr>
            <w:r>
              <w:rPr>
                <w:rFonts w:ascii="Times New Roman" w:hAnsi="Times New Roman"/>
                <w:sz w:val="14"/>
              </w:rPr>
              <w:t>235,2</w:t>
            </w:r>
          </w:p>
        </w:tc>
        <w:tc>
          <w:tcPr>
            <w:tcW w:w="964" w:type="dxa"/>
            <w:shd w:val="clear" w:color="auto" w:fill="F5F7F9"/>
            <w:tcMar>
              <w:top w:w="75" w:type="dxa"/>
              <w:left w:w="95" w:type="dxa"/>
              <w:bottom w:w="75" w:type="dxa"/>
              <w:right w:w="95" w:type="dxa"/>
            </w:tcMar>
            <w:vAlign w:val="center"/>
          </w:tcPr>
          <w:p w14:paraId="3E667C2D">
            <w:pPr>
              <w:spacing w:after="0" w:line="252" w:lineRule="auto"/>
              <w:ind w:firstLine="0"/>
              <w:jc w:val="left"/>
            </w:pPr>
            <w:r>
              <w:rPr>
                <w:rFonts w:ascii="Times New Roman" w:hAnsi="Times New Roman"/>
                <w:sz w:val="14"/>
              </w:rPr>
              <w:t>Có</w:t>
            </w:r>
          </w:p>
        </w:tc>
      </w:tr>
      <w:tr w14:paraId="682FE23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D68A8BA">
            <w:pPr>
              <w:spacing w:after="0" w:line="252" w:lineRule="auto"/>
              <w:ind w:firstLine="0"/>
              <w:jc w:val="left"/>
            </w:pPr>
            <w:r>
              <w:rPr>
                <w:rFonts w:ascii="Times New Roman" w:hAnsi="Times New Roman"/>
                <w:sz w:val="14"/>
              </w:rPr>
              <w:t>p02574</w:t>
            </w:r>
          </w:p>
        </w:tc>
        <w:tc>
          <w:tcPr>
            <w:tcW w:w="1247" w:type="dxa"/>
            <w:tcMar>
              <w:top w:w="75" w:type="dxa"/>
              <w:left w:w="95" w:type="dxa"/>
              <w:bottom w:w="75" w:type="dxa"/>
              <w:right w:w="95" w:type="dxa"/>
            </w:tcMar>
            <w:vAlign w:val="center"/>
          </w:tcPr>
          <w:p w14:paraId="14FE667F">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03D0BB13">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71237EBC">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0375D443">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6AF31F9">
            <w:pPr>
              <w:spacing w:after="0" w:line="252" w:lineRule="auto"/>
              <w:ind w:firstLine="0"/>
              <w:jc w:val="left"/>
            </w:pPr>
            <w:r>
              <w:rPr>
                <w:rFonts w:ascii="Times New Roman" w:hAnsi="Times New Roman"/>
                <w:sz w:val="14"/>
              </w:rPr>
              <w:t>63,6%</w:t>
            </w:r>
          </w:p>
        </w:tc>
        <w:tc>
          <w:tcPr>
            <w:tcW w:w="1020" w:type="dxa"/>
            <w:tcMar>
              <w:top w:w="75" w:type="dxa"/>
              <w:left w:w="95" w:type="dxa"/>
              <w:bottom w:w="75" w:type="dxa"/>
              <w:right w:w="95" w:type="dxa"/>
            </w:tcMar>
            <w:vAlign w:val="center"/>
          </w:tcPr>
          <w:p w14:paraId="684B9D58">
            <w:pPr>
              <w:spacing w:after="0" w:line="252" w:lineRule="auto"/>
              <w:ind w:firstLine="0"/>
              <w:jc w:val="left"/>
            </w:pPr>
            <w:r>
              <w:rPr>
                <w:rFonts w:ascii="Times New Roman" w:hAnsi="Times New Roman"/>
                <w:sz w:val="14"/>
              </w:rPr>
              <w:t>42,9%</w:t>
            </w:r>
          </w:p>
        </w:tc>
        <w:tc>
          <w:tcPr>
            <w:tcW w:w="850" w:type="dxa"/>
            <w:tcMar>
              <w:top w:w="75" w:type="dxa"/>
              <w:left w:w="95" w:type="dxa"/>
              <w:bottom w:w="75" w:type="dxa"/>
              <w:right w:w="95" w:type="dxa"/>
            </w:tcMar>
            <w:vAlign w:val="center"/>
          </w:tcPr>
          <w:p w14:paraId="21D8A3EF">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358B992E">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2A174A40">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03D8E721">
            <w:pPr>
              <w:spacing w:after="0" w:line="252" w:lineRule="auto"/>
              <w:ind w:firstLine="0"/>
              <w:jc w:val="left"/>
            </w:pPr>
            <w:r>
              <w:rPr>
                <w:rFonts w:ascii="Times New Roman" w:hAnsi="Times New Roman"/>
                <w:sz w:val="14"/>
              </w:rPr>
              <w:t>138,5</w:t>
            </w:r>
          </w:p>
        </w:tc>
        <w:tc>
          <w:tcPr>
            <w:tcW w:w="964" w:type="dxa"/>
            <w:tcMar>
              <w:top w:w="75" w:type="dxa"/>
              <w:left w:w="95" w:type="dxa"/>
              <w:bottom w:w="75" w:type="dxa"/>
              <w:right w:w="95" w:type="dxa"/>
            </w:tcMar>
            <w:vAlign w:val="center"/>
          </w:tcPr>
          <w:p w14:paraId="6116E604">
            <w:pPr>
              <w:spacing w:after="0" w:line="252" w:lineRule="auto"/>
              <w:ind w:firstLine="0"/>
              <w:jc w:val="left"/>
            </w:pPr>
            <w:r>
              <w:rPr>
                <w:rFonts w:ascii="Times New Roman" w:hAnsi="Times New Roman"/>
                <w:sz w:val="14"/>
              </w:rPr>
              <w:t>Không</w:t>
            </w:r>
          </w:p>
        </w:tc>
      </w:tr>
      <w:tr w14:paraId="3CECFD8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EA9A6E2">
            <w:pPr>
              <w:spacing w:after="0" w:line="252" w:lineRule="auto"/>
              <w:ind w:firstLine="0"/>
              <w:jc w:val="left"/>
            </w:pPr>
            <w:r>
              <w:rPr>
                <w:rFonts w:ascii="Times New Roman" w:hAnsi="Times New Roman"/>
                <w:sz w:val="14"/>
              </w:rPr>
              <w:t>p02580</w:t>
            </w:r>
          </w:p>
        </w:tc>
        <w:tc>
          <w:tcPr>
            <w:tcW w:w="1247" w:type="dxa"/>
            <w:shd w:val="clear" w:color="auto" w:fill="F5F7F9"/>
            <w:tcMar>
              <w:top w:w="75" w:type="dxa"/>
              <w:left w:w="95" w:type="dxa"/>
              <w:bottom w:w="75" w:type="dxa"/>
              <w:right w:w="95" w:type="dxa"/>
            </w:tcMar>
            <w:vAlign w:val="center"/>
          </w:tcPr>
          <w:p w14:paraId="4B89BA52">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1584245">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69ABFC9F">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26D3EDF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C5ED486">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782C8FB">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02ECC6C">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691D693A">
            <w:pPr>
              <w:spacing w:after="0" w:line="252" w:lineRule="auto"/>
              <w:ind w:firstLine="0"/>
              <w:jc w:val="left"/>
            </w:pPr>
            <w:r>
              <w:rPr>
                <w:rFonts w:ascii="Times New Roman" w:hAnsi="Times New Roman"/>
                <w:sz w:val="14"/>
              </w:rPr>
              <w:t>85,0%</w:t>
            </w:r>
          </w:p>
        </w:tc>
        <w:tc>
          <w:tcPr>
            <w:tcW w:w="1587" w:type="dxa"/>
            <w:shd w:val="clear" w:color="auto" w:fill="F5F7F9"/>
            <w:tcMar>
              <w:top w:w="75" w:type="dxa"/>
              <w:left w:w="95" w:type="dxa"/>
              <w:bottom w:w="75" w:type="dxa"/>
              <w:right w:w="95" w:type="dxa"/>
            </w:tcMar>
            <w:vAlign w:val="center"/>
          </w:tcPr>
          <w:p w14:paraId="1DF393BE">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3D7C0CEB">
            <w:pPr>
              <w:spacing w:after="0" w:line="252" w:lineRule="auto"/>
              <w:ind w:firstLine="0"/>
              <w:jc w:val="left"/>
            </w:pPr>
            <w:r>
              <w:rPr>
                <w:rFonts w:ascii="Times New Roman" w:hAnsi="Times New Roman"/>
                <w:sz w:val="14"/>
              </w:rPr>
              <w:t>169,9</w:t>
            </w:r>
          </w:p>
        </w:tc>
        <w:tc>
          <w:tcPr>
            <w:tcW w:w="964" w:type="dxa"/>
            <w:shd w:val="clear" w:color="auto" w:fill="F5F7F9"/>
            <w:tcMar>
              <w:top w:w="75" w:type="dxa"/>
              <w:left w:w="95" w:type="dxa"/>
              <w:bottom w:w="75" w:type="dxa"/>
              <w:right w:w="95" w:type="dxa"/>
            </w:tcMar>
            <w:vAlign w:val="center"/>
          </w:tcPr>
          <w:p w14:paraId="6F1A9331">
            <w:pPr>
              <w:spacing w:after="0" w:line="252" w:lineRule="auto"/>
              <w:ind w:firstLine="0"/>
              <w:jc w:val="left"/>
            </w:pPr>
            <w:r>
              <w:rPr>
                <w:rFonts w:ascii="Times New Roman" w:hAnsi="Times New Roman"/>
                <w:sz w:val="14"/>
              </w:rPr>
              <w:t>Không</w:t>
            </w:r>
          </w:p>
        </w:tc>
      </w:tr>
      <w:tr w14:paraId="6C9B820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23FBB50">
            <w:pPr>
              <w:spacing w:after="0" w:line="252" w:lineRule="auto"/>
              <w:ind w:firstLine="0"/>
              <w:jc w:val="left"/>
            </w:pPr>
            <w:r>
              <w:rPr>
                <w:rFonts w:ascii="Times New Roman" w:hAnsi="Times New Roman"/>
                <w:sz w:val="14"/>
              </w:rPr>
              <w:t>p02584</w:t>
            </w:r>
          </w:p>
        </w:tc>
        <w:tc>
          <w:tcPr>
            <w:tcW w:w="1247" w:type="dxa"/>
            <w:tcMar>
              <w:top w:w="75" w:type="dxa"/>
              <w:left w:w="95" w:type="dxa"/>
              <w:bottom w:w="75" w:type="dxa"/>
              <w:right w:w="95" w:type="dxa"/>
            </w:tcMar>
            <w:vAlign w:val="center"/>
          </w:tcPr>
          <w:p w14:paraId="05865C67">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7E5DD223">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7B8E33C4">
            <w:pPr>
              <w:spacing w:after="0" w:line="252" w:lineRule="auto"/>
              <w:ind w:firstLine="0"/>
              <w:jc w:val="left"/>
            </w:pPr>
            <w:r>
              <w:rPr>
                <w:rFonts w:ascii="Times New Roman" w:hAnsi="Times New Roman"/>
                <w:sz w:val="14"/>
              </w:rPr>
              <w:t>23</w:t>
            </w:r>
          </w:p>
        </w:tc>
        <w:tc>
          <w:tcPr>
            <w:tcW w:w="680" w:type="dxa"/>
            <w:tcMar>
              <w:top w:w="75" w:type="dxa"/>
              <w:left w:w="95" w:type="dxa"/>
              <w:bottom w:w="75" w:type="dxa"/>
              <w:right w:w="95" w:type="dxa"/>
            </w:tcMar>
            <w:vAlign w:val="center"/>
          </w:tcPr>
          <w:p w14:paraId="4B18488E">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6C39FE17">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3FC02AA">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9CA55C4">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32323DC8">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10225038">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1CA314AC">
            <w:pPr>
              <w:spacing w:after="0" w:line="252" w:lineRule="auto"/>
              <w:ind w:firstLine="0"/>
              <w:jc w:val="left"/>
            </w:pPr>
            <w:r>
              <w:rPr>
                <w:rFonts w:ascii="Times New Roman" w:hAnsi="Times New Roman"/>
                <w:sz w:val="14"/>
              </w:rPr>
              <w:t>216,2</w:t>
            </w:r>
          </w:p>
        </w:tc>
        <w:tc>
          <w:tcPr>
            <w:tcW w:w="964" w:type="dxa"/>
            <w:tcMar>
              <w:top w:w="75" w:type="dxa"/>
              <w:left w:w="95" w:type="dxa"/>
              <w:bottom w:w="75" w:type="dxa"/>
              <w:right w:w="95" w:type="dxa"/>
            </w:tcMar>
            <w:vAlign w:val="center"/>
          </w:tcPr>
          <w:p w14:paraId="65BC5FED">
            <w:pPr>
              <w:spacing w:after="0" w:line="252" w:lineRule="auto"/>
              <w:ind w:firstLine="0"/>
              <w:jc w:val="left"/>
            </w:pPr>
            <w:r>
              <w:rPr>
                <w:rFonts w:ascii="Times New Roman" w:hAnsi="Times New Roman"/>
                <w:sz w:val="14"/>
              </w:rPr>
              <w:t>Có</w:t>
            </w:r>
          </w:p>
        </w:tc>
      </w:tr>
      <w:tr w14:paraId="35480EE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D5A0EF6">
            <w:pPr>
              <w:spacing w:after="0" w:line="252" w:lineRule="auto"/>
              <w:ind w:firstLine="0"/>
              <w:jc w:val="left"/>
            </w:pPr>
            <w:r>
              <w:rPr>
                <w:rFonts w:ascii="Times New Roman" w:hAnsi="Times New Roman"/>
                <w:sz w:val="14"/>
              </w:rPr>
              <w:t>p02585</w:t>
            </w:r>
          </w:p>
        </w:tc>
        <w:tc>
          <w:tcPr>
            <w:tcW w:w="1247" w:type="dxa"/>
            <w:shd w:val="clear" w:color="auto" w:fill="F5F7F9"/>
            <w:tcMar>
              <w:top w:w="75" w:type="dxa"/>
              <w:left w:w="95" w:type="dxa"/>
              <w:bottom w:w="75" w:type="dxa"/>
              <w:right w:w="95" w:type="dxa"/>
            </w:tcMar>
            <w:vAlign w:val="center"/>
          </w:tcPr>
          <w:p w14:paraId="7126A4D6">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3BE9659C">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28290C85">
            <w:pPr>
              <w:spacing w:after="0" w:line="252" w:lineRule="auto"/>
              <w:ind w:firstLine="0"/>
              <w:jc w:val="left"/>
            </w:pPr>
            <w:r>
              <w:rPr>
                <w:rFonts w:ascii="Times New Roman" w:hAnsi="Times New Roman"/>
                <w:sz w:val="14"/>
              </w:rPr>
              <w:t>28</w:t>
            </w:r>
          </w:p>
        </w:tc>
        <w:tc>
          <w:tcPr>
            <w:tcW w:w="680" w:type="dxa"/>
            <w:shd w:val="clear" w:color="auto" w:fill="F5F7F9"/>
            <w:tcMar>
              <w:top w:w="75" w:type="dxa"/>
              <w:left w:w="95" w:type="dxa"/>
              <w:bottom w:w="75" w:type="dxa"/>
              <w:right w:w="95" w:type="dxa"/>
            </w:tcMar>
            <w:vAlign w:val="center"/>
          </w:tcPr>
          <w:p w14:paraId="516B5B9F">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6AD7F975">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936B9A2">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0DDF596">
            <w:pPr>
              <w:spacing w:after="0" w:line="252" w:lineRule="auto"/>
              <w:ind w:firstLine="0"/>
              <w:jc w:val="left"/>
            </w:pPr>
            <w:r>
              <w:rPr>
                <w:rFonts w:ascii="Times New Roman" w:hAnsi="Times New Roman"/>
                <w:sz w:val="14"/>
              </w:rPr>
              <w:t>84,2%</w:t>
            </w:r>
          </w:p>
        </w:tc>
        <w:tc>
          <w:tcPr>
            <w:tcW w:w="850" w:type="dxa"/>
            <w:shd w:val="clear" w:color="auto" w:fill="F5F7F9"/>
            <w:tcMar>
              <w:top w:w="75" w:type="dxa"/>
              <w:left w:w="95" w:type="dxa"/>
              <w:bottom w:w="75" w:type="dxa"/>
              <w:right w:w="95" w:type="dxa"/>
            </w:tcMar>
            <w:vAlign w:val="center"/>
          </w:tcPr>
          <w:p w14:paraId="59553919">
            <w:pPr>
              <w:spacing w:after="0" w:line="252" w:lineRule="auto"/>
              <w:ind w:firstLine="0"/>
              <w:jc w:val="left"/>
            </w:pPr>
            <w:r>
              <w:rPr>
                <w:rFonts w:ascii="Times New Roman" w:hAnsi="Times New Roman"/>
                <w:sz w:val="14"/>
              </w:rPr>
              <w:t>89,5%</w:t>
            </w:r>
          </w:p>
        </w:tc>
        <w:tc>
          <w:tcPr>
            <w:tcW w:w="1587" w:type="dxa"/>
            <w:shd w:val="clear" w:color="auto" w:fill="F5F7F9"/>
            <w:tcMar>
              <w:top w:w="75" w:type="dxa"/>
              <w:left w:w="95" w:type="dxa"/>
              <w:bottom w:w="75" w:type="dxa"/>
              <w:right w:w="95" w:type="dxa"/>
            </w:tcMar>
            <w:vAlign w:val="center"/>
          </w:tcPr>
          <w:p w14:paraId="576D6124">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27F33932">
            <w:pPr>
              <w:spacing w:after="0" w:line="252" w:lineRule="auto"/>
              <w:ind w:firstLine="0"/>
              <w:jc w:val="left"/>
            </w:pPr>
            <w:r>
              <w:rPr>
                <w:rFonts w:ascii="Times New Roman" w:hAnsi="Times New Roman"/>
                <w:sz w:val="14"/>
              </w:rPr>
              <w:t>108,3</w:t>
            </w:r>
          </w:p>
        </w:tc>
        <w:tc>
          <w:tcPr>
            <w:tcW w:w="964" w:type="dxa"/>
            <w:shd w:val="clear" w:color="auto" w:fill="F5F7F9"/>
            <w:tcMar>
              <w:top w:w="75" w:type="dxa"/>
              <w:left w:w="95" w:type="dxa"/>
              <w:bottom w:w="75" w:type="dxa"/>
              <w:right w:w="95" w:type="dxa"/>
            </w:tcMar>
            <w:vAlign w:val="center"/>
          </w:tcPr>
          <w:p w14:paraId="27DF7857">
            <w:pPr>
              <w:spacing w:after="0" w:line="252" w:lineRule="auto"/>
              <w:ind w:firstLine="0"/>
              <w:jc w:val="left"/>
            </w:pPr>
            <w:r>
              <w:rPr>
                <w:rFonts w:ascii="Times New Roman" w:hAnsi="Times New Roman"/>
                <w:sz w:val="14"/>
              </w:rPr>
              <w:t>Không</w:t>
            </w:r>
          </w:p>
        </w:tc>
      </w:tr>
      <w:tr w14:paraId="1270C77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4C25AEB4">
            <w:pPr>
              <w:spacing w:after="0" w:line="252" w:lineRule="auto"/>
              <w:ind w:firstLine="0"/>
              <w:jc w:val="left"/>
            </w:pPr>
            <w:r>
              <w:rPr>
                <w:rFonts w:ascii="Times New Roman" w:hAnsi="Times New Roman"/>
                <w:sz w:val="14"/>
              </w:rPr>
              <w:t>p02586</w:t>
            </w:r>
          </w:p>
        </w:tc>
        <w:tc>
          <w:tcPr>
            <w:tcW w:w="1247" w:type="dxa"/>
            <w:tcMar>
              <w:top w:w="75" w:type="dxa"/>
              <w:left w:w="95" w:type="dxa"/>
              <w:bottom w:w="75" w:type="dxa"/>
              <w:right w:w="95" w:type="dxa"/>
            </w:tcMar>
            <w:vAlign w:val="center"/>
          </w:tcPr>
          <w:p w14:paraId="7D833EE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4277943F">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5207F58E">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2E0FD3D1">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A8E5093">
            <w:pPr>
              <w:spacing w:after="0" w:line="252" w:lineRule="auto"/>
              <w:ind w:firstLine="0"/>
              <w:jc w:val="left"/>
            </w:pPr>
            <w:r>
              <w:rPr>
                <w:rFonts w:ascii="Times New Roman" w:hAnsi="Times New Roman"/>
                <w:sz w:val="14"/>
              </w:rPr>
              <w:t>90,9%</w:t>
            </w:r>
          </w:p>
        </w:tc>
        <w:tc>
          <w:tcPr>
            <w:tcW w:w="1020" w:type="dxa"/>
            <w:tcMar>
              <w:top w:w="75" w:type="dxa"/>
              <w:left w:w="95" w:type="dxa"/>
              <w:bottom w:w="75" w:type="dxa"/>
              <w:right w:w="95" w:type="dxa"/>
            </w:tcMar>
            <w:vAlign w:val="center"/>
          </w:tcPr>
          <w:p w14:paraId="52B289F0">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6368018">
            <w:pPr>
              <w:spacing w:after="0" w:line="252" w:lineRule="auto"/>
              <w:ind w:firstLine="0"/>
              <w:jc w:val="left"/>
            </w:pPr>
            <w:r>
              <w:rPr>
                <w:rFonts w:ascii="Times New Roman" w:hAnsi="Times New Roman"/>
                <w:sz w:val="14"/>
              </w:rPr>
              <w:t>45,0%</w:t>
            </w:r>
          </w:p>
        </w:tc>
        <w:tc>
          <w:tcPr>
            <w:tcW w:w="850" w:type="dxa"/>
            <w:tcMar>
              <w:top w:w="75" w:type="dxa"/>
              <w:left w:w="95" w:type="dxa"/>
              <w:bottom w:w="75" w:type="dxa"/>
              <w:right w:w="95" w:type="dxa"/>
            </w:tcMar>
            <w:vAlign w:val="center"/>
          </w:tcPr>
          <w:p w14:paraId="73740D44">
            <w:pPr>
              <w:spacing w:after="0" w:line="252" w:lineRule="auto"/>
              <w:ind w:firstLine="0"/>
              <w:jc w:val="left"/>
            </w:pPr>
            <w:r>
              <w:rPr>
                <w:rFonts w:ascii="Times New Roman" w:hAnsi="Times New Roman"/>
                <w:sz w:val="14"/>
              </w:rPr>
              <w:t>85,0%</w:t>
            </w:r>
          </w:p>
        </w:tc>
        <w:tc>
          <w:tcPr>
            <w:tcW w:w="1587" w:type="dxa"/>
            <w:tcMar>
              <w:top w:w="75" w:type="dxa"/>
              <w:left w:w="95" w:type="dxa"/>
              <w:bottom w:w="75" w:type="dxa"/>
              <w:right w:w="95" w:type="dxa"/>
            </w:tcMar>
            <w:vAlign w:val="center"/>
          </w:tcPr>
          <w:p w14:paraId="1802E44F">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5CB4054F">
            <w:pPr>
              <w:spacing w:after="0" w:line="252" w:lineRule="auto"/>
              <w:ind w:firstLine="0"/>
              <w:jc w:val="left"/>
            </w:pPr>
            <w:r>
              <w:rPr>
                <w:rFonts w:ascii="Times New Roman" w:hAnsi="Times New Roman"/>
                <w:sz w:val="14"/>
              </w:rPr>
              <w:t>235,5</w:t>
            </w:r>
          </w:p>
        </w:tc>
        <w:tc>
          <w:tcPr>
            <w:tcW w:w="964" w:type="dxa"/>
            <w:tcMar>
              <w:top w:w="75" w:type="dxa"/>
              <w:left w:w="95" w:type="dxa"/>
              <w:bottom w:w="75" w:type="dxa"/>
              <w:right w:w="95" w:type="dxa"/>
            </w:tcMar>
            <w:vAlign w:val="center"/>
          </w:tcPr>
          <w:p w14:paraId="16E46742">
            <w:pPr>
              <w:spacing w:after="0" w:line="252" w:lineRule="auto"/>
              <w:ind w:firstLine="0"/>
              <w:jc w:val="left"/>
            </w:pPr>
            <w:r>
              <w:rPr>
                <w:rFonts w:ascii="Times New Roman" w:hAnsi="Times New Roman"/>
                <w:sz w:val="14"/>
              </w:rPr>
              <w:t>Không</w:t>
            </w:r>
          </w:p>
        </w:tc>
      </w:tr>
      <w:tr w14:paraId="60A1F15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CEAD94D">
            <w:pPr>
              <w:spacing w:after="0" w:line="252" w:lineRule="auto"/>
              <w:ind w:firstLine="0"/>
              <w:jc w:val="left"/>
            </w:pPr>
            <w:r>
              <w:rPr>
                <w:rFonts w:ascii="Times New Roman" w:hAnsi="Times New Roman"/>
                <w:sz w:val="14"/>
              </w:rPr>
              <w:t>p02596</w:t>
            </w:r>
          </w:p>
        </w:tc>
        <w:tc>
          <w:tcPr>
            <w:tcW w:w="1247" w:type="dxa"/>
            <w:shd w:val="clear" w:color="auto" w:fill="F5F7F9"/>
            <w:tcMar>
              <w:top w:w="75" w:type="dxa"/>
              <w:left w:w="95" w:type="dxa"/>
              <w:bottom w:w="75" w:type="dxa"/>
              <w:right w:w="95" w:type="dxa"/>
            </w:tcMar>
            <w:vAlign w:val="center"/>
          </w:tcPr>
          <w:p w14:paraId="5C91E411">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26F03CA3">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A5E6571">
            <w:pPr>
              <w:spacing w:after="0" w:line="252" w:lineRule="auto"/>
              <w:ind w:firstLine="0"/>
              <w:jc w:val="left"/>
            </w:pPr>
            <w:r>
              <w:rPr>
                <w:rFonts w:ascii="Times New Roman" w:hAnsi="Times New Roman"/>
                <w:sz w:val="14"/>
              </w:rPr>
              <w:t>17</w:t>
            </w:r>
          </w:p>
        </w:tc>
        <w:tc>
          <w:tcPr>
            <w:tcW w:w="680" w:type="dxa"/>
            <w:shd w:val="clear" w:color="auto" w:fill="F5F7F9"/>
            <w:tcMar>
              <w:top w:w="75" w:type="dxa"/>
              <w:left w:w="95" w:type="dxa"/>
              <w:bottom w:w="75" w:type="dxa"/>
              <w:right w:w="95" w:type="dxa"/>
            </w:tcMar>
            <w:vAlign w:val="center"/>
          </w:tcPr>
          <w:p w14:paraId="2F6CAD1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18E375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3D60E0A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398E6B2">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489FC0EC">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691854ED">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43FB54B5">
            <w:pPr>
              <w:spacing w:after="0" w:line="252" w:lineRule="auto"/>
              <w:ind w:firstLine="0"/>
              <w:jc w:val="left"/>
            </w:pPr>
            <w:r>
              <w:rPr>
                <w:rFonts w:ascii="Times New Roman" w:hAnsi="Times New Roman"/>
                <w:sz w:val="14"/>
              </w:rPr>
              <w:t>183,7</w:t>
            </w:r>
          </w:p>
        </w:tc>
        <w:tc>
          <w:tcPr>
            <w:tcW w:w="964" w:type="dxa"/>
            <w:shd w:val="clear" w:color="auto" w:fill="F5F7F9"/>
            <w:tcMar>
              <w:top w:w="75" w:type="dxa"/>
              <w:left w:w="95" w:type="dxa"/>
              <w:bottom w:w="75" w:type="dxa"/>
              <w:right w:w="95" w:type="dxa"/>
            </w:tcMar>
            <w:vAlign w:val="center"/>
          </w:tcPr>
          <w:p w14:paraId="109F8AE6">
            <w:pPr>
              <w:spacing w:after="0" w:line="252" w:lineRule="auto"/>
              <w:ind w:firstLine="0"/>
              <w:jc w:val="left"/>
            </w:pPr>
            <w:r>
              <w:rPr>
                <w:rFonts w:ascii="Times New Roman" w:hAnsi="Times New Roman"/>
                <w:sz w:val="14"/>
              </w:rPr>
              <w:t>Không</w:t>
            </w:r>
          </w:p>
        </w:tc>
      </w:tr>
      <w:tr w14:paraId="277B955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2A683E37">
            <w:pPr>
              <w:spacing w:after="0" w:line="252" w:lineRule="auto"/>
              <w:ind w:firstLine="0"/>
              <w:jc w:val="left"/>
            </w:pPr>
            <w:r>
              <w:rPr>
                <w:rFonts w:ascii="Times New Roman" w:hAnsi="Times New Roman"/>
                <w:sz w:val="14"/>
              </w:rPr>
              <w:t>p02598</w:t>
            </w:r>
          </w:p>
        </w:tc>
        <w:tc>
          <w:tcPr>
            <w:tcW w:w="1247" w:type="dxa"/>
            <w:tcMar>
              <w:top w:w="75" w:type="dxa"/>
              <w:left w:w="95" w:type="dxa"/>
              <w:bottom w:w="75" w:type="dxa"/>
              <w:right w:w="95" w:type="dxa"/>
            </w:tcMar>
            <w:vAlign w:val="center"/>
          </w:tcPr>
          <w:p w14:paraId="3C2C88DC">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77B161CB">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09D7E484">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1E85209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EB5237E">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EF4FD7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A5F9BFE">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15E9B6F4">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5CCE4514">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30C6CF2F">
            <w:pPr>
              <w:spacing w:after="0" w:line="252" w:lineRule="auto"/>
              <w:ind w:firstLine="0"/>
              <w:jc w:val="left"/>
            </w:pPr>
            <w:r>
              <w:rPr>
                <w:rFonts w:ascii="Times New Roman" w:hAnsi="Times New Roman"/>
                <w:sz w:val="14"/>
              </w:rPr>
              <w:t>85,1</w:t>
            </w:r>
          </w:p>
        </w:tc>
        <w:tc>
          <w:tcPr>
            <w:tcW w:w="964" w:type="dxa"/>
            <w:tcMar>
              <w:top w:w="75" w:type="dxa"/>
              <w:left w:w="95" w:type="dxa"/>
              <w:bottom w:w="75" w:type="dxa"/>
              <w:right w:w="95" w:type="dxa"/>
            </w:tcMar>
            <w:vAlign w:val="center"/>
          </w:tcPr>
          <w:p w14:paraId="6402F22E">
            <w:pPr>
              <w:spacing w:after="0" w:line="252" w:lineRule="auto"/>
              <w:ind w:firstLine="0"/>
              <w:jc w:val="left"/>
            </w:pPr>
            <w:r>
              <w:rPr>
                <w:rFonts w:ascii="Times New Roman" w:hAnsi="Times New Roman"/>
                <w:sz w:val="14"/>
              </w:rPr>
              <w:t>Không</w:t>
            </w:r>
          </w:p>
        </w:tc>
      </w:tr>
      <w:tr w14:paraId="3B5D7E1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A44F1D8">
            <w:pPr>
              <w:spacing w:after="0" w:line="252" w:lineRule="auto"/>
              <w:ind w:firstLine="0"/>
              <w:jc w:val="left"/>
            </w:pPr>
            <w:r>
              <w:rPr>
                <w:rFonts w:ascii="Times New Roman" w:hAnsi="Times New Roman"/>
                <w:sz w:val="14"/>
              </w:rPr>
              <w:t>p02599</w:t>
            </w:r>
          </w:p>
        </w:tc>
        <w:tc>
          <w:tcPr>
            <w:tcW w:w="1247" w:type="dxa"/>
            <w:shd w:val="clear" w:color="auto" w:fill="F5F7F9"/>
            <w:tcMar>
              <w:top w:w="75" w:type="dxa"/>
              <w:left w:w="95" w:type="dxa"/>
              <w:bottom w:w="75" w:type="dxa"/>
              <w:right w:w="95" w:type="dxa"/>
            </w:tcMar>
            <w:vAlign w:val="center"/>
          </w:tcPr>
          <w:p w14:paraId="52BF3085">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BE1817B">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670BFB52">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3DFEBA22">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FCB5432">
            <w:pPr>
              <w:spacing w:after="0" w:line="252" w:lineRule="auto"/>
              <w:ind w:firstLine="0"/>
              <w:jc w:val="left"/>
            </w:pPr>
            <w:r>
              <w:rPr>
                <w:rFonts w:ascii="Times New Roman" w:hAnsi="Times New Roman"/>
                <w:sz w:val="14"/>
              </w:rPr>
              <w:t>88,9%</w:t>
            </w:r>
          </w:p>
        </w:tc>
        <w:tc>
          <w:tcPr>
            <w:tcW w:w="1020" w:type="dxa"/>
            <w:shd w:val="clear" w:color="auto" w:fill="F5F7F9"/>
            <w:tcMar>
              <w:top w:w="75" w:type="dxa"/>
              <w:left w:w="95" w:type="dxa"/>
              <w:bottom w:w="75" w:type="dxa"/>
              <w:right w:w="95" w:type="dxa"/>
            </w:tcMar>
            <w:vAlign w:val="center"/>
          </w:tcPr>
          <w:p w14:paraId="4E9A9EEB">
            <w:pPr>
              <w:spacing w:after="0" w:line="252" w:lineRule="auto"/>
              <w:ind w:firstLine="0"/>
              <w:jc w:val="left"/>
            </w:pPr>
            <w:r>
              <w:rPr>
                <w:rFonts w:ascii="Times New Roman" w:hAnsi="Times New Roman"/>
                <w:sz w:val="14"/>
              </w:rPr>
              <w:t>75,0%</w:t>
            </w:r>
          </w:p>
        </w:tc>
        <w:tc>
          <w:tcPr>
            <w:tcW w:w="850" w:type="dxa"/>
            <w:shd w:val="clear" w:color="auto" w:fill="F5F7F9"/>
            <w:tcMar>
              <w:top w:w="75" w:type="dxa"/>
              <w:left w:w="95" w:type="dxa"/>
              <w:bottom w:w="75" w:type="dxa"/>
              <w:right w:w="95" w:type="dxa"/>
            </w:tcMar>
            <w:vAlign w:val="center"/>
          </w:tcPr>
          <w:p w14:paraId="569D5197">
            <w:pPr>
              <w:spacing w:after="0" w:line="252" w:lineRule="auto"/>
              <w:ind w:firstLine="0"/>
              <w:jc w:val="left"/>
            </w:pPr>
            <w:r>
              <w:rPr>
                <w:rFonts w:ascii="Times New Roman" w:hAnsi="Times New Roman"/>
                <w:sz w:val="14"/>
              </w:rPr>
              <w:t>70,0%</w:t>
            </w:r>
          </w:p>
        </w:tc>
        <w:tc>
          <w:tcPr>
            <w:tcW w:w="850" w:type="dxa"/>
            <w:shd w:val="clear" w:color="auto" w:fill="F5F7F9"/>
            <w:tcMar>
              <w:top w:w="75" w:type="dxa"/>
              <w:left w:w="95" w:type="dxa"/>
              <w:bottom w:w="75" w:type="dxa"/>
              <w:right w:w="95" w:type="dxa"/>
            </w:tcMar>
            <w:vAlign w:val="center"/>
          </w:tcPr>
          <w:p w14:paraId="2A016E22">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121F184C">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4DC00770">
            <w:pPr>
              <w:spacing w:after="0" w:line="252" w:lineRule="auto"/>
              <w:ind w:firstLine="0"/>
              <w:jc w:val="left"/>
            </w:pPr>
            <w:r>
              <w:rPr>
                <w:rFonts w:ascii="Times New Roman" w:hAnsi="Times New Roman"/>
                <w:sz w:val="14"/>
              </w:rPr>
              <w:t>82,1</w:t>
            </w:r>
          </w:p>
        </w:tc>
        <w:tc>
          <w:tcPr>
            <w:tcW w:w="964" w:type="dxa"/>
            <w:shd w:val="clear" w:color="auto" w:fill="F5F7F9"/>
            <w:tcMar>
              <w:top w:w="75" w:type="dxa"/>
              <w:left w:w="95" w:type="dxa"/>
              <w:bottom w:w="75" w:type="dxa"/>
              <w:right w:w="95" w:type="dxa"/>
            </w:tcMar>
            <w:vAlign w:val="center"/>
          </w:tcPr>
          <w:p w14:paraId="214069D6">
            <w:pPr>
              <w:spacing w:after="0" w:line="252" w:lineRule="auto"/>
              <w:ind w:firstLine="0"/>
              <w:jc w:val="left"/>
            </w:pPr>
            <w:r>
              <w:rPr>
                <w:rFonts w:ascii="Times New Roman" w:hAnsi="Times New Roman"/>
                <w:sz w:val="14"/>
              </w:rPr>
              <w:t>Không</w:t>
            </w:r>
          </w:p>
        </w:tc>
      </w:tr>
      <w:tr w14:paraId="6383B65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94543CA">
            <w:pPr>
              <w:spacing w:after="0" w:line="252" w:lineRule="auto"/>
              <w:ind w:firstLine="0"/>
              <w:jc w:val="left"/>
            </w:pPr>
            <w:r>
              <w:rPr>
                <w:rFonts w:ascii="Times New Roman" w:hAnsi="Times New Roman"/>
                <w:sz w:val="14"/>
              </w:rPr>
              <w:t>p02614</w:t>
            </w:r>
          </w:p>
        </w:tc>
        <w:tc>
          <w:tcPr>
            <w:tcW w:w="1247" w:type="dxa"/>
            <w:tcMar>
              <w:top w:w="75" w:type="dxa"/>
              <w:left w:w="95" w:type="dxa"/>
              <w:bottom w:w="75" w:type="dxa"/>
              <w:right w:w="95" w:type="dxa"/>
            </w:tcMar>
            <w:vAlign w:val="center"/>
          </w:tcPr>
          <w:p w14:paraId="47956376">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84B10F4">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682C44AA">
            <w:pPr>
              <w:spacing w:after="0" w:line="252" w:lineRule="auto"/>
              <w:ind w:firstLine="0"/>
              <w:jc w:val="left"/>
            </w:pPr>
            <w:r>
              <w:rPr>
                <w:rFonts w:ascii="Times New Roman" w:hAnsi="Times New Roman"/>
                <w:sz w:val="14"/>
              </w:rPr>
              <w:t>24</w:t>
            </w:r>
          </w:p>
        </w:tc>
        <w:tc>
          <w:tcPr>
            <w:tcW w:w="680" w:type="dxa"/>
            <w:tcMar>
              <w:top w:w="75" w:type="dxa"/>
              <w:left w:w="95" w:type="dxa"/>
              <w:bottom w:w="75" w:type="dxa"/>
              <w:right w:w="95" w:type="dxa"/>
            </w:tcMar>
            <w:vAlign w:val="center"/>
          </w:tcPr>
          <w:p w14:paraId="6446ABFB">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6842D01">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63B9696">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1B755733">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3DBE2761">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657BDD48">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0A52F736">
            <w:pPr>
              <w:spacing w:after="0" w:line="252" w:lineRule="auto"/>
              <w:ind w:firstLine="0"/>
              <w:jc w:val="left"/>
            </w:pPr>
            <w:r>
              <w:rPr>
                <w:rFonts w:ascii="Times New Roman" w:hAnsi="Times New Roman"/>
                <w:sz w:val="14"/>
              </w:rPr>
              <w:t>82,0</w:t>
            </w:r>
          </w:p>
        </w:tc>
        <w:tc>
          <w:tcPr>
            <w:tcW w:w="964" w:type="dxa"/>
            <w:tcMar>
              <w:top w:w="75" w:type="dxa"/>
              <w:left w:w="95" w:type="dxa"/>
              <w:bottom w:w="75" w:type="dxa"/>
              <w:right w:w="95" w:type="dxa"/>
            </w:tcMar>
            <w:vAlign w:val="center"/>
          </w:tcPr>
          <w:p w14:paraId="57A6DA55">
            <w:pPr>
              <w:spacing w:after="0" w:line="252" w:lineRule="auto"/>
              <w:ind w:firstLine="0"/>
              <w:jc w:val="left"/>
            </w:pPr>
            <w:r>
              <w:rPr>
                <w:rFonts w:ascii="Times New Roman" w:hAnsi="Times New Roman"/>
                <w:sz w:val="14"/>
              </w:rPr>
              <w:t>Không</w:t>
            </w:r>
          </w:p>
        </w:tc>
      </w:tr>
      <w:tr w14:paraId="58B5333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1E1A774">
            <w:pPr>
              <w:spacing w:after="0" w:line="252" w:lineRule="auto"/>
              <w:ind w:firstLine="0"/>
              <w:jc w:val="left"/>
            </w:pPr>
            <w:r>
              <w:rPr>
                <w:rFonts w:ascii="Times New Roman" w:hAnsi="Times New Roman"/>
                <w:sz w:val="14"/>
              </w:rPr>
              <w:t>p02623</w:t>
            </w:r>
          </w:p>
        </w:tc>
        <w:tc>
          <w:tcPr>
            <w:tcW w:w="1247" w:type="dxa"/>
            <w:shd w:val="clear" w:color="auto" w:fill="F5F7F9"/>
            <w:tcMar>
              <w:top w:w="75" w:type="dxa"/>
              <w:left w:w="95" w:type="dxa"/>
              <w:bottom w:w="75" w:type="dxa"/>
              <w:right w:w="95" w:type="dxa"/>
            </w:tcMar>
            <w:vAlign w:val="center"/>
          </w:tcPr>
          <w:p w14:paraId="2B50C1C6">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2442308F">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12B0A35E">
            <w:pPr>
              <w:spacing w:after="0" w:line="252" w:lineRule="auto"/>
              <w:ind w:firstLine="0"/>
              <w:jc w:val="left"/>
            </w:pPr>
            <w:r>
              <w:rPr>
                <w:rFonts w:ascii="Times New Roman" w:hAnsi="Times New Roman"/>
                <w:sz w:val="14"/>
              </w:rPr>
              <w:t>21</w:t>
            </w:r>
          </w:p>
        </w:tc>
        <w:tc>
          <w:tcPr>
            <w:tcW w:w="680" w:type="dxa"/>
            <w:shd w:val="clear" w:color="auto" w:fill="F5F7F9"/>
            <w:tcMar>
              <w:top w:w="75" w:type="dxa"/>
              <w:left w:w="95" w:type="dxa"/>
              <w:bottom w:w="75" w:type="dxa"/>
              <w:right w:w="95" w:type="dxa"/>
            </w:tcMar>
            <w:vAlign w:val="center"/>
          </w:tcPr>
          <w:p w14:paraId="451D8318">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9333651">
            <w:pPr>
              <w:spacing w:after="0" w:line="252" w:lineRule="auto"/>
              <w:ind w:firstLine="0"/>
              <w:jc w:val="left"/>
            </w:pPr>
            <w:r>
              <w:rPr>
                <w:rFonts w:ascii="Times New Roman" w:hAnsi="Times New Roman"/>
                <w:sz w:val="14"/>
              </w:rPr>
              <w:t>88,9%</w:t>
            </w:r>
          </w:p>
        </w:tc>
        <w:tc>
          <w:tcPr>
            <w:tcW w:w="1020" w:type="dxa"/>
            <w:shd w:val="clear" w:color="auto" w:fill="F5F7F9"/>
            <w:tcMar>
              <w:top w:w="75" w:type="dxa"/>
              <w:left w:w="95" w:type="dxa"/>
              <w:bottom w:w="75" w:type="dxa"/>
              <w:right w:w="95" w:type="dxa"/>
            </w:tcMar>
            <w:vAlign w:val="center"/>
          </w:tcPr>
          <w:p w14:paraId="32C19C60">
            <w:pPr>
              <w:spacing w:after="0" w:line="252" w:lineRule="auto"/>
              <w:ind w:firstLine="0"/>
              <w:jc w:val="left"/>
            </w:pPr>
            <w:r>
              <w:rPr>
                <w:rFonts w:ascii="Times New Roman" w:hAnsi="Times New Roman"/>
                <w:sz w:val="14"/>
              </w:rPr>
              <w:t>83,3%</w:t>
            </w:r>
          </w:p>
        </w:tc>
        <w:tc>
          <w:tcPr>
            <w:tcW w:w="850" w:type="dxa"/>
            <w:shd w:val="clear" w:color="auto" w:fill="F5F7F9"/>
            <w:tcMar>
              <w:top w:w="75" w:type="dxa"/>
              <w:left w:w="95" w:type="dxa"/>
              <w:bottom w:w="75" w:type="dxa"/>
              <w:right w:w="95" w:type="dxa"/>
            </w:tcMar>
            <w:vAlign w:val="center"/>
          </w:tcPr>
          <w:p w14:paraId="0EDC7ACC">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62CA3792">
            <w:pPr>
              <w:spacing w:after="0" w:line="252" w:lineRule="auto"/>
              <w:ind w:firstLine="0"/>
              <w:jc w:val="left"/>
            </w:pPr>
            <w:r>
              <w:rPr>
                <w:rFonts w:ascii="Times New Roman" w:hAnsi="Times New Roman"/>
                <w:sz w:val="14"/>
              </w:rPr>
              <w:t>55,0%</w:t>
            </w:r>
          </w:p>
        </w:tc>
        <w:tc>
          <w:tcPr>
            <w:tcW w:w="1587" w:type="dxa"/>
            <w:shd w:val="clear" w:color="auto" w:fill="F5F7F9"/>
            <w:tcMar>
              <w:top w:w="75" w:type="dxa"/>
              <w:left w:w="95" w:type="dxa"/>
              <w:bottom w:w="75" w:type="dxa"/>
              <w:right w:w="95" w:type="dxa"/>
            </w:tcMar>
            <w:vAlign w:val="center"/>
          </w:tcPr>
          <w:p w14:paraId="67949A57">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7B8C7D0D">
            <w:pPr>
              <w:spacing w:after="0" w:line="252" w:lineRule="auto"/>
              <w:ind w:firstLine="0"/>
              <w:jc w:val="left"/>
            </w:pPr>
            <w:r>
              <w:rPr>
                <w:rFonts w:ascii="Times New Roman" w:hAnsi="Times New Roman"/>
                <w:sz w:val="14"/>
              </w:rPr>
              <w:t>377,2</w:t>
            </w:r>
          </w:p>
        </w:tc>
        <w:tc>
          <w:tcPr>
            <w:tcW w:w="964" w:type="dxa"/>
            <w:shd w:val="clear" w:color="auto" w:fill="F5F7F9"/>
            <w:tcMar>
              <w:top w:w="75" w:type="dxa"/>
              <w:left w:w="95" w:type="dxa"/>
              <w:bottom w:w="75" w:type="dxa"/>
              <w:right w:w="95" w:type="dxa"/>
            </w:tcMar>
            <w:vAlign w:val="center"/>
          </w:tcPr>
          <w:p w14:paraId="23DB8E20">
            <w:pPr>
              <w:spacing w:after="0" w:line="252" w:lineRule="auto"/>
              <w:ind w:firstLine="0"/>
              <w:jc w:val="left"/>
            </w:pPr>
            <w:r>
              <w:rPr>
                <w:rFonts w:ascii="Times New Roman" w:hAnsi="Times New Roman"/>
                <w:sz w:val="14"/>
              </w:rPr>
              <w:t>Không</w:t>
            </w:r>
          </w:p>
        </w:tc>
      </w:tr>
      <w:tr w14:paraId="1223692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3DB55D6">
            <w:pPr>
              <w:spacing w:after="0" w:line="252" w:lineRule="auto"/>
              <w:ind w:firstLine="0"/>
              <w:jc w:val="left"/>
            </w:pPr>
            <w:r>
              <w:rPr>
                <w:rFonts w:ascii="Times New Roman" w:hAnsi="Times New Roman"/>
                <w:sz w:val="14"/>
              </w:rPr>
              <w:t>p02629</w:t>
            </w:r>
          </w:p>
        </w:tc>
        <w:tc>
          <w:tcPr>
            <w:tcW w:w="1247" w:type="dxa"/>
            <w:tcMar>
              <w:top w:w="75" w:type="dxa"/>
              <w:left w:w="95" w:type="dxa"/>
              <w:bottom w:w="75" w:type="dxa"/>
              <w:right w:w="95" w:type="dxa"/>
            </w:tcMar>
            <w:vAlign w:val="center"/>
          </w:tcPr>
          <w:p w14:paraId="3ACCD0D9">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4AB03111">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03B4F2F9">
            <w:pPr>
              <w:spacing w:after="0" w:line="252" w:lineRule="auto"/>
              <w:ind w:firstLine="0"/>
              <w:jc w:val="left"/>
            </w:pPr>
            <w:r>
              <w:rPr>
                <w:rFonts w:ascii="Times New Roman" w:hAnsi="Times New Roman"/>
                <w:sz w:val="14"/>
              </w:rPr>
              <w:t>15</w:t>
            </w:r>
          </w:p>
        </w:tc>
        <w:tc>
          <w:tcPr>
            <w:tcW w:w="680" w:type="dxa"/>
            <w:tcMar>
              <w:top w:w="75" w:type="dxa"/>
              <w:left w:w="95" w:type="dxa"/>
              <w:bottom w:w="75" w:type="dxa"/>
              <w:right w:w="95" w:type="dxa"/>
            </w:tcMar>
            <w:vAlign w:val="center"/>
          </w:tcPr>
          <w:p w14:paraId="5DC8C73C">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FAA0FB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29E0DA10">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83DC1D9">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6FE5A50">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374DFCCE">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75F99109">
            <w:pPr>
              <w:spacing w:after="0" w:line="252" w:lineRule="auto"/>
              <w:ind w:firstLine="0"/>
              <w:jc w:val="left"/>
            </w:pPr>
            <w:r>
              <w:rPr>
                <w:rFonts w:ascii="Times New Roman" w:hAnsi="Times New Roman"/>
                <w:sz w:val="14"/>
              </w:rPr>
              <w:t>75,7</w:t>
            </w:r>
          </w:p>
        </w:tc>
        <w:tc>
          <w:tcPr>
            <w:tcW w:w="964" w:type="dxa"/>
            <w:tcMar>
              <w:top w:w="75" w:type="dxa"/>
              <w:left w:w="95" w:type="dxa"/>
              <w:bottom w:w="75" w:type="dxa"/>
              <w:right w:w="95" w:type="dxa"/>
            </w:tcMar>
            <w:vAlign w:val="center"/>
          </w:tcPr>
          <w:p w14:paraId="0B905B0E">
            <w:pPr>
              <w:spacing w:after="0" w:line="252" w:lineRule="auto"/>
              <w:ind w:firstLine="0"/>
              <w:jc w:val="left"/>
            </w:pPr>
            <w:r>
              <w:rPr>
                <w:rFonts w:ascii="Times New Roman" w:hAnsi="Times New Roman"/>
                <w:sz w:val="14"/>
              </w:rPr>
              <w:t>Không</w:t>
            </w:r>
          </w:p>
        </w:tc>
      </w:tr>
      <w:tr w14:paraId="0C7F09DA">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D42C327">
            <w:pPr>
              <w:spacing w:after="0" w:line="252" w:lineRule="auto"/>
              <w:ind w:firstLine="0"/>
              <w:jc w:val="left"/>
            </w:pPr>
            <w:r>
              <w:rPr>
                <w:rFonts w:ascii="Times New Roman" w:hAnsi="Times New Roman"/>
                <w:sz w:val="14"/>
              </w:rPr>
              <w:t>p02642</w:t>
            </w:r>
          </w:p>
        </w:tc>
        <w:tc>
          <w:tcPr>
            <w:tcW w:w="1247" w:type="dxa"/>
            <w:shd w:val="clear" w:color="auto" w:fill="F5F7F9"/>
            <w:tcMar>
              <w:top w:w="75" w:type="dxa"/>
              <w:left w:w="95" w:type="dxa"/>
              <w:bottom w:w="75" w:type="dxa"/>
              <w:right w:w="95" w:type="dxa"/>
            </w:tcMar>
            <w:vAlign w:val="center"/>
          </w:tcPr>
          <w:p w14:paraId="642A9827">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779D84C1">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776A9C6E">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45B620F8">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405F663">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9C9B21D">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C94D29B">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FBE94F3">
            <w:pPr>
              <w:spacing w:after="0" w:line="252" w:lineRule="auto"/>
              <w:ind w:firstLine="0"/>
              <w:jc w:val="left"/>
            </w:pPr>
            <w:r>
              <w:rPr>
                <w:rFonts w:ascii="Times New Roman" w:hAnsi="Times New Roman"/>
                <w:sz w:val="14"/>
              </w:rPr>
              <w:t>94,7%</w:t>
            </w:r>
          </w:p>
        </w:tc>
        <w:tc>
          <w:tcPr>
            <w:tcW w:w="1587" w:type="dxa"/>
            <w:shd w:val="clear" w:color="auto" w:fill="F5F7F9"/>
            <w:tcMar>
              <w:top w:w="75" w:type="dxa"/>
              <w:left w:w="95" w:type="dxa"/>
              <w:bottom w:w="75" w:type="dxa"/>
              <w:right w:w="95" w:type="dxa"/>
            </w:tcMar>
            <w:vAlign w:val="center"/>
          </w:tcPr>
          <w:p w14:paraId="453A046E">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31FA93B2">
            <w:pPr>
              <w:spacing w:after="0" w:line="252" w:lineRule="auto"/>
              <w:ind w:firstLine="0"/>
              <w:jc w:val="left"/>
            </w:pPr>
            <w:r>
              <w:rPr>
                <w:rFonts w:ascii="Times New Roman" w:hAnsi="Times New Roman"/>
                <w:sz w:val="14"/>
              </w:rPr>
              <w:t>120,7</w:t>
            </w:r>
          </w:p>
        </w:tc>
        <w:tc>
          <w:tcPr>
            <w:tcW w:w="964" w:type="dxa"/>
            <w:shd w:val="clear" w:color="auto" w:fill="F5F7F9"/>
            <w:tcMar>
              <w:top w:w="75" w:type="dxa"/>
              <w:left w:w="95" w:type="dxa"/>
              <w:bottom w:w="75" w:type="dxa"/>
              <w:right w:w="95" w:type="dxa"/>
            </w:tcMar>
            <w:vAlign w:val="center"/>
          </w:tcPr>
          <w:p w14:paraId="20941000">
            <w:pPr>
              <w:spacing w:after="0" w:line="252" w:lineRule="auto"/>
              <w:ind w:firstLine="0"/>
              <w:jc w:val="left"/>
            </w:pPr>
            <w:r>
              <w:rPr>
                <w:rFonts w:ascii="Times New Roman" w:hAnsi="Times New Roman"/>
                <w:sz w:val="14"/>
              </w:rPr>
              <w:t>Không</w:t>
            </w:r>
          </w:p>
        </w:tc>
      </w:tr>
      <w:tr w14:paraId="729B28D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4B0344F">
            <w:pPr>
              <w:spacing w:after="0" w:line="252" w:lineRule="auto"/>
              <w:ind w:firstLine="0"/>
              <w:jc w:val="left"/>
            </w:pPr>
            <w:r>
              <w:rPr>
                <w:rFonts w:ascii="Times New Roman" w:hAnsi="Times New Roman"/>
                <w:sz w:val="14"/>
              </w:rPr>
              <w:t>p02661</w:t>
            </w:r>
          </w:p>
        </w:tc>
        <w:tc>
          <w:tcPr>
            <w:tcW w:w="1247" w:type="dxa"/>
            <w:tcMar>
              <w:top w:w="75" w:type="dxa"/>
              <w:left w:w="95" w:type="dxa"/>
              <w:bottom w:w="75" w:type="dxa"/>
              <w:right w:w="95" w:type="dxa"/>
            </w:tcMar>
            <w:vAlign w:val="center"/>
          </w:tcPr>
          <w:p w14:paraId="322CD85B">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B7CA15D">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133223F6">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1C58499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451B147E">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4C8FAA8">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7A50DE22">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2EBC1A02">
            <w:pPr>
              <w:spacing w:after="0" w:line="252" w:lineRule="auto"/>
              <w:ind w:firstLine="0"/>
              <w:jc w:val="left"/>
            </w:pPr>
            <w:r>
              <w:rPr>
                <w:rFonts w:ascii="Times New Roman" w:hAnsi="Times New Roman"/>
                <w:sz w:val="14"/>
              </w:rPr>
              <w:t>75,0%</w:t>
            </w:r>
          </w:p>
        </w:tc>
        <w:tc>
          <w:tcPr>
            <w:tcW w:w="1587" w:type="dxa"/>
            <w:tcMar>
              <w:top w:w="75" w:type="dxa"/>
              <w:left w:w="95" w:type="dxa"/>
              <w:bottom w:w="75" w:type="dxa"/>
              <w:right w:w="95" w:type="dxa"/>
            </w:tcMar>
            <w:vAlign w:val="center"/>
          </w:tcPr>
          <w:p w14:paraId="23FEA8EC">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3C6F0F28">
            <w:pPr>
              <w:spacing w:after="0" w:line="252" w:lineRule="auto"/>
              <w:ind w:firstLine="0"/>
              <w:jc w:val="left"/>
            </w:pPr>
            <w:r>
              <w:rPr>
                <w:rFonts w:ascii="Times New Roman" w:hAnsi="Times New Roman"/>
                <w:sz w:val="14"/>
              </w:rPr>
              <w:t>360,3</w:t>
            </w:r>
          </w:p>
        </w:tc>
        <w:tc>
          <w:tcPr>
            <w:tcW w:w="964" w:type="dxa"/>
            <w:tcMar>
              <w:top w:w="75" w:type="dxa"/>
              <w:left w:w="95" w:type="dxa"/>
              <w:bottom w:w="75" w:type="dxa"/>
              <w:right w:w="95" w:type="dxa"/>
            </w:tcMar>
            <w:vAlign w:val="center"/>
          </w:tcPr>
          <w:p w14:paraId="3A283B4D">
            <w:pPr>
              <w:spacing w:after="0" w:line="252" w:lineRule="auto"/>
              <w:ind w:firstLine="0"/>
              <w:jc w:val="left"/>
            </w:pPr>
            <w:r>
              <w:rPr>
                <w:rFonts w:ascii="Times New Roman" w:hAnsi="Times New Roman"/>
                <w:sz w:val="14"/>
              </w:rPr>
              <w:t>Không</w:t>
            </w:r>
          </w:p>
        </w:tc>
      </w:tr>
      <w:tr w14:paraId="7CBABE1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2C792B93">
            <w:pPr>
              <w:spacing w:after="0" w:line="252" w:lineRule="auto"/>
              <w:ind w:firstLine="0"/>
              <w:jc w:val="left"/>
            </w:pPr>
            <w:r>
              <w:rPr>
                <w:rFonts w:ascii="Times New Roman" w:hAnsi="Times New Roman"/>
                <w:sz w:val="14"/>
              </w:rPr>
              <w:t>p02678</w:t>
            </w:r>
          </w:p>
        </w:tc>
        <w:tc>
          <w:tcPr>
            <w:tcW w:w="1247" w:type="dxa"/>
            <w:shd w:val="clear" w:color="auto" w:fill="F5F7F9"/>
            <w:tcMar>
              <w:top w:w="75" w:type="dxa"/>
              <w:left w:w="95" w:type="dxa"/>
              <w:bottom w:w="75" w:type="dxa"/>
              <w:right w:w="95" w:type="dxa"/>
            </w:tcMar>
            <w:vAlign w:val="center"/>
          </w:tcPr>
          <w:p w14:paraId="3BE97FF9">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218DD467">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8A09893">
            <w:pPr>
              <w:spacing w:after="0" w:line="252" w:lineRule="auto"/>
              <w:ind w:firstLine="0"/>
              <w:jc w:val="left"/>
            </w:pPr>
            <w:r>
              <w:rPr>
                <w:rFonts w:ascii="Times New Roman" w:hAnsi="Times New Roman"/>
                <w:sz w:val="14"/>
              </w:rPr>
              <w:t>14</w:t>
            </w:r>
          </w:p>
        </w:tc>
        <w:tc>
          <w:tcPr>
            <w:tcW w:w="680" w:type="dxa"/>
            <w:shd w:val="clear" w:color="auto" w:fill="F5F7F9"/>
            <w:tcMar>
              <w:top w:w="75" w:type="dxa"/>
              <w:left w:w="95" w:type="dxa"/>
              <w:bottom w:w="75" w:type="dxa"/>
              <w:right w:w="95" w:type="dxa"/>
            </w:tcMar>
            <w:vAlign w:val="center"/>
          </w:tcPr>
          <w:p w14:paraId="0130174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04F735A6">
            <w:pPr>
              <w:spacing w:after="0" w:line="252" w:lineRule="auto"/>
              <w:ind w:firstLine="0"/>
              <w:jc w:val="left"/>
            </w:pPr>
            <w:r>
              <w:rPr>
                <w:rFonts w:ascii="Times New Roman" w:hAnsi="Times New Roman"/>
                <w:sz w:val="14"/>
              </w:rPr>
              <w:t>87,5%</w:t>
            </w:r>
          </w:p>
        </w:tc>
        <w:tc>
          <w:tcPr>
            <w:tcW w:w="1020" w:type="dxa"/>
            <w:shd w:val="clear" w:color="auto" w:fill="F5F7F9"/>
            <w:tcMar>
              <w:top w:w="75" w:type="dxa"/>
              <w:left w:w="95" w:type="dxa"/>
              <w:bottom w:w="75" w:type="dxa"/>
              <w:right w:w="95" w:type="dxa"/>
            </w:tcMar>
            <w:vAlign w:val="center"/>
          </w:tcPr>
          <w:p w14:paraId="144217DA">
            <w:pPr>
              <w:spacing w:after="0" w:line="252" w:lineRule="auto"/>
              <w:ind w:firstLine="0"/>
              <w:jc w:val="left"/>
            </w:pPr>
            <w:r>
              <w:rPr>
                <w:rFonts w:ascii="Times New Roman" w:hAnsi="Times New Roman"/>
                <w:sz w:val="14"/>
              </w:rPr>
              <w:t>66,7%</w:t>
            </w:r>
          </w:p>
        </w:tc>
        <w:tc>
          <w:tcPr>
            <w:tcW w:w="850" w:type="dxa"/>
            <w:shd w:val="clear" w:color="auto" w:fill="F5F7F9"/>
            <w:tcMar>
              <w:top w:w="75" w:type="dxa"/>
              <w:left w:w="95" w:type="dxa"/>
              <w:bottom w:w="75" w:type="dxa"/>
              <w:right w:w="95" w:type="dxa"/>
            </w:tcMar>
            <w:vAlign w:val="center"/>
          </w:tcPr>
          <w:p w14:paraId="3C93CB38">
            <w:pPr>
              <w:spacing w:after="0" w:line="252" w:lineRule="auto"/>
              <w:ind w:firstLine="0"/>
              <w:jc w:val="left"/>
            </w:pPr>
            <w:r>
              <w:rPr>
                <w:rFonts w:ascii="Times New Roman" w:hAnsi="Times New Roman"/>
                <w:sz w:val="14"/>
              </w:rPr>
              <w:t>94,7%</w:t>
            </w:r>
          </w:p>
        </w:tc>
        <w:tc>
          <w:tcPr>
            <w:tcW w:w="850" w:type="dxa"/>
            <w:shd w:val="clear" w:color="auto" w:fill="F5F7F9"/>
            <w:tcMar>
              <w:top w:w="75" w:type="dxa"/>
              <w:left w:w="95" w:type="dxa"/>
              <w:bottom w:w="75" w:type="dxa"/>
              <w:right w:w="95" w:type="dxa"/>
            </w:tcMar>
            <w:vAlign w:val="center"/>
          </w:tcPr>
          <w:p w14:paraId="43906E9F">
            <w:pPr>
              <w:spacing w:after="0" w:line="252" w:lineRule="auto"/>
              <w:ind w:firstLine="0"/>
              <w:jc w:val="left"/>
            </w:pPr>
            <w:r>
              <w:rPr>
                <w:rFonts w:ascii="Times New Roman" w:hAnsi="Times New Roman"/>
                <w:sz w:val="14"/>
              </w:rPr>
              <w:t>90,0%</w:t>
            </w:r>
          </w:p>
        </w:tc>
        <w:tc>
          <w:tcPr>
            <w:tcW w:w="1587" w:type="dxa"/>
            <w:shd w:val="clear" w:color="auto" w:fill="F5F7F9"/>
            <w:tcMar>
              <w:top w:w="75" w:type="dxa"/>
              <w:left w:w="95" w:type="dxa"/>
              <w:bottom w:w="75" w:type="dxa"/>
              <w:right w:w="95" w:type="dxa"/>
            </w:tcMar>
            <w:vAlign w:val="center"/>
          </w:tcPr>
          <w:p w14:paraId="26EA645F">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2D902247">
            <w:pPr>
              <w:spacing w:after="0" w:line="252" w:lineRule="auto"/>
              <w:ind w:firstLine="0"/>
              <w:jc w:val="left"/>
            </w:pPr>
            <w:r>
              <w:rPr>
                <w:rFonts w:ascii="Times New Roman" w:hAnsi="Times New Roman"/>
                <w:sz w:val="14"/>
              </w:rPr>
              <w:t>460,9</w:t>
            </w:r>
          </w:p>
        </w:tc>
        <w:tc>
          <w:tcPr>
            <w:tcW w:w="964" w:type="dxa"/>
            <w:shd w:val="clear" w:color="auto" w:fill="F5F7F9"/>
            <w:tcMar>
              <w:top w:w="75" w:type="dxa"/>
              <w:left w:w="95" w:type="dxa"/>
              <w:bottom w:w="75" w:type="dxa"/>
              <w:right w:w="95" w:type="dxa"/>
            </w:tcMar>
            <w:vAlign w:val="center"/>
          </w:tcPr>
          <w:p w14:paraId="26546A7F">
            <w:pPr>
              <w:spacing w:after="0" w:line="252" w:lineRule="auto"/>
              <w:ind w:firstLine="0"/>
              <w:jc w:val="left"/>
            </w:pPr>
            <w:r>
              <w:rPr>
                <w:rFonts w:ascii="Times New Roman" w:hAnsi="Times New Roman"/>
                <w:sz w:val="14"/>
              </w:rPr>
              <w:t>Không</w:t>
            </w:r>
          </w:p>
        </w:tc>
      </w:tr>
      <w:tr w14:paraId="52CCC11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5DF8CA68">
            <w:pPr>
              <w:spacing w:after="0" w:line="252" w:lineRule="auto"/>
              <w:ind w:firstLine="0"/>
              <w:jc w:val="left"/>
            </w:pPr>
            <w:r>
              <w:rPr>
                <w:rFonts w:ascii="Times New Roman" w:hAnsi="Times New Roman"/>
                <w:sz w:val="14"/>
              </w:rPr>
              <w:t>p02685</w:t>
            </w:r>
          </w:p>
        </w:tc>
        <w:tc>
          <w:tcPr>
            <w:tcW w:w="1247" w:type="dxa"/>
            <w:tcMar>
              <w:top w:w="75" w:type="dxa"/>
              <w:left w:w="95" w:type="dxa"/>
              <w:bottom w:w="75" w:type="dxa"/>
              <w:right w:w="95" w:type="dxa"/>
            </w:tcMar>
            <w:vAlign w:val="center"/>
          </w:tcPr>
          <w:p w14:paraId="290DBBE4">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AA3B69B">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635D9592">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75555672">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308F974B">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F69BCA4">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566C736">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85A2749">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6326BD8C">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177479AC">
            <w:pPr>
              <w:spacing w:after="0" w:line="252" w:lineRule="auto"/>
              <w:ind w:firstLine="0"/>
              <w:jc w:val="left"/>
            </w:pPr>
            <w:r>
              <w:rPr>
                <w:rFonts w:ascii="Times New Roman" w:hAnsi="Times New Roman"/>
                <w:sz w:val="14"/>
              </w:rPr>
              <w:t>153,3</w:t>
            </w:r>
          </w:p>
        </w:tc>
        <w:tc>
          <w:tcPr>
            <w:tcW w:w="964" w:type="dxa"/>
            <w:tcMar>
              <w:top w:w="75" w:type="dxa"/>
              <w:left w:w="95" w:type="dxa"/>
              <w:bottom w:w="75" w:type="dxa"/>
              <w:right w:w="95" w:type="dxa"/>
            </w:tcMar>
            <w:vAlign w:val="center"/>
          </w:tcPr>
          <w:p w14:paraId="402F42E6">
            <w:pPr>
              <w:spacing w:after="0" w:line="252" w:lineRule="auto"/>
              <w:ind w:firstLine="0"/>
              <w:jc w:val="left"/>
            </w:pPr>
            <w:r>
              <w:rPr>
                <w:rFonts w:ascii="Times New Roman" w:hAnsi="Times New Roman"/>
                <w:sz w:val="14"/>
              </w:rPr>
              <w:t>Không</w:t>
            </w:r>
          </w:p>
        </w:tc>
      </w:tr>
      <w:tr w14:paraId="51E8160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4B0FE26">
            <w:pPr>
              <w:spacing w:after="0" w:line="252" w:lineRule="auto"/>
              <w:ind w:firstLine="0"/>
              <w:jc w:val="left"/>
            </w:pPr>
            <w:r>
              <w:rPr>
                <w:rFonts w:ascii="Times New Roman" w:hAnsi="Times New Roman"/>
                <w:sz w:val="14"/>
              </w:rPr>
              <w:t>p02691</w:t>
            </w:r>
          </w:p>
        </w:tc>
        <w:tc>
          <w:tcPr>
            <w:tcW w:w="1247" w:type="dxa"/>
            <w:shd w:val="clear" w:color="auto" w:fill="F5F7F9"/>
            <w:tcMar>
              <w:top w:w="75" w:type="dxa"/>
              <w:left w:w="95" w:type="dxa"/>
              <w:bottom w:w="75" w:type="dxa"/>
              <w:right w:w="95" w:type="dxa"/>
            </w:tcMar>
            <w:vAlign w:val="center"/>
          </w:tcPr>
          <w:p w14:paraId="074D2663">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854718C">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074FC9D9">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4AF21346">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EE044DA">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8AD4ED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9033068">
            <w:pPr>
              <w:spacing w:after="0" w:line="252" w:lineRule="auto"/>
              <w:ind w:firstLine="0"/>
              <w:jc w:val="left"/>
            </w:pPr>
            <w:r>
              <w:rPr>
                <w:rFonts w:ascii="Times New Roman" w:hAnsi="Times New Roman"/>
                <w:sz w:val="14"/>
              </w:rPr>
              <w:t>85,0%</w:t>
            </w:r>
          </w:p>
        </w:tc>
        <w:tc>
          <w:tcPr>
            <w:tcW w:w="850" w:type="dxa"/>
            <w:shd w:val="clear" w:color="auto" w:fill="F5F7F9"/>
            <w:tcMar>
              <w:top w:w="75" w:type="dxa"/>
              <w:left w:w="95" w:type="dxa"/>
              <w:bottom w:w="75" w:type="dxa"/>
              <w:right w:w="95" w:type="dxa"/>
            </w:tcMar>
            <w:vAlign w:val="center"/>
          </w:tcPr>
          <w:p w14:paraId="2B67E208">
            <w:pPr>
              <w:spacing w:after="0" w:line="252" w:lineRule="auto"/>
              <w:ind w:firstLine="0"/>
              <w:jc w:val="left"/>
            </w:pPr>
            <w:r>
              <w:rPr>
                <w:rFonts w:ascii="Times New Roman" w:hAnsi="Times New Roman"/>
                <w:sz w:val="14"/>
              </w:rPr>
              <w:t>50,0%</w:t>
            </w:r>
          </w:p>
        </w:tc>
        <w:tc>
          <w:tcPr>
            <w:tcW w:w="1587" w:type="dxa"/>
            <w:shd w:val="clear" w:color="auto" w:fill="F5F7F9"/>
            <w:tcMar>
              <w:top w:w="75" w:type="dxa"/>
              <w:left w:w="95" w:type="dxa"/>
              <w:bottom w:w="75" w:type="dxa"/>
              <w:right w:w="95" w:type="dxa"/>
            </w:tcMar>
            <w:vAlign w:val="center"/>
          </w:tcPr>
          <w:p w14:paraId="20C7FD75">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7C92DA3D">
            <w:pPr>
              <w:spacing w:after="0" w:line="252" w:lineRule="auto"/>
              <w:ind w:firstLine="0"/>
              <w:jc w:val="left"/>
            </w:pPr>
            <w:r>
              <w:rPr>
                <w:rFonts w:ascii="Times New Roman" w:hAnsi="Times New Roman"/>
                <w:sz w:val="14"/>
              </w:rPr>
              <w:t>237,5</w:t>
            </w:r>
          </w:p>
        </w:tc>
        <w:tc>
          <w:tcPr>
            <w:tcW w:w="964" w:type="dxa"/>
            <w:shd w:val="clear" w:color="auto" w:fill="F5F7F9"/>
            <w:tcMar>
              <w:top w:w="75" w:type="dxa"/>
              <w:left w:w="95" w:type="dxa"/>
              <w:bottom w:w="75" w:type="dxa"/>
              <w:right w:w="95" w:type="dxa"/>
            </w:tcMar>
            <w:vAlign w:val="center"/>
          </w:tcPr>
          <w:p w14:paraId="312FEAB1">
            <w:pPr>
              <w:spacing w:after="0" w:line="252" w:lineRule="auto"/>
              <w:ind w:firstLine="0"/>
              <w:jc w:val="left"/>
            </w:pPr>
            <w:r>
              <w:rPr>
                <w:rFonts w:ascii="Times New Roman" w:hAnsi="Times New Roman"/>
                <w:sz w:val="14"/>
              </w:rPr>
              <w:t>Không</w:t>
            </w:r>
          </w:p>
        </w:tc>
      </w:tr>
      <w:tr w14:paraId="289FE53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A8F3D31">
            <w:pPr>
              <w:spacing w:after="0" w:line="252" w:lineRule="auto"/>
              <w:ind w:firstLine="0"/>
              <w:jc w:val="left"/>
            </w:pPr>
            <w:r>
              <w:rPr>
                <w:rFonts w:ascii="Times New Roman" w:hAnsi="Times New Roman"/>
                <w:sz w:val="14"/>
              </w:rPr>
              <w:t>p02702</w:t>
            </w:r>
          </w:p>
        </w:tc>
        <w:tc>
          <w:tcPr>
            <w:tcW w:w="1247" w:type="dxa"/>
            <w:tcMar>
              <w:top w:w="75" w:type="dxa"/>
              <w:left w:w="95" w:type="dxa"/>
              <w:bottom w:w="75" w:type="dxa"/>
              <w:right w:w="95" w:type="dxa"/>
            </w:tcMar>
            <w:vAlign w:val="center"/>
          </w:tcPr>
          <w:p w14:paraId="57BA16AE">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5C210E73">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216814B5">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0CC8831D">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4E1179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B96EE4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613F6FB">
            <w:pPr>
              <w:spacing w:after="0" w:line="252" w:lineRule="auto"/>
              <w:ind w:firstLine="0"/>
              <w:jc w:val="left"/>
            </w:pPr>
            <w:r>
              <w:rPr>
                <w:rFonts w:ascii="Times New Roman" w:hAnsi="Times New Roman"/>
                <w:sz w:val="14"/>
              </w:rPr>
              <w:t>65,0%</w:t>
            </w:r>
          </w:p>
        </w:tc>
        <w:tc>
          <w:tcPr>
            <w:tcW w:w="850" w:type="dxa"/>
            <w:tcMar>
              <w:top w:w="75" w:type="dxa"/>
              <w:left w:w="95" w:type="dxa"/>
              <w:bottom w:w="75" w:type="dxa"/>
              <w:right w:w="95" w:type="dxa"/>
            </w:tcMar>
            <w:vAlign w:val="center"/>
          </w:tcPr>
          <w:p w14:paraId="0BEEF2D5">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72F61697">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7D910288">
            <w:pPr>
              <w:spacing w:after="0" w:line="252" w:lineRule="auto"/>
              <w:ind w:firstLine="0"/>
              <w:jc w:val="left"/>
            </w:pPr>
            <w:r>
              <w:rPr>
                <w:rFonts w:ascii="Times New Roman" w:hAnsi="Times New Roman"/>
                <w:sz w:val="14"/>
              </w:rPr>
              <w:t>187,2</w:t>
            </w:r>
          </w:p>
        </w:tc>
        <w:tc>
          <w:tcPr>
            <w:tcW w:w="964" w:type="dxa"/>
            <w:tcMar>
              <w:top w:w="75" w:type="dxa"/>
              <w:left w:w="95" w:type="dxa"/>
              <w:bottom w:w="75" w:type="dxa"/>
              <w:right w:w="95" w:type="dxa"/>
            </w:tcMar>
            <w:vAlign w:val="center"/>
          </w:tcPr>
          <w:p w14:paraId="64D9D343">
            <w:pPr>
              <w:spacing w:after="0" w:line="252" w:lineRule="auto"/>
              <w:ind w:firstLine="0"/>
              <w:jc w:val="left"/>
            </w:pPr>
            <w:r>
              <w:rPr>
                <w:rFonts w:ascii="Times New Roman" w:hAnsi="Times New Roman"/>
                <w:sz w:val="14"/>
              </w:rPr>
              <w:t>Không</w:t>
            </w:r>
          </w:p>
        </w:tc>
      </w:tr>
      <w:tr w14:paraId="3361264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FA844F8">
            <w:pPr>
              <w:spacing w:after="0" w:line="252" w:lineRule="auto"/>
              <w:ind w:firstLine="0"/>
              <w:jc w:val="left"/>
            </w:pPr>
            <w:r>
              <w:rPr>
                <w:rFonts w:ascii="Times New Roman" w:hAnsi="Times New Roman"/>
                <w:sz w:val="14"/>
              </w:rPr>
              <w:t>p02709</w:t>
            </w:r>
          </w:p>
        </w:tc>
        <w:tc>
          <w:tcPr>
            <w:tcW w:w="1247" w:type="dxa"/>
            <w:shd w:val="clear" w:color="auto" w:fill="F5F7F9"/>
            <w:tcMar>
              <w:top w:w="75" w:type="dxa"/>
              <w:left w:w="95" w:type="dxa"/>
              <w:bottom w:w="75" w:type="dxa"/>
              <w:right w:w="95" w:type="dxa"/>
            </w:tcMar>
            <w:vAlign w:val="center"/>
          </w:tcPr>
          <w:p w14:paraId="209B1562">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4B029A1">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0528A6DA">
            <w:pPr>
              <w:spacing w:after="0" w:line="252" w:lineRule="auto"/>
              <w:ind w:firstLine="0"/>
              <w:jc w:val="left"/>
            </w:pPr>
            <w:r>
              <w:rPr>
                <w:rFonts w:ascii="Times New Roman" w:hAnsi="Times New Roman"/>
                <w:sz w:val="14"/>
              </w:rPr>
              <w:t>22</w:t>
            </w:r>
          </w:p>
        </w:tc>
        <w:tc>
          <w:tcPr>
            <w:tcW w:w="680" w:type="dxa"/>
            <w:shd w:val="clear" w:color="auto" w:fill="F5F7F9"/>
            <w:tcMar>
              <w:top w:w="75" w:type="dxa"/>
              <w:left w:w="95" w:type="dxa"/>
              <w:bottom w:w="75" w:type="dxa"/>
              <w:right w:w="95" w:type="dxa"/>
            </w:tcMar>
            <w:vAlign w:val="center"/>
          </w:tcPr>
          <w:p w14:paraId="6A3A5797">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2B46F67">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1349002">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59925B33">
            <w:pPr>
              <w:spacing w:after="0" w:line="252" w:lineRule="auto"/>
              <w:ind w:firstLine="0"/>
              <w:jc w:val="left"/>
            </w:pPr>
            <w:r>
              <w:rPr>
                <w:rFonts w:ascii="Times New Roman" w:hAnsi="Times New Roman"/>
                <w:sz w:val="14"/>
              </w:rPr>
              <w:t>80,0%</w:t>
            </w:r>
          </w:p>
        </w:tc>
        <w:tc>
          <w:tcPr>
            <w:tcW w:w="850" w:type="dxa"/>
            <w:shd w:val="clear" w:color="auto" w:fill="F5F7F9"/>
            <w:tcMar>
              <w:top w:w="75" w:type="dxa"/>
              <w:left w:w="95" w:type="dxa"/>
              <w:bottom w:w="75" w:type="dxa"/>
              <w:right w:w="95" w:type="dxa"/>
            </w:tcMar>
            <w:vAlign w:val="center"/>
          </w:tcPr>
          <w:p w14:paraId="518DF78A">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4AF3DF75">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760DDE8F">
            <w:pPr>
              <w:spacing w:after="0" w:line="252" w:lineRule="auto"/>
              <w:ind w:firstLine="0"/>
              <w:jc w:val="left"/>
            </w:pPr>
            <w:r>
              <w:rPr>
                <w:rFonts w:ascii="Times New Roman" w:hAnsi="Times New Roman"/>
                <w:sz w:val="14"/>
              </w:rPr>
              <w:t>474,7</w:t>
            </w:r>
          </w:p>
        </w:tc>
        <w:tc>
          <w:tcPr>
            <w:tcW w:w="964" w:type="dxa"/>
            <w:shd w:val="clear" w:color="auto" w:fill="F5F7F9"/>
            <w:tcMar>
              <w:top w:w="75" w:type="dxa"/>
              <w:left w:w="95" w:type="dxa"/>
              <w:bottom w:w="75" w:type="dxa"/>
              <w:right w:w="95" w:type="dxa"/>
            </w:tcMar>
            <w:vAlign w:val="center"/>
          </w:tcPr>
          <w:p w14:paraId="40DD93D7">
            <w:pPr>
              <w:spacing w:after="0" w:line="252" w:lineRule="auto"/>
              <w:ind w:firstLine="0"/>
              <w:jc w:val="left"/>
            </w:pPr>
            <w:r>
              <w:rPr>
                <w:rFonts w:ascii="Times New Roman" w:hAnsi="Times New Roman"/>
                <w:sz w:val="14"/>
              </w:rPr>
              <w:t>Không</w:t>
            </w:r>
          </w:p>
        </w:tc>
      </w:tr>
      <w:tr w14:paraId="27C8444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38271D3">
            <w:pPr>
              <w:spacing w:after="0" w:line="252" w:lineRule="auto"/>
              <w:ind w:firstLine="0"/>
              <w:jc w:val="left"/>
            </w:pPr>
            <w:r>
              <w:rPr>
                <w:rFonts w:ascii="Times New Roman" w:hAnsi="Times New Roman"/>
                <w:sz w:val="14"/>
              </w:rPr>
              <w:t>p02714</w:t>
            </w:r>
          </w:p>
        </w:tc>
        <w:tc>
          <w:tcPr>
            <w:tcW w:w="1247" w:type="dxa"/>
            <w:tcMar>
              <w:top w:w="75" w:type="dxa"/>
              <w:left w:w="95" w:type="dxa"/>
              <w:bottom w:w="75" w:type="dxa"/>
              <w:right w:w="95" w:type="dxa"/>
            </w:tcMar>
            <w:vAlign w:val="center"/>
          </w:tcPr>
          <w:p w14:paraId="6F2608A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F1C412E">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29502944">
            <w:pPr>
              <w:spacing w:after="0" w:line="252" w:lineRule="auto"/>
              <w:ind w:firstLine="0"/>
              <w:jc w:val="left"/>
            </w:pPr>
            <w:r>
              <w:rPr>
                <w:rFonts w:ascii="Times New Roman" w:hAnsi="Times New Roman"/>
                <w:sz w:val="14"/>
              </w:rPr>
              <w:t>21</w:t>
            </w:r>
          </w:p>
        </w:tc>
        <w:tc>
          <w:tcPr>
            <w:tcW w:w="680" w:type="dxa"/>
            <w:tcMar>
              <w:top w:w="75" w:type="dxa"/>
              <w:left w:w="95" w:type="dxa"/>
              <w:bottom w:w="75" w:type="dxa"/>
              <w:right w:w="95" w:type="dxa"/>
            </w:tcMar>
            <w:vAlign w:val="center"/>
          </w:tcPr>
          <w:p w14:paraId="02118EE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63E2FB40">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680BE7CB">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DC17710">
            <w:pPr>
              <w:spacing w:after="0" w:line="252" w:lineRule="auto"/>
              <w:ind w:firstLine="0"/>
              <w:jc w:val="left"/>
            </w:pPr>
            <w:r>
              <w:rPr>
                <w:rFonts w:ascii="Times New Roman" w:hAnsi="Times New Roman"/>
                <w:sz w:val="14"/>
              </w:rPr>
              <w:t>80,0%</w:t>
            </w:r>
          </w:p>
        </w:tc>
        <w:tc>
          <w:tcPr>
            <w:tcW w:w="850" w:type="dxa"/>
            <w:tcMar>
              <w:top w:w="75" w:type="dxa"/>
              <w:left w:w="95" w:type="dxa"/>
              <w:bottom w:w="75" w:type="dxa"/>
              <w:right w:w="95" w:type="dxa"/>
            </w:tcMar>
            <w:vAlign w:val="center"/>
          </w:tcPr>
          <w:p w14:paraId="5B46901D">
            <w:pPr>
              <w:spacing w:after="0" w:line="252" w:lineRule="auto"/>
              <w:ind w:firstLine="0"/>
              <w:jc w:val="left"/>
            </w:pPr>
            <w:r>
              <w:rPr>
                <w:rFonts w:ascii="Times New Roman" w:hAnsi="Times New Roman"/>
                <w:sz w:val="14"/>
              </w:rPr>
              <w:t>94,7%</w:t>
            </w:r>
          </w:p>
        </w:tc>
        <w:tc>
          <w:tcPr>
            <w:tcW w:w="1587" w:type="dxa"/>
            <w:tcMar>
              <w:top w:w="75" w:type="dxa"/>
              <w:left w:w="95" w:type="dxa"/>
              <w:bottom w:w="75" w:type="dxa"/>
              <w:right w:w="95" w:type="dxa"/>
            </w:tcMar>
            <w:vAlign w:val="center"/>
          </w:tcPr>
          <w:p w14:paraId="4B968510">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05E6DD68">
            <w:pPr>
              <w:spacing w:after="0" w:line="252" w:lineRule="auto"/>
              <w:ind w:firstLine="0"/>
              <w:jc w:val="left"/>
            </w:pPr>
            <w:r>
              <w:rPr>
                <w:rFonts w:ascii="Times New Roman" w:hAnsi="Times New Roman"/>
                <w:sz w:val="14"/>
              </w:rPr>
              <w:t>72,1</w:t>
            </w:r>
          </w:p>
        </w:tc>
        <w:tc>
          <w:tcPr>
            <w:tcW w:w="964" w:type="dxa"/>
            <w:tcMar>
              <w:top w:w="75" w:type="dxa"/>
              <w:left w:w="95" w:type="dxa"/>
              <w:bottom w:w="75" w:type="dxa"/>
              <w:right w:w="95" w:type="dxa"/>
            </w:tcMar>
            <w:vAlign w:val="center"/>
          </w:tcPr>
          <w:p w14:paraId="0B23DF0D">
            <w:pPr>
              <w:spacing w:after="0" w:line="252" w:lineRule="auto"/>
              <w:ind w:firstLine="0"/>
              <w:jc w:val="left"/>
            </w:pPr>
            <w:r>
              <w:rPr>
                <w:rFonts w:ascii="Times New Roman" w:hAnsi="Times New Roman"/>
                <w:sz w:val="14"/>
              </w:rPr>
              <w:t>Không</w:t>
            </w:r>
          </w:p>
        </w:tc>
      </w:tr>
      <w:tr w14:paraId="6393578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50DFE95">
            <w:pPr>
              <w:spacing w:after="0" w:line="252" w:lineRule="auto"/>
              <w:ind w:firstLine="0"/>
              <w:jc w:val="left"/>
            </w:pPr>
            <w:r>
              <w:rPr>
                <w:rFonts w:ascii="Times New Roman" w:hAnsi="Times New Roman"/>
                <w:sz w:val="14"/>
              </w:rPr>
              <w:t>p02720</w:t>
            </w:r>
          </w:p>
        </w:tc>
        <w:tc>
          <w:tcPr>
            <w:tcW w:w="1247" w:type="dxa"/>
            <w:shd w:val="clear" w:color="auto" w:fill="F5F7F9"/>
            <w:tcMar>
              <w:top w:w="75" w:type="dxa"/>
              <w:left w:w="95" w:type="dxa"/>
              <w:bottom w:w="75" w:type="dxa"/>
              <w:right w:w="95" w:type="dxa"/>
            </w:tcMar>
            <w:vAlign w:val="center"/>
          </w:tcPr>
          <w:p w14:paraId="4670C722">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4219CB7A">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5FAB54AB">
            <w:pPr>
              <w:spacing w:after="0" w:line="252" w:lineRule="auto"/>
              <w:ind w:firstLine="0"/>
              <w:jc w:val="left"/>
            </w:pPr>
            <w:r>
              <w:rPr>
                <w:rFonts w:ascii="Times New Roman" w:hAnsi="Times New Roman"/>
                <w:sz w:val="14"/>
              </w:rPr>
              <w:t>15</w:t>
            </w:r>
          </w:p>
        </w:tc>
        <w:tc>
          <w:tcPr>
            <w:tcW w:w="680" w:type="dxa"/>
            <w:shd w:val="clear" w:color="auto" w:fill="F5F7F9"/>
            <w:tcMar>
              <w:top w:w="75" w:type="dxa"/>
              <w:left w:w="95" w:type="dxa"/>
              <w:bottom w:w="75" w:type="dxa"/>
              <w:right w:w="95" w:type="dxa"/>
            </w:tcMar>
            <w:vAlign w:val="center"/>
          </w:tcPr>
          <w:p w14:paraId="040F08E7">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8CB2F22">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7B37E58">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1BA8731">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73D45EFC">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4BF0A27E">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109526E8">
            <w:pPr>
              <w:spacing w:after="0" w:line="252" w:lineRule="auto"/>
              <w:ind w:firstLine="0"/>
              <w:jc w:val="left"/>
            </w:pPr>
            <w:r>
              <w:rPr>
                <w:rFonts w:ascii="Times New Roman" w:hAnsi="Times New Roman"/>
                <w:sz w:val="14"/>
              </w:rPr>
              <w:t>91,2</w:t>
            </w:r>
          </w:p>
        </w:tc>
        <w:tc>
          <w:tcPr>
            <w:tcW w:w="964" w:type="dxa"/>
            <w:shd w:val="clear" w:color="auto" w:fill="F5F7F9"/>
            <w:tcMar>
              <w:top w:w="75" w:type="dxa"/>
              <w:left w:w="95" w:type="dxa"/>
              <w:bottom w:w="75" w:type="dxa"/>
              <w:right w:w="95" w:type="dxa"/>
            </w:tcMar>
            <w:vAlign w:val="center"/>
          </w:tcPr>
          <w:p w14:paraId="4F55A1D2">
            <w:pPr>
              <w:spacing w:after="0" w:line="252" w:lineRule="auto"/>
              <w:ind w:firstLine="0"/>
              <w:jc w:val="left"/>
            </w:pPr>
            <w:r>
              <w:rPr>
                <w:rFonts w:ascii="Times New Roman" w:hAnsi="Times New Roman"/>
                <w:sz w:val="14"/>
              </w:rPr>
              <w:t>Không</w:t>
            </w:r>
          </w:p>
        </w:tc>
      </w:tr>
    </w:tbl>
    <w:p w14:paraId="04336C71">
      <w:pPr>
        <w:spacing w:after="0"/>
      </w:pPr>
    </w:p>
    <w:p w14:paraId="22A5BA02">
      <w:r>
        <w:br w:type="page"/>
      </w:r>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261"/>
        <w:gridCol w:w="1261"/>
        <w:gridCol w:w="1261"/>
        <w:gridCol w:w="1261"/>
        <w:gridCol w:w="1261"/>
        <w:gridCol w:w="1261"/>
        <w:gridCol w:w="1261"/>
        <w:gridCol w:w="1261"/>
        <w:gridCol w:w="1261"/>
        <w:gridCol w:w="1261"/>
        <w:gridCol w:w="1261"/>
        <w:gridCol w:w="1261"/>
      </w:tblGrid>
      <w:tr w14:paraId="17FDBBC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191" w:type="dxa"/>
            <w:shd w:val="clear" w:color="auto" w:fill="17365D"/>
            <w:tcMar>
              <w:top w:w="75" w:type="dxa"/>
              <w:left w:w="95" w:type="dxa"/>
              <w:bottom w:w="75" w:type="dxa"/>
              <w:right w:w="95" w:type="dxa"/>
            </w:tcMar>
            <w:vAlign w:val="center"/>
          </w:tcPr>
          <w:p w14:paraId="29A39390">
            <w:pPr>
              <w:spacing w:after="0"/>
              <w:ind w:firstLine="0"/>
              <w:jc w:val="center"/>
            </w:pPr>
            <w:r>
              <w:rPr>
                <w:rFonts w:ascii="Times New Roman" w:hAnsi="Times New Roman"/>
                <w:b/>
                <w:color w:val="FFFFFF"/>
                <w:sz w:val="14"/>
              </w:rPr>
              <w:t>Bài</w:t>
            </w:r>
          </w:p>
        </w:tc>
        <w:tc>
          <w:tcPr>
            <w:tcW w:w="1247" w:type="dxa"/>
            <w:shd w:val="clear" w:color="auto" w:fill="17365D"/>
            <w:tcMar>
              <w:top w:w="75" w:type="dxa"/>
              <w:left w:w="95" w:type="dxa"/>
              <w:bottom w:w="75" w:type="dxa"/>
              <w:right w:w="95" w:type="dxa"/>
            </w:tcMar>
            <w:vAlign w:val="center"/>
          </w:tcPr>
          <w:p w14:paraId="5DFF75D3">
            <w:pPr>
              <w:spacing w:after="0"/>
              <w:ind w:firstLine="0"/>
              <w:jc w:val="center"/>
            </w:pPr>
            <w:r>
              <w:rPr>
                <w:rFonts w:ascii="Times New Roman" w:hAnsi="Times New Roman"/>
                <w:b/>
                <w:color w:val="FFFFFF"/>
                <w:sz w:val="14"/>
              </w:rPr>
              <w:t>Nguồn</w:t>
            </w:r>
          </w:p>
        </w:tc>
        <w:tc>
          <w:tcPr>
            <w:tcW w:w="1814" w:type="dxa"/>
            <w:shd w:val="clear" w:color="auto" w:fill="17365D"/>
            <w:tcMar>
              <w:top w:w="75" w:type="dxa"/>
              <w:left w:w="95" w:type="dxa"/>
              <w:bottom w:w="75" w:type="dxa"/>
              <w:right w:w="95" w:type="dxa"/>
            </w:tcMar>
            <w:vAlign w:val="center"/>
          </w:tcPr>
          <w:p w14:paraId="19D943B2">
            <w:pPr>
              <w:spacing w:after="0"/>
              <w:ind w:firstLine="0"/>
              <w:jc w:val="center"/>
            </w:pPr>
            <w:r>
              <w:rPr>
                <w:rFonts w:ascii="Times New Roman" w:hAnsi="Times New Roman"/>
                <w:b/>
                <w:color w:val="FFFFFF"/>
                <w:sz w:val="14"/>
              </w:rPr>
              <w:t>Run</w:t>
            </w:r>
          </w:p>
        </w:tc>
        <w:tc>
          <w:tcPr>
            <w:tcW w:w="680" w:type="dxa"/>
            <w:shd w:val="clear" w:color="auto" w:fill="17365D"/>
            <w:tcMar>
              <w:top w:w="75" w:type="dxa"/>
              <w:left w:w="95" w:type="dxa"/>
              <w:bottom w:w="75" w:type="dxa"/>
              <w:right w:w="95" w:type="dxa"/>
            </w:tcMar>
            <w:vAlign w:val="center"/>
          </w:tcPr>
          <w:p w14:paraId="41E93296">
            <w:pPr>
              <w:spacing w:after="0"/>
              <w:ind w:firstLine="0"/>
              <w:jc w:val="center"/>
            </w:pPr>
            <w:r>
              <w:rPr>
                <w:rFonts w:ascii="Times New Roman" w:hAnsi="Times New Roman"/>
                <w:b/>
                <w:color w:val="FFFFFF"/>
                <w:sz w:val="14"/>
              </w:rPr>
              <w:t>Test</w:t>
            </w:r>
          </w:p>
        </w:tc>
        <w:tc>
          <w:tcPr>
            <w:tcW w:w="680" w:type="dxa"/>
            <w:shd w:val="clear" w:color="auto" w:fill="17365D"/>
            <w:tcMar>
              <w:top w:w="75" w:type="dxa"/>
              <w:left w:w="95" w:type="dxa"/>
              <w:bottom w:w="75" w:type="dxa"/>
              <w:right w:w="95" w:type="dxa"/>
            </w:tcMar>
            <w:vAlign w:val="center"/>
          </w:tcPr>
          <w:p w14:paraId="1BB72FEE">
            <w:pPr>
              <w:spacing w:after="0"/>
              <w:ind w:firstLine="0"/>
              <w:jc w:val="center"/>
            </w:pPr>
            <w:r>
              <w:rPr>
                <w:rFonts w:ascii="Times New Roman" w:hAnsi="Times New Roman"/>
                <w:b/>
                <w:color w:val="FFFFFF"/>
                <w:sz w:val="14"/>
              </w:rPr>
              <w:t>Vòng</w:t>
            </w:r>
          </w:p>
        </w:tc>
        <w:tc>
          <w:tcPr>
            <w:tcW w:w="1020" w:type="dxa"/>
            <w:shd w:val="clear" w:color="auto" w:fill="17365D"/>
            <w:tcMar>
              <w:top w:w="75" w:type="dxa"/>
              <w:left w:w="95" w:type="dxa"/>
              <w:bottom w:w="75" w:type="dxa"/>
              <w:right w:w="95" w:type="dxa"/>
            </w:tcMar>
            <w:vAlign w:val="center"/>
          </w:tcPr>
          <w:p w14:paraId="6C2F3219">
            <w:pPr>
              <w:spacing w:after="0"/>
              <w:ind w:firstLine="0"/>
              <w:jc w:val="center"/>
            </w:pPr>
            <w:r>
              <w:rPr>
                <w:rFonts w:ascii="Times New Roman" w:hAnsi="Times New Roman"/>
                <w:b/>
                <w:color w:val="FFFFFF"/>
                <w:sz w:val="14"/>
              </w:rPr>
              <w:t>Coverage</w:t>
            </w:r>
          </w:p>
        </w:tc>
        <w:tc>
          <w:tcPr>
            <w:tcW w:w="1020" w:type="dxa"/>
            <w:shd w:val="clear" w:color="auto" w:fill="17365D"/>
            <w:tcMar>
              <w:top w:w="75" w:type="dxa"/>
              <w:left w:w="95" w:type="dxa"/>
              <w:bottom w:w="75" w:type="dxa"/>
              <w:right w:w="95" w:type="dxa"/>
            </w:tcMar>
            <w:vAlign w:val="center"/>
          </w:tcPr>
          <w:p w14:paraId="6E2D9983">
            <w:pPr>
              <w:spacing w:after="0"/>
              <w:ind w:firstLine="0"/>
              <w:jc w:val="center"/>
            </w:pPr>
            <w:r>
              <w:rPr>
                <w:rFonts w:ascii="Times New Roman" w:hAnsi="Times New Roman"/>
                <w:b/>
                <w:color w:val="FFFFFF"/>
                <w:sz w:val="14"/>
              </w:rPr>
              <w:t>Critical</w:t>
            </w:r>
          </w:p>
        </w:tc>
        <w:tc>
          <w:tcPr>
            <w:tcW w:w="850" w:type="dxa"/>
            <w:shd w:val="clear" w:color="auto" w:fill="17365D"/>
            <w:tcMar>
              <w:top w:w="75" w:type="dxa"/>
              <w:left w:w="95" w:type="dxa"/>
              <w:bottom w:w="75" w:type="dxa"/>
              <w:right w:w="95" w:type="dxa"/>
            </w:tcMar>
            <w:vAlign w:val="center"/>
          </w:tcPr>
          <w:p w14:paraId="40275561">
            <w:pPr>
              <w:spacing w:after="0"/>
              <w:ind w:firstLine="0"/>
              <w:jc w:val="center"/>
            </w:pPr>
            <w:r>
              <w:rPr>
                <w:rFonts w:ascii="Times New Roman" w:hAnsi="Times New Roman"/>
                <w:b/>
                <w:color w:val="FFFFFF"/>
                <w:sz w:val="14"/>
              </w:rPr>
              <w:t>TPR</w:t>
            </w:r>
          </w:p>
        </w:tc>
        <w:tc>
          <w:tcPr>
            <w:tcW w:w="850" w:type="dxa"/>
            <w:shd w:val="clear" w:color="auto" w:fill="17365D"/>
            <w:tcMar>
              <w:top w:w="75" w:type="dxa"/>
              <w:left w:w="95" w:type="dxa"/>
              <w:bottom w:w="75" w:type="dxa"/>
              <w:right w:w="95" w:type="dxa"/>
            </w:tcMar>
            <w:vAlign w:val="center"/>
          </w:tcPr>
          <w:p w14:paraId="21464831">
            <w:pPr>
              <w:spacing w:after="0"/>
              <w:ind w:firstLine="0"/>
              <w:jc w:val="center"/>
            </w:pPr>
            <w:r>
              <w:rPr>
                <w:rFonts w:ascii="Times New Roman" w:hAnsi="Times New Roman"/>
                <w:b/>
                <w:color w:val="FFFFFF"/>
                <w:sz w:val="14"/>
              </w:rPr>
              <w:t>TNR</w:t>
            </w:r>
          </w:p>
        </w:tc>
        <w:tc>
          <w:tcPr>
            <w:tcW w:w="1587" w:type="dxa"/>
            <w:shd w:val="clear" w:color="auto" w:fill="17365D"/>
            <w:tcMar>
              <w:top w:w="75" w:type="dxa"/>
              <w:left w:w="95" w:type="dxa"/>
              <w:bottom w:w="75" w:type="dxa"/>
              <w:right w:w="95" w:type="dxa"/>
            </w:tcMar>
            <w:vAlign w:val="center"/>
          </w:tcPr>
          <w:p w14:paraId="54A7E34A">
            <w:pPr>
              <w:spacing w:after="0"/>
              <w:ind w:firstLine="0"/>
              <w:jc w:val="center"/>
            </w:pPr>
            <w:r>
              <w:rPr>
                <w:rFonts w:ascii="Times New Roman" w:hAnsi="Times New Roman"/>
                <w:b/>
                <w:color w:val="FFFFFF"/>
                <w:sz w:val="14"/>
              </w:rPr>
              <w:t>Phân loại</w:t>
            </w:r>
          </w:p>
        </w:tc>
        <w:tc>
          <w:tcPr>
            <w:tcW w:w="964" w:type="dxa"/>
            <w:shd w:val="clear" w:color="auto" w:fill="17365D"/>
            <w:tcMar>
              <w:top w:w="75" w:type="dxa"/>
              <w:left w:w="95" w:type="dxa"/>
              <w:bottom w:w="75" w:type="dxa"/>
              <w:right w:w="95" w:type="dxa"/>
            </w:tcMar>
            <w:vAlign w:val="center"/>
          </w:tcPr>
          <w:p w14:paraId="5A89D0D3">
            <w:pPr>
              <w:spacing w:after="0"/>
              <w:ind w:firstLine="0"/>
              <w:jc w:val="center"/>
            </w:pPr>
            <w:r>
              <w:rPr>
                <w:rFonts w:ascii="Times New Roman" w:hAnsi="Times New Roman"/>
                <w:b/>
                <w:color w:val="FFFFFF"/>
                <w:sz w:val="14"/>
              </w:rPr>
              <w:t>Giây</w:t>
            </w:r>
          </w:p>
        </w:tc>
        <w:tc>
          <w:tcPr>
            <w:tcW w:w="964" w:type="dxa"/>
            <w:shd w:val="clear" w:color="auto" w:fill="17365D"/>
            <w:tcMar>
              <w:top w:w="75" w:type="dxa"/>
              <w:left w:w="95" w:type="dxa"/>
              <w:bottom w:w="75" w:type="dxa"/>
              <w:right w:w="95" w:type="dxa"/>
            </w:tcMar>
            <w:vAlign w:val="center"/>
          </w:tcPr>
          <w:p w14:paraId="5D5E82CA">
            <w:pPr>
              <w:spacing w:after="0"/>
              <w:ind w:firstLine="0"/>
              <w:jc w:val="center"/>
            </w:pPr>
            <w:r>
              <w:rPr>
                <w:rFonts w:ascii="Times New Roman" w:hAnsi="Times New Roman"/>
                <w:b/>
                <w:color w:val="FFFFFF"/>
                <w:sz w:val="14"/>
              </w:rPr>
              <w:t>Holdout</w:t>
            </w:r>
          </w:p>
        </w:tc>
      </w:tr>
      <w:tr w14:paraId="5923E45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341EBDE9">
            <w:pPr>
              <w:spacing w:after="0" w:line="252" w:lineRule="auto"/>
              <w:ind w:firstLine="0"/>
              <w:jc w:val="left"/>
            </w:pPr>
            <w:r>
              <w:rPr>
                <w:rFonts w:ascii="Times New Roman" w:hAnsi="Times New Roman"/>
                <w:sz w:val="14"/>
              </w:rPr>
              <w:t>p02762</w:t>
            </w:r>
          </w:p>
        </w:tc>
        <w:tc>
          <w:tcPr>
            <w:tcW w:w="1247" w:type="dxa"/>
            <w:tcMar>
              <w:top w:w="75" w:type="dxa"/>
              <w:left w:w="95" w:type="dxa"/>
              <w:bottom w:w="75" w:type="dxa"/>
              <w:right w:w="95" w:type="dxa"/>
            </w:tcMar>
            <w:vAlign w:val="center"/>
          </w:tcPr>
          <w:p w14:paraId="1CE00B97">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7495FF5">
            <w:pPr>
              <w:spacing w:after="0" w:line="252" w:lineRule="auto"/>
              <w:ind w:firstLine="0"/>
              <w:jc w:val="left"/>
            </w:pPr>
            <w:r>
              <w:rPr>
                <w:rFonts w:ascii="Times New Roman" w:hAnsi="Times New Roman"/>
                <w:sz w:val="14"/>
              </w:rPr>
              <w:t>20261012-103819</w:t>
            </w:r>
          </w:p>
        </w:tc>
        <w:tc>
          <w:tcPr>
            <w:tcW w:w="680" w:type="dxa"/>
            <w:tcMar>
              <w:top w:w="75" w:type="dxa"/>
              <w:left w:w="95" w:type="dxa"/>
              <w:bottom w:w="75" w:type="dxa"/>
              <w:right w:w="95" w:type="dxa"/>
            </w:tcMar>
            <w:vAlign w:val="center"/>
          </w:tcPr>
          <w:p w14:paraId="457ED51A">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1A614F35">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7373A1F7">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3583501B">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05FCC72D">
            <w:pPr>
              <w:spacing w:after="0" w:line="252" w:lineRule="auto"/>
              <w:ind w:firstLine="0"/>
              <w:jc w:val="left"/>
            </w:pPr>
            <w:r>
              <w:rPr>
                <w:rFonts w:ascii="Times New Roman" w:hAnsi="Times New Roman"/>
                <w:sz w:val="14"/>
              </w:rPr>
              <w:t>95,0%</w:t>
            </w:r>
          </w:p>
        </w:tc>
        <w:tc>
          <w:tcPr>
            <w:tcW w:w="850" w:type="dxa"/>
            <w:tcMar>
              <w:top w:w="75" w:type="dxa"/>
              <w:left w:w="95" w:type="dxa"/>
              <w:bottom w:w="75" w:type="dxa"/>
              <w:right w:w="95" w:type="dxa"/>
            </w:tcMar>
            <w:vAlign w:val="center"/>
          </w:tcPr>
          <w:p w14:paraId="4C48B8C5">
            <w:pPr>
              <w:spacing w:after="0" w:line="252" w:lineRule="auto"/>
              <w:ind w:firstLine="0"/>
              <w:jc w:val="left"/>
            </w:pPr>
            <w:r>
              <w:rPr>
                <w:rFonts w:ascii="Times New Roman" w:hAnsi="Times New Roman"/>
                <w:sz w:val="14"/>
              </w:rPr>
              <w:t>89,5%</w:t>
            </w:r>
          </w:p>
        </w:tc>
        <w:tc>
          <w:tcPr>
            <w:tcW w:w="1587" w:type="dxa"/>
            <w:tcMar>
              <w:top w:w="75" w:type="dxa"/>
              <w:left w:w="95" w:type="dxa"/>
              <w:bottom w:w="75" w:type="dxa"/>
              <w:right w:w="95" w:type="dxa"/>
            </w:tcMar>
            <w:vAlign w:val="center"/>
          </w:tcPr>
          <w:p w14:paraId="2B9194E4">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2215974F">
            <w:pPr>
              <w:spacing w:after="0" w:line="252" w:lineRule="auto"/>
              <w:ind w:firstLine="0"/>
              <w:jc w:val="left"/>
            </w:pPr>
            <w:r>
              <w:rPr>
                <w:rFonts w:ascii="Times New Roman" w:hAnsi="Times New Roman"/>
                <w:sz w:val="14"/>
              </w:rPr>
              <w:t>241,9</w:t>
            </w:r>
          </w:p>
        </w:tc>
        <w:tc>
          <w:tcPr>
            <w:tcW w:w="964" w:type="dxa"/>
            <w:tcMar>
              <w:top w:w="75" w:type="dxa"/>
              <w:left w:w="95" w:type="dxa"/>
              <w:bottom w:w="75" w:type="dxa"/>
              <w:right w:w="95" w:type="dxa"/>
            </w:tcMar>
            <w:vAlign w:val="center"/>
          </w:tcPr>
          <w:p w14:paraId="444B8639">
            <w:pPr>
              <w:spacing w:after="0" w:line="252" w:lineRule="auto"/>
              <w:ind w:firstLine="0"/>
              <w:jc w:val="left"/>
            </w:pPr>
            <w:r>
              <w:rPr>
                <w:rFonts w:ascii="Times New Roman" w:hAnsi="Times New Roman"/>
                <w:sz w:val="14"/>
              </w:rPr>
              <w:t>Không</w:t>
            </w:r>
          </w:p>
        </w:tc>
      </w:tr>
      <w:tr w14:paraId="01DA277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7FDFDE0">
            <w:pPr>
              <w:spacing w:after="0" w:line="252" w:lineRule="auto"/>
              <w:ind w:firstLine="0"/>
              <w:jc w:val="left"/>
            </w:pPr>
            <w:r>
              <w:rPr>
                <w:rFonts w:ascii="Times New Roman" w:hAnsi="Times New Roman"/>
                <w:sz w:val="14"/>
              </w:rPr>
              <w:t>p02768</w:t>
            </w:r>
          </w:p>
        </w:tc>
        <w:tc>
          <w:tcPr>
            <w:tcW w:w="1247" w:type="dxa"/>
            <w:shd w:val="clear" w:color="auto" w:fill="F5F7F9"/>
            <w:tcMar>
              <w:top w:w="75" w:type="dxa"/>
              <w:left w:w="95" w:type="dxa"/>
              <w:bottom w:w="75" w:type="dxa"/>
              <w:right w:w="95" w:type="dxa"/>
            </w:tcMar>
            <w:vAlign w:val="center"/>
          </w:tcPr>
          <w:p w14:paraId="17DE989A">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B5567F8">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3B068504">
            <w:pPr>
              <w:spacing w:after="0" w:line="252" w:lineRule="auto"/>
              <w:ind w:firstLine="0"/>
              <w:jc w:val="left"/>
            </w:pPr>
            <w:r>
              <w:rPr>
                <w:rFonts w:ascii="Times New Roman" w:hAnsi="Times New Roman"/>
                <w:sz w:val="14"/>
              </w:rPr>
              <w:t>20</w:t>
            </w:r>
          </w:p>
        </w:tc>
        <w:tc>
          <w:tcPr>
            <w:tcW w:w="680" w:type="dxa"/>
            <w:shd w:val="clear" w:color="auto" w:fill="F5F7F9"/>
            <w:tcMar>
              <w:top w:w="75" w:type="dxa"/>
              <w:left w:w="95" w:type="dxa"/>
              <w:bottom w:w="75" w:type="dxa"/>
              <w:right w:w="95" w:type="dxa"/>
            </w:tcMar>
            <w:vAlign w:val="center"/>
          </w:tcPr>
          <w:p w14:paraId="7A3A1B75">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A52A4BB">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2458C104">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306043F">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CEF030A">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28E0B373">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40A566CD">
            <w:pPr>
              <w:spacing w:after="0" w:line="252" w:lineRule="auto"/>
              <w:ind w:firstLine="0"/>
              <w:jc w:val="left"/>
            </w:pPr>
            <w:r>
              <w:rPr>
                <w:rFonts w:ascii="Times New Roman" w:hAnsi="Times New Roman"/>
                <w:sz w:val="14"/>
              </w:rPr>
              <w:t>236,6</w:t>
            </w:r>
          </w:p>
        </w:tc>
        <w:tc>
          <w:tcPr>
            <w:tcW w:w="964" w:type="dxa"/>
            <w:shd w:val="clear" w:color="auto" w:fill="F5F7F9"/>
            <w:tcMar>
              <w:top w:w="75" w:type="dxa"/>
              <w:left w:w="95" w:type="dxa"/>
              <w:bottom w:w="75" w:type="dxa"/>
              <w:right w:w="95" w:type="dxa"/>
            </w:tcMar>
            <w:vAlign w:val="center"/>
          </w:tcPr>
          <w:p w14:paraId="5AF52C2B">
            <w:pPr>
              <w:spacing w:after="0" w:line="252" w:lineRule="auto"/>
              <w:ind w:firstLine="0"/>
              <w:jc w:val="left"/>
            </w:pPr>
            <w:r>
              <w:rPr>
                <w:rFonts w:ascii="Times New Roman" w:hAnsi="Times New Roman"/>
                <w:sz w:val="14"/>
              </w:rPr>
              <w:t>Không</w:t>
            </w:r>
          </w:p>
        </w:tc>
      </w:tr>
      <w:tr w14:paraId="7EECDDE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740E1206">
            <w:pPr>
              <w:spacing w:after="0" w:line="252" w:lineRule="auto"/>
              <w:ind w:firstLine="0"/>
              <w:jc w:val="left"/>
            </w:pPr>
            <w:r>
              <w:rPr>
                <w:rFonts w:ascii="Times New Roman" w:hAnsi="Times New Roman"/>
                <w:sz w:val="14"/>
              </w:rPr>
              <w:t>p02781</w:t>
            </w:r>
          </w:p>
        </w:tc>
        <w:tc>
          <w:tcPr>
            <w:tcW w:w="1247" w:type="dxa"/>
            <w:tcMar>
              <w:top w:w="75" w:type="dxa"/>
              <w:left w:w="95" w:type="dxa"/>
              <w:bottom w:w="75" w:type="dxa"/>
              <w:right w:w="95" w:type="dxa"/>
            </w:tcMar>
            <w:vAlign w:val="center"/>
          </w:tcPr>
          <w:p w14:paraId="09EBF03A">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62A45024">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6528923A">
            <w:pPr>
              <w:spacing w:after="0" w:line="252" w:lineRule="auto"/>
              <w:ind w:firstLine="0"/>
              <w:jc w:val="left"/>
            </w:pPr>
            <w:r>
              <w:rPr>
                <w:rFonts w:ascii="Times New Roman" w:hAnsi="Times New Roman"/>
                <w:sz w:val="14"/>
              </w:rPr>
              <w:t>24</w:t>
            </w:r>
          </w:p>
        </w:tc>
        <w:tc>
          <w:tcPr>
            <w:tcW w:w="680" w:type="dxa"/>
            <w:tcMar>
              <w:top w:w="75" w:type="dxa"/>
              <w:left w:w="95" w:type="dxa"/>
              <w:bottom w:w="75" w:type="dxa"/>
              <w:right w:w="95" w:type="dxa"/>
            </w:tcMar>
            <w:vAlign w:val="center"/>
          </w:tcPr>
          <w:p w14:paraId="4DDFDB5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68B22FFC">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1A25AB57">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A1753DA">
            <w:pPr>
              <w:spacing w:after="0" w:line="252" w:lineRule="auto"/>
              <w:ind w:firstLine="0"/>
              <w:jc w:val="left"/>
            </w:pPr>
            <w:r>
              <w:rPr>
                <w:rFonts w:ascii="Times New Roman" w:hAnsi="Times New Roman"/>
                <w:sz w:val="14"/>
              </w:rPr>
              <w:t>73,7%</w:t>
            </w:r>
          </w:p>
        </w:tc>
        <w:tc>
          <w:tcPr>
            <w:tcW w:w="850" w:type="dxa"/>
            <w:tcMar>
              <w:top w:w="75" w:type="dxa"/>
              <w:left w:w="95" w:type="dxa"/>
              <w:bottom w:w="75" w:type="dxa"/>
              <w:right w:w="95" w:type="dxa"/>
            </w:tcMar>
            <w:vAlign w:val="center"/>
          </w:tcPr>
          <w:p w14:paraId="6E1EB284">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12EF335">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601E1EBF">
            <w:pPr>
              <w:spacing w:after="0" w:line="252" w:lineRule="auto"/>
              <w:ind w:firstLine="0"/>
              <w:jc w:val="left"/>
            </w:pPr>
            <w:r>
              <w:rPr>
                <w:rFonts w:ascii="Times New Roman" w:hAnsi="Times New Roman"/>
                <w:sz w:val="14"/>
              </w:rPr>
              <w:t>214,0</w:t>
            </w:r>
          </w:p>
        </w:tc>
        <w:tc>
          <w:tcPr>
            <w:tcW w:w="964" w:type="dxa"/>
            <w:tcMar>
              <w:top w:w="75" w:type="dxa"/>
              <w:left w:w="95" w:type="dxa"/>
              <w:bottom w:w="75" w:type="dxa"/>
              <w:right w:w="95" w:type="dxa"/>
            </w:tcMar>
            <w:vAlign w:val="center"/>
          </w:tcPr>
          <w:p w14:paraId="3873401E">
            <w:pPr>
              <w:spacing w:after="0" w:line="252" w:lineRule="auto"/>
              <w:ind w:firstLine="0"/>
              <w:jc w:val="left"/>
            </w:pPr>
            <w:r>
              <w:rPr>
                <w:rFonts w:ascii="Times New Roman" w:hAnsi="Times New Roman"/>
                <w:sz w:val="14"/>
              </w:rPr>
              <w:t>Không</w:t>
            </w:r>
          </w:p>
        </w:tc>
      </w:tr>
      <w:tr w14:paraId="55A1637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694699AE">
            <w:pPr>
              <w:spacing w:after="0" w:line="252" w:lineRule="auto"/>
              <w:ind w:firstLine="0"/>
              <w:jc w:val="left"/>
            </w:pPr>
            <w:r>
              <w:rPr>
                <w:rFonts w:ascii="Times New Roman" w:hAnsi="Times New Roman"/>
                <w:sz w:val="14"/>
              </w:rPr>
              <w:t>p02787</w:t>
            </w:r>
          </w:p>
        </w:tc>
        <w:tc>
          <w:tcPr>
            <w:tcW w:w="1247" w:type="dxa"/>
            <w:shd w:val="clear" w:color="auto" w:fill="F5F7F9"/>
            <w:tcMar>
              <w:top w:w="75" w:type="dxa"/>
              <w:left w:w="95" w:type="dxa"/>
              <w:bottom w:w="75" w:type="dxa"/>
              <w:right w:w="95" w:type="dxa"/>
            </w:tcMar>
            <w:vAlign w:val="center"/>
          </w:tcPr>
          <w:p w14:paraId="04E70B9B">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4412DDA5">
            <w:pPr>
              <w:spacing w:after="0" w:line="252" w:lineRule="auto"/>
              <w:ind w:firstLine="0"/>
              <w:jc w:val="left"/>
            </w:pPr>
            <w:r>
              <w:rPr>
                <w:rFonts w:ascii="Times New Roman" w:hAnsi="Times New Roman"/>
                <w:sz w:val="14"/>
              </w:rPr>
              <w:t>20261012-134947</w:t>
            </w:r>
          </w:p>
        </w:tc>
        <w:tc>
          <w:tcPr>
            <w:tcW w:w="680" w:type="dxa"/>
            <w:shd w:val="clear" w:color="auto" w:fill="F5F7F9"/>
            <w:tcMar>
              <w:top w:w="75" w:type="dxa"/>
              <w:left w:w="95" w:type="dxa"/>
              <w:bottom w:w="75" w:type="dxa"/>
              <w:right w:w="95" w:type="dxa"/>
            </w:tcMar>
            <w:vAlign w:val="center"/>
          </w:tcPr>
          <w:p w14:paraId="3578F1CA">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50A5A0F1">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582ACF5E">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60B05988">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F264132">
            <w:pPr>
              <w:spacing w:after="0" w:line="252" w:lineRule="auto"/>
              <w:ind w:firstLine="0"/>
              <w:jc w:val="left"/>
            </w:pPr>
            <w:r>
              <w:rPr>
                <w:rFonts w:ascii="Times New Roman" w:hAnsi="Times New Roman"/>
                <w:sz w:val="14"/>
              </w:rPr>
              <w:t>70,0%</w:t>
            </w:r>
          </w:p>
        </w:tc>
        <w:tc>
          <w:tcPr>
            <w:tcW w:w="850" w:type="dxa"/>
            <w:shd w:val="clear" w:color="auto" w:fill="F5F7F9"/>
            <w:tcMar>
              <w:top w:w="75" w:type="dxa"/>
              <w:left w:w="95" w:type="dxa"/>
              <w:bottom w:w="75" w:type="dxa"/>
              <w:right w:w="95" w:type="dxa"/>
            </w:tcMar>
            <w:vAlign w:val="center"/>
          </w:tcPr>
          <w:p w14:paraId="5874D87F">
            <w:pPr>
              <w:spacing w:after="0" w:line="252" w:lineRule="auto"/>
              <w:ind w:firstLine="0"/>
              <w:jc w:val="left"/>
            </w:pPr>
            <w:r>
              <w:rPr>
                <w:rFonts w:ascii="Times New Roman" w:hAnsi="Times New Roman"/>
                <w:sz w:val="14"/>
              </w:rPr>
              <w:t>94,7%</w:t>
            </w:r>
          </w:p>
        </w:tc>
        <w:tc>
          <w:tcPr>
            <w:tcW w:w="1587" w:type="dxa"/>
            <w:shd w:val="clear" w:color="auto" w:fill="F5F7F9"/>
            <w:tcMar>
              <w:top w:w="75" w:type="dxa"/>
              <w:left w:w="95" w:type="dxa"/>
              <w:bottom w:w="75" w:type="dxa"/>
              <w:right w:w="95" w:type="dxa"/>
            </w:tcMar>
            <w:vAlign w:val="center"/>
          </w:tcPr>
          <w:p w14:paraId="2B551BCD">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00B17EBC">
            <w:pPr>
              <w:spacing w:after="0" w:line="252" w:lineRule="auto"/>
              <w:ind w:firstLine="0"/>
              <w:jc w:val="left"/>
            </w:pPr>
            <w:r>
              <w:rPr>
                <w:rFonts w:ascii="Times New Roman" w:hAnsi="Times New Roman"/>
                <w:sz w:val="14"/>
              </w:rPr>
              <w:t>95,6</w:t>
            </w:r>
          </w:p>
        </w:tc>
        <w:tc>
          <w:tcPr>
            <w:tcW w:w="964" w:type="dxa"/>
            <w:shd w:val="clear" w:color="auto" w:fill="F5F7F9"/>
            <w:tcMar>
              <w:top w:w="75" w:type="dxa"/>
              <w:left w:w="95" w:type="dxa"/>
              <w:bottom w:w="75" w:type="dxa"/>
              <w:right w:w="95" w:type="dxa"/>
            </w:tcMar>
            <w:vAlign w:val="center"/>
          </w:tcPr>
          <w:p w14:paraId="56CDF9D4">
            <w:pPr>
              <w:spacing w:after="0" w:line="252" w:lineRule="auto"/>
              <w:ind w:firstLine="0"/>
              <w:jc w:val="left"/>
            </w:pPr>
            <w:r>
              <w:rPr>
                <w:rFonts w:ascii="Times New Roman" w:hAnsi="Times New Roman"/>
                <w:sz w:val="14"/>
              </w:rPr>
              <w:t>Không</w:t>
            </w:r>
          </w:p>
        </w:tc>
      </w:tr>
      <w:tr w14:paraId="1379EF9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7C8B0F75">
            <w:pPr>
              <w:spacing w:after="0" w:line="252" w:lineRule="auto"/>
              <w:ind w:firstLine="0"/>
              <w:jc w:val="left"/>
            </w:pPr>
            <w:r>
              <w:rPr>
                <w:rFonts w:ascii="Times New Roman" w:hAnsi="Times New Roman"/>
                <w:sz w:val="14"/>
              </w:rPr>
              <w:t>p02813</w:t>
            </w:r>
          </w:p>
        </w:tc>
        <w:tc>
          <w:tcPr>
            <w:tcW w:w="1247" w:type="dxa"/>
            <w:tcMar>
              <w:top w:w="75" w:type="dxa"/>
              <w:left w:w="95" w:type="dxa"/>
              <w:bottom w:w="75" w:type="dxa"/>
              <w:right w:w="95" w:type="dxa"/>
            </w:tcMar>
            <w:vAlign w:val="center"/>
          </w:tcPr>
          <w:p w14:paraId="7B8CE8DF">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3CFA8C2C">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40C9D8B6">
            <w:pPr>
              <w:spacing w:after="0" w:line="252" w:lineRule="auto"/>
              <w:ind w:firstLine="0"/>
              <w:jc w:val="left"/>
            </w:pPr>
            <w:r>
              <w:rPr>
                <w:rFonts w:ascii="Times New Roman" w:hAnsi="Times New Roman"/>
                <w:sz w:val="14"/>
              </w:rPr>
              <w:t>22</w:t>
            </w:r>
          </w:p>
        </w:tc>
        <w:tc>
          <w:tcPr>
            <w:tcW w:w="680" w:type="dxa"/>
            <w:tcMar>
              <w:top w:w="75" w:type="dxa"/>
              <w:left w:w="95" w:type="dxa"/>
              <w:bottom w:w="75" w:type="dxa"/>
              <w:right w:w="95" w:type="dxa"/>
            </w:tcMar>
            <w:vAlign w:val="center"/>
          </w:tcPr>
          <w:p w14:paraId="59A0BB49">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03BABF1">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1F58E1BA">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2F02E3F">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171BA529">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037C12BE">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1703C12E">
            <w:pPr>
              <w:spacing w:after="0" w:line="252" w:lineRule="auto"/>
              <w:ind w:firstLine="0"/>
              <w:jc w:val="left"/>
            </w:pPr>
            <w:r>
              <w:rPr>
                <w:rFonts w:ascii="Times New Roman" w:hAnsi="Times New Roman"/>
                <w:sz w:val="14"/>
              </w:rPr>
              <w:t>160,0</w:t>
            </w:r>
          </w:p>
        </w:tc>
        <w:tc>
          <w:tcPr>
            <w:tcW w:w="964" w:type="dxa"/>
            <w:tcMar>
              <w:top w:w="75" w:type="dxa"/>
              <w:left w:w="95" w:type="dxa"/>
              <w:bottom w:w="75" w:type="dxa"/>
              <w:right w:w="95" w:type="dxa"/>
            </w:tcMar>
            <w:vAlign w:val="center"/>
          </w:tcPr>
          <w:p w14:paraId="4E86EDB4">
            <w:pPr>
              <w:spacing w:after="0" w:line="252" w:lineRule="auto"/>
              <w:ind w:firstLine="0"/>
              <w:jc w:val="left"/>
            </w:pPr>
            <w:r>
              <w:rPr>
                <w:rFonts w:ascii="Times New Roman" w:hAnsi="Times New Roman"/>
                <w:sz w:val="14"/>
              </w:rPr>
              <w:t>Không</w:t>
            </w:r>
          </w:p>
        </w:tc>
      </w:tr>
      <w:tr w14:paraId="0C0792E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73B72D5">
            <w:pPr>
              <w:spacing w:after="0" w:line="252" w:lineRule="auto"/>
              <w:ind w:firstLine="0"/>
              <w:jc w:val="left"/>
            </w:pPr>
            <w:r>
              <w:rPr>
                <w:rFonts w:ascii="Times New Roman" w:hAnsi="Times New Roman"/>
                <w:sz w:val="14"/>
              </w:rPr>
              <w:t>p02839</w:t>
            </w:r>
          </w:p>
        </w:tc>
        <w:tc>
          <w:tcPr>
            <w:tcW w:w="1247" w:type="dxa"/>
            <w:shd w:val="clear" w:color="auto" w:fill="F5F7F9"/>
            <w:tcMar>
              <w:top w:w="75" w:type="dxa"/>
              <w:left w:w="95" w:type="dxa"/>
              <w:bottom w:w="75" w:type="dxa"/>
              <w:right w:w="95" w:type="dxa"/>
            </w:tcMar>
            <w:vAlign w:val="center"/>
          </w:tcPr>
          <w:p w14:paraId="62E6E235">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65ED58CB">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3D1FA60B">
            <w:pPr>
              <w:spacing w:after="0" w:line="252" w:lineRule="auto"/>
              <w:ind w:firstLine="0"/>
              <w:jc w:val="left"/>
            </w:pPr>
            <w:r>
              <w:rPr>
                <w:rFonts w:ascii="Times New Roman" w:hAnsi="Times New Roman"/>
                <w:sz w:val="14"/>
              </w:rPr>
              <w:t>17</w:t>
            </w:r>
          </w:p>
        </w:tc>
        <w:tc>
          <w:tcPr>
            <w:tcW w:w="680" w:type="dxa"/>
            <w:shd w:val="clear" w:color="auto" w:fill="F5F7F9"/>
            <w:tcMar>
              <w:top w:w="75" w:type="dxa"/>
              <w:left w:w="95" w:type="dxa"/>
              <w:bottom w:w="75" w:type="dxa"/>
              <w:right w:w="95" w:type="dxa"/>
            </w:tcMar>
            <w:vAlign w:val="center"/>
          </w:tcPr>
          <w:p w14:paraId="13BF262E">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066963E2">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696E30E">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B9EBE08">
            <w:pPr>
              <w:spacing w:after="0" w:line="252" w:lineRule="auto"/>
              <w:ind w:firstLine="0"/>
              <w:jc w:val="left"/>
            </w:pPr>
            <w:r>
              <w:rPr>
                <w:rFonts w:ascii="Times New Roman" w:hAnsi="Times New Roman"/>
                <w:sz w:val="14"/>
              </w:rPr>
              <w:t>55,0%</w:t>
            </w:r>
          </w:p>
        </w:tc>
        <w:tc>
          <w:tcPr>
            <w:tcW w:w="850" w:type="dxa"/>
            <w:shd w:val="clear" w:color="auto" w:fill="F5F7F9"/>
            <w:tcMar>
              <w:top w:w="75" w:type="dxa"/>
              <w:left w:w="95" w:type="dxa"/>
              <w:bottom w:w="75" w:type="dxa"/>
              <w:right w:w="95" w:type="dxa"/>
            </w:tcMar>
            <w:vAlign w:val="center"/>
          </w:tcPr>
          <w:p w14:paraId="786CCFDC">
            <w:pPr>
              <w:spacing w:after="0" w:line="252" w:lineRule="auto"/>
              <w:ind w:firstLine="0"/>
              <w:jc w:val="left"/>
            </w:pPr>
            <w:r>
              <w:rPr>
                <w:rFonts w:ascii="Times New Roman" w:hAnsi="Times New Roman"/>
                <w:sz w:val="14"/>
              </w:rPr>
              <w:t>80,0%</w:t>
            </w:r>
          </w:p>
        </w:tc>
        <w:tc>
          <w:tcPr>
            <w:tcW w:w="1587" w:type="dxa"/>
            <w:shd w:val="clear" w:color="auto" w:fill="F5F7F9"/>
            <w:tcMar>
              <w:top w:w="75" w:type="dxa"/>
              <w:left w:w="95" w:type="dxa"/>
              <w:bottom w:w="75" w:type="dxa"/>
              <w:right w:w="95" w:type="dxa"/>
            </w:tcMar>
            <w:vAlign w:val="center"/>
          </w:tcPr>
          <w:p w14:paraId="29186D21">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6797A00A">
            <w:pPr>
              <w:spacing w:after="0" w:line="252" w:lineRule="auto"/>
              <w:ind w:firstLine="0"/>
              <w:jc w:val="left"/>
            </w:pPr>
            <w:r>
              <w:rPr>
                <w:rFonts w:ascii="Times New Roman" w:hAnsi="Times New Roman"/>
                <w:sz w:val="14"/>
              </w:rPr>
              <w:t>360,6</w:t>
            </w:r>
          </w:p>
        </w:tc>
        <w:tc>
          <w:tcPr>
            <w:tcW w:w="964" w:type="dxa"/>
            <w:shd w:val="clear" w:color="auto" w:fill="F5F7F9"/>
            <w:tcMar>
              <w:top w:w="75" w:type="dxa"/>
              <w:left w:w="95" w:type="dxa"/>
              <w:bottom w:w="75" w:type="dxa"/>
              <w:right w:w="95" w:type="dxa"/>
            </w:tcMar>
            <w:vAlign w:val="center"/>
          </w:tcPr>
          <w:p w14:paraId="6F8F35A0">
            <w:pPr>
              <w:spacing w:after="0" w:line="252" w:lineRule="auto"/>
              <w:ind w:firstLine="0"/>
              <w:jc w:val="left"/>
            </w:pPr>
            <w:r>
              <w:rPr>
                <w:rFonts w:ascii="Times New Roman" w:hAnsi="Times New Roman"/>
                <w:sz w:val="14"/>
              </w:rPr>
              <w:t>Không</w:t>
            </w:r>
          </w:p>
        </w:tc>
      </w:tr>
      <w:tr w14:paraId="1B27C88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26315F1">
            <w:pPr>
              <w:spacing w:after="0" w:line="252" w:lineRule="auto"/>
              <w:ind w:firstLine="0"/>
              <w:jc w:val="left"/>
            </w:pPr>
            <w:r>
              <w:rPr>
                <w:rFonts w:ascii="Times New Roman" w:hAnsi="Times New Roman"/>
                <w:sz w:val="14"/>
              </w:rPr>
              <w:t>p02949</w:t>
            </w:r>
          </w:p>
        </w:tc>
        <w:tc>
          <w:tcPr>
            <w:tcW w:w="1247" w:type="dxa"/>
            <w:tcMar>
              <w:top w:w="75" w:type="dxa"/>
              <w:left w:w="95" w:type="dxa"/>
              <w:bottom w:w="75" w:type="dxa"/>
              <w:right w:w="95" w:type="dxa"/>
            </w:tcMar>
            <w:vAlign w:val="center"/>
          </w:tcPr>
          <w:p w14:paraId="64738005">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0DFBE87B">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1000BBC0">
            <w:pPr>
              <w:spacing w:after="0" w:line="252" w:lineRule="auto"/>
              <w:ind w:firstLine="0"/>
              <w:jc w:val="left"/>
            </w:pPr>
            <w:r>
              <w:rPr>
                <w:rFonts w:ascii="Times New Roman" w:hAnsi="Times New Roman"/>
                <w:sz w:val="14"/>
              </w:rPr>
              <w:t>19</w:t>
            </w:r>
          </w:p>
        </w:tc>
        <w:tc>
          <w:tcPr>
            <w:tcW w:w="680" w:type="dxa"/>
            <w:tcMar>
              <w:top w:w="75" w:type="dxa"/>
              <w:left w:w="95" w:type="dxa"/>
              <w:bottom w:w="75" w:type="dxa"/>
              <w:right w:w="95" w:type="dxa"/>
            </w:tcMar>
            <w:vAlign w:val="center"/>
          </w:tcPr>
          <w:p w14:paraId="48D0349A">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77D60B8">
            <w:pPr>
              <w:spacing w:after="0" w:line="252" w:lineRule="auto"/>
              <w:ind w:firstLine="0"/>
              <w:jc w:val="left"/>
            </w:pPr>
            <w:r>
              <w:rPr>
                <w:rFonts w:ascii="Times New Roman" w:hAnsi="Times New Roman"/>
                <w:sz w:val="14"/>
              </w:rPr>
              <w:t>80,0%</w:t>
            </w:r>
          </w:p>
        </w:tc>
        <w:tc>
          <w:tcPr>
            <w:tcW w:w="1020" w:type="dxa"/>
            <w:tcMar>
              <w:top w:w="75" w:type="dxa"/>
              <w:left w:w="95" w:type="dxa"/>
              <w:bottom w:w="75" w:type="dxa"/>
              <w:right w:w="95" w:type="dxa"/>
            </w:tcMar>
            <w:vAlign w:val="center"/>
          </w:tcPr>
          <w:p w14:paraId="3B43DD24">
            <w:pPr>
              <w:spacing w:after="0" w:line="252" w:lineRule="auto"/>
              <w:ind w:firstLine="0"/>
              <w:jc w:val="left"/>
            </w:pPr>
            <w:r>
              <w:rPr>
                <w:rFonts w:ascii="Times New Roman" w:hAnsi="Times New Roman"/>
                <w:sz w:val="14"/>
              </w:rPr>
              <w:t>80,0%</w:t>
            </w:r>
          </w:p>
        </w:tc>
        <w:tc>
          <w:tcPr>
            <w:tcW w:w="850" w:type="dxa"/>
            <w:tcMar>
              <w:top w:w="75" w:type="dxa"/>
              <w:left w:w="95" w:type="dxa"/>
              <w:bottom w:w="75" w:type="dxa"/>
              <w:right w:w="95" w:type="dxa"/>
            </w:tcMar>
            <w:vAlign w:val="center"/>
          </w:tcPr>
          <w:p w14:paraId="3E06D937">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16B737A3">
            <w:pPr>
              <w:spacing w:after="0" w:line="252" w:lineRule="auto"/>
              <w:ind w:firstLine="0"/>
              <w:jc w:val="left"/>
            </w:pPr>
            <w:r>
              <w:rPr>
                <w:rFonts w:ascii="Times New Roman" w:hAnsi="Times New Roman"/>
                <w:sz w:val="14"/>
              </w:rPr>
              <w:t>55,0%</w:t>
            </w:r>
          </w:p>
        </w:tc>
        <w:tc>
          <w:tcPr>
            <w:tcW w:w="1587" w:type="dxa"/>
            <w:tcMar>
              <w:top w:w="75" w:type="dxa"/>
              <w:left w:w="95" w:type="dxa"/>
              <w:bottom w:w="75" w:type="dxa"/>
              <w:right w:w="95" w:type="dxa"/>
            </w:tcMar>
            <w:vAlign w:val="center"/>
          </w:tcPr>
          <w:p w14:paraId="1815BAD6">
            <w:pPr>
              <w:spacing w:after="0" w:line="252" w:lineRule="auto"/>
              <w:ind w:firstLine="0"/>
              <w:jc w:val="left"/>
            </w:pPr>
            <w:r>
              <w:rPr>
                <w:rFonts w:ascii="Times New Roman" w:hAnsi="Times New Roman"/>
                <w:sz w:val="14"/>
              </w:rPr>
              <w:t>Cần cải thiện</w:t>
            </w:r>
          </w:p>
        </w:tc>
        <w:tc>
          <w:tcPr>
            <w:tcW w:w="964" w:type="dxa"/>
            <w:tcMar>
              <w:top w:w="75" w:type="dxa"/>
              <w:left w:w="95" w:type="dxa"/>
              <w:bottom w:w="75" w:type="dxa"/>
              <w:right w:w="95" w:type="dxa"/>
            </w:tcMar>
            <w:vAlign w:val="center"/>
          </w:tcPr>
          <w:p w14:paraId="26F709DD">
            <w:pPr>
              <w:spacing w:after="0" w:line="252" w:lineRule="auto"/>
              <w:ind w:firstLine="0"/>
              <w:jc w:val="left"/>
            </w:pPr>
            <w:r>
              <w:rPr>
                <w:rFonts w:ascii="Times New Roman" w:hAnsi="Times New Roman"/>
                <w:sz w:val="14"/>
              </w:rPr>
              <w:t>582,4</w:t>
            </w:r>
          </w:p>
        </w:tc>
        <w:tc>
          <w:tcPr>
            <w:tcW w:w="964" w:type="dxa"/>
            <w:tcMar>
              <w:top w:w="75" w:type="dxa"/>
              <w:left w:w="95" w:type="dxa"/>
              <w:bottom w:w="75" w:type="dxa"/>
              <w:right w:w="95" w:type="dxa"/>
            </w:tcMar>
            <w:vAlign w:val="center"/>
          </w:tcPr>
          <w:p w14:paraId="06FC47C5">
            <w:pPr>
              <w:spacing w:after="0" w:line="252" w:lineRule="auto"/>
              <w:ind w:firstLine="0"/>
              <w:jc w:val="left"/>
            </w:pPr>
            <w:r>
              <w:rPr>
                <w:rFonts w:ascii="Times New Roman" w:hAnsi="Times New Roman"/>
                <w:sz w:val="14"/>
              </w:rPr>
              <w:t>Không</w:t>
            </w:r>
          </w:p>
        </w:tc>
      </w:tr>
      <w:tr w14:paraId="04772DF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448A7F4">
            <w:pPr>
              <w:spacing w:after="0" w:line="252" w:lineRule="auto"/>
              <w:ind w:firstLine="0"/>
              <w:jc w:val="left"/>
            </w:pPr>
            <w:r>
              <w:rPr>
                <w:rFonts w:ascii="Times New Roman" w:hAnsi="Times New Roman"/>
                <w:sz w:val="14"/>
              </w:rPr>
              <w:t>p02959</w:t>
            </w:r>
          </w:p>
        </w:tc>
        <w:tc>
          <w:tcPr>
            <w:tcW w:w="1247" w:type="dxa"/>
            <w:shd w:val="clear" w:color="auto" w:fill="F5F7F9"/>
            <w:tcMar>
              <w:top w:w="75" w:type="dxa"/>
              <w:left w:w="95" w:type="dxa"/>
              <w:bottom w:w="75" w:type="dxa"/>
              <w:right w:w="95" w:type="dxa"/>
            </w:tcMar>
            <w:vAlign w:val="center"/>
          </w:tcPr>
          <w:p w14:paraId="38DD1CE1">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E30E9A1">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64DCF705">
            <w:pPr>
              <w:spacing w:after="0" w:line="252" w:lineRule="auto"/>
              <w:ind w:firstLine="0"/>
              <w:jc w:val="left"/>
            </w:pPr>
            <w:r>
              <w:rPr>
                <w:rFonts w:ascii="Times New Roman" w:hAnsi="Times New Roman"/>
                <w:sz w:val="14"/>
              </w:rPr>
              <w:t>23</w:t>
            </w:r>
          </w:p>
        </w:tc>
        <w:tc>
          <w:tcPr>
            <w:tcW w:w="680" w:type="dxa"/>
            <w:shd w:val="clear" w:color="auto" w:fill="F5F7F9"/>
            <w:tcMar>
              <w:top w:w="75" w:type="dxa"/>
              <w:left w:w="95" w:type="dxa"/>
              <w:bottom w:w="75" w:type="dxa"/>
              <w:right w:w="95" w:type="dxa"/>
            </w:tcMar>
            <w:vAlign w:val="center"/>
          </w:tcPr>
          <w:p w14:paraId="4CC78E7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72AC34B1">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505E1B1F">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7F3EE872">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00A592DC">
            <w:pPr>
              <w:spacing w:after="0" w:line="252" w:lineRule="auto"/>
              <w:ind w:firstLine="0"/>
              <w:jc w:val="left"/>
            </w:pPr>
            <w:r>
              <w:rPr>
                <w:rFonts w:ascii="Times New Roman" w:hAnsi="Times New Roman"/>
                <w:sz w:val="14"/>
              </w:rPr>
              <w:t>80,0%</w:t>
            </w:r>
          </w:p>
        </w:tc>
        <w:tc>
          <w:tcPr>
            <w:tcW w:w="1587" w:type="dxa"/>
            <w:shd w:val="clear" w:color="auto" w:fill="F5F7F9"/>
            <w:tcMar>
              <w:top w:w="75" w:type="dxa"/>
              <w:left w:w="95" w:type="dxa"/>
              <w:bottom w:w="75" w:type="dxa"/>
              <w:right w:w="95" w:type="dxa"/>
            </w:tcMar>
            <w:vAlign w:val="center"/>
          </w:tcPr>
          <w:p w14:paraId="59AAACC5">
            <w:pPr>
              <w:spacing w:after="0" w:line="252" w:lineRule="auto"/>
              <w:ind w:firstLine="0"/>
              <w:jc w:val="left"/>
            </w:pPr>
            <w:r>
              <w:rPr>
                <w:rFonts w:ascii="Times New Roman" w:hAnsi="Times New Roman"/>
                <w:sz w:val="14"/>
              </w:rPr>
              <w:t>Đạt 0,8</w:t>
            </w:r>
          </w:p>
        </w:tc>
        <w:tc>
          <w:tcPr>
            <w:tcW w:w="964" w:type="dxa"/>
            <w:shd w:val="clear" w:color="auto" w:fill="F5F7F9"/>
            <w:tcMar>
              <w:top w:w="75" w:type="dxa"/>
              <w:left w:w="95" w:type="dxa"/>
              <w:bottom w:w="75" w:type="dxa"/>
              <w:right w:w="95" w:type="dxa"/>
            </w:tcMar>
            <w:vAlign w:val="center"/>
          </w:tcPr>
          <w:p w14:paraId="3B363E27">
            <w:pPr>
              <w:spacing w:after="0" w:line="252" w:lineRule="auto"/>
              <w:ind w:firstLine="0"/>
              <w:jc w:val="left"/>
            </w:pPr>
            <w:r>
              <w:rPr>
                <w:rFonts w:ascii="Times New Roman" w:hAnsi="Times New Roman"/>
                <w:sz w:val="14"/>
              </w:rPr>
              <w:t>479,7</w:t>
            </w:r>
          </w:p>
        </w:tc>
        <w:tc>
          <w:tcPr>
            <w:tcW w:w="964" w:type="dxa"/>
            <w:shd w:val="clear" w:color="auto" w:fill="F5F7F9"/>
            <w:tcMar>
              <w:top w:w="75" w:type="dxa"/>
              <w:left w:w="95" w:type="dxa"/>
              <w:bottom w:w="75" w:type="dxa"/>
              <w:right w:w="95" w:type="dxa"/>
            </w:tcMar>
            <w:vAlign w:val="center"/>
          </w:tcPr>
          <w:p w14:paraId="04D8F8FE">
            <w:pPr>
              <w:spacing w:after="0" w:line="252" w:lineRule="auto"/>
              <w:ind w:firstLine="0"/>
              <w:jc w:val="left"/>
            </w:pPr>
            <w:r>
              <w:rPr>
                <w:rFonts w:ascii="Times New Roman" w:hAnsi="Times New Roman"/>
                <w:sz w:val="14"/>
              </w:rPr>
              <w:t>Không</w:t>
            </w:r>
          </w:p>
        </w:tc>
      </w:tr>
      <w:tr w14:paraId="0637F7B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1C28E782">
            <w:pPr>
              <w:spacing w:after="0" w:line="252" w:lineRule="auto"/>
              <w:ind w:firstLine="0"/>
              <w:jc w:val="left"/>
            </w:pPr>
            <w:r>
              <w:rPr>
                <w:rFonts w:ascii="Times New Roman" w:hAnsi="Times New Roman"/>
                <w:sz w:val="14"/>
              </w:rPr>
              <w:t>p02986</w:t>
            </w:r>
          </w:p>
        </w:tc>
        <w:tc>
          <w:tcPr>
            <w:tcW w:w="1247" w:type="dxa"/>
            <w:tcMar>
              <w:top w:w="75" w:type="dxa"/>
              <w:left w:w="95" w:type="dxa"/>
              <w:bottom w:w="75" w:type="dxa"/>
              <w:right w:w="95" w:type="dxa"/>
            </w:tcMar>
            <w:vAlign w:val="center"/>
          </w:tcPr>
          <w:p w14:paraId="43D99086">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5A50FAC5">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692E3E55">
            <w:pPr>
              <w:spacing w:after="0" w:line="252" w:lineRule="auto"/>
              <w:ind w:firstLine="0"/>
              <w:jc w:val="left"/>
            </w:pPr>
            <w:r>
              <w:rPr>
                <w:rFonts w:ascii="Times New Roman" w:hAnsi="Times New Roman"/>
                <w:sz w:val="14"/>
              </w:rPr>
              <w:t>20</w:t>
            </w:r>
          </w:p>
        </w:tc>
        <w:tc>
          <w:tcPr>
            <w:tcW w:w="680" w:type="dxa"/>
            <w:tcMar>
              <w:top w:w="75" w:type="dxa"/>
              <w:left w:w="95" w:type="dxa"/>
              <w:bottom w:w="75" w:type="dxa"/>
              <w:right w:w="95" w:type="dxa"/>
            </w:tcMar>
            <w:vAlign w:val="center"/>
          </w:tcPr>
          <w:p w14:paraId="02E7C0B6">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2B33395A">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480EE091">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35B6384F">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2B8697EC">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6E2EF9E9">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6A1FF879">
            <w:pPr>
              <w:spacing w:after="0" w:line="252" w:lineRule="auto"/>
              <w:ind w:firstLine="0"/>
              <w:jc w:val="left"/>
            </w:pPr>
            <w:r>
              <w:rPr>
                <w:rFonts w:ascii="Times New Roman" w:hAnsi="Times New Roman"/>
                <w:sz w:val="14"/>
              </w:rPr>
              <w:t>255,5</w:t>
            </w:r>
          </w:p>
        </w:tc>
        <w:tc>
          <w:tcPr>
            <w:tcW w:w="964" w:type="dxa"/>
            <w:tcMar>
              <w:top w:w="75" w:type="dxa"/>
              <w:left w:w="95" w:type="dxa"/>
              <w:bottom w:w="75" w:type="dxa"/>
              <w:right w:w="95" w:type="dxa"/>
            </w:tcMar>
            <w:vAlign w:val="center"/>
          </w:tcPr>
          <w:p w14:paraId="0DF70C4B">
            <w:pPr>
              <w:spacing w:after="0" w:line="252" w:lineRule="auto"/>
              <w:ind w:firstLine="0"/>
              <w:jc w:val="left"/>
            </w:pPr>
            <w:r>
              <w:rPr>
                <w:rFonts w:ascii="Times New Roman" w:hAnsi="Times New Roman"/>
                <w:sz w:val="14"/>
              </w:rPr>
              <w:t>Không</w:t>
            </w:r>
          </w:p>
        </w:tc>
      </w:tr>
      <w:tr w14:paraId="50356B7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BF95352">
            <w:pPr>
              <w:spacing w:after="0" w:line="252" w:lineRule="auto"/>
              <w:ind w:firstLine="0"/>
              <w:jc w:val="left"/>
            </w:pPr>
            <w:r>
              <w:rPr>
                <w:rFonts w:ascii="Times New Roman" w:hAnsi="Times New Roman"/>
                <w:sz w:val="14"/>
              </w:rPr>
              <w:t>p03003</w:t>
            </w:r>
          </w:p>
        </w:tc>
        <w:tc>
          <w:tcPr>
            <w:tcW w:w="1247" w:type="dxa"/>
            <w:shd w:val="clear" w:color="auto" w:fill="F5F7F9"/>
            <w:tcMar>
              <w:top w:w="75" w:type="dxa"/>
              <w:left w:w="95" w:type="dxa"/>
              <w:bottom w:w="75" w:type="dxa"/>
              <w:right w:w="95" w:type="dxa"/>
            </w:tcMar>
            <w:vAlign w:val="center"/>
          </w:tcPr>
          <w:p w14:paraId="22DD653E">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001FE2BD">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5075C817">
            <w:pPr>
              <w:spacing w:after="0" w:line="252" w:lineRule="auto"/>
              <w:ind w:firstLine="0"/>
              <w:jc w:val="left"/>
            </w:pPr>
            <w:r>
              <w:rPr>
                <w:rFonts w:ascii="Times New Roman" w:hAnsi="Times New Roman"/>
                <w:sz w:val="14"/>
              </w:rPr>
              <w:t>25</w:t>
            </w:r>
          </w:p>
        </w:tc>
        <w:tc>
          <w:tcPr>
            <w:tcW w:w="680" w:type="dxa"/>
            <w:shd w:val="clear" w:color="auto" w:fill="F5F7F9"/>
            <w:tcMar>
              <w:top w:w="75" w:type="dxa"/>
              <w:left w:w="95" w:type="dxa"/>
              <w:bottom w:w="75" w:type="dxa"/>
              <w:right w:w="95" w:type="dxa"/>
            </w:tcMar>
            <w:vAlign w:val="center"/>
          </w:tcPr>
          <w:p w14:paraId="5D5F085D">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6BC3ED3">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4CE5BC36">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117E74D8">
            <w:pPr>
              <w:spacing w:after="0" w:line="252" w:lineRule="auto"/>
              <w:ind w:firstLine="0"/>
              <w:jc w:val="left"/>
            </w:pPr>
            <w:r>
              <w:rPr>
                <w:rFonts w:ascii="Times New Roman" w:hAnsi="Times New Roman"/>
                <w:sz w:val="14"/>
              </w:rPr>
              <w:t>75,0%</w:t>
            </w:r>
          </w:p>
        </w:tc>
        <w:tc>
          <w:tcPr>
            <w:tcW w:w="850" w:type="dxa"/>
            <w:shd w:val="clear" w:color="auto" w:fill="F5F7F9"/>
            <w:tcMar>
              <w:top w:w="75" w:type="dxa"/>
              <w:left w:w="95" w:type="dxa"/>
              <w:bottom w:w="75" w:type="dxa"/>
              <w:right w:w="95" w:type="dxa"/>
            </w:tcMar>
            <w:vAlign w:val="center"/>
          </w:tcPr>
          <w:p w14:paraId="4DE02A77">
            <w:pPr>
              <w:spacing w:after="0" w:line="252" w:lineRule="auto"/>
              <w:ind w:firstLine="0"/>
              <w:jc w:val="left"/>
            </w:pPr>
            <w:r>
              <w:rPr>
                <w:rFonts w:ascii="Times New Roman" w:hAnsi="Times New Roman"/>
                <w:sz w:val="14"/>
              </w:rPr>
              <w:t>60,0%</w:t>
            </w:r>
          </w:p>
        </w:tc>
        <w:tc>
          <w:tcPr>
            <w:tcW w:w="1587" w:type="dxa"/>
            <w:shd w:val="clear" w:color="auto" w:fill="F5F7F9"/>
            <w:tcMar>
              <w:top w:w="75" w:type="dxa"/>
              <w:left w:w="95" w:type="dxa"/>
              <w:bottom w:w="75" w:type="dxa"/>
              <w:right w:w="95" w:type="dxa"/>
            </w:tcMar>
            <w:vAlign w:val="center"/>
          </w:tcPr>
          <w:p w14:paraId="384B1E13">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2BC2CFAF">
            <w:pPr>
              <w:spacing w:after="0" w:line="252" w:lineRule="auto"/>
              <w:ind w:firstLine="0"/>
              <w:jc w:val="left"/>
            </w:pPr>
            <w:r>
              <w:rPr>
                <w:rFonts w:ascii="Times New Roman" w:hAnsi="Times New Roman"/>
                <w:sz w:val="14"/>
              </w:rPr>
              <w:t>359,9</w:t>
            </w:r>
          </w:p>
        </w:tc>
        <w:tc>
          <w:tcPr>
            <w:tcW w:w="964" w:type="dxa"/>
            <w:shd w:val="clear" w:color="auto" w:fill="F5F7F9"/>
            <w:tcMar>
              <w:top w:w="75" w:type="dxa"/>
              <w:left w:w="95" w:type="dxa"/>
              <w:bottom w:w="75" w:type="dxa"/>
              <w:right w:w="95" w:type="dxa"/>
            </w:tcMar>
            <w:vAlign w:val="center"/>
          </w:tcPr>
          <w:p w14:paraId="7D865539">
            <w:pPr>
              <w:spacing w:after="0" w:line="252" w:lineRule="auto"/>
              <w:ind w:firstLine="0"/>
              <w:jc w:val="left"/>
            </w:pPr>
            <w:r>
              <w:rPr>
                <w:rFonts w:ascii="Times New Roman" w:hAnsi="Times New Roman"/>
                <w:sz w:val="14"/>
              </w:rPr>
              <w:t>Không</w:t>
            </w:r>
          </w:p>
        </w:tc>
      </w:tr>
      <w:tr w14:paraId="2B16FCF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43F104A">
            <w:pPr>
              <w:spacing w:after="0" w:line="252" w:lineRule="auto"/>
              <w:ind w:firstLine="0"/>
              <w:jc w:val="left"/>
            </w:pPr>
            <w:r>
              <w:rPr>
                <w:rFonts w:ascii="Times New Roman" w:hAnsi="Times New Roman"/>
                <w:sz w:val="14"/>
              </w:rPr>
              <w:t>p03040</w:t>
            </w:r>
          </w:p>
        </w:tc>
        <w:tc>
          <w:tcPr>
            <w:tcW w:w="1247" w:type="dxa"/>
            <w:tcMar>
              <w:top w:w="75" w:type="dxa"/>
              <w:left w:w="95" w:type="dxa"/>
              <w:bottom w:w="75" w:type="dxa"/>
              <w:right w:w="95" w:type="dxa"/>
            </w:tcMar>
            <w:vAlign w:val="center"/>
          </w:tcPr>
          <w:p w14:paraId="51492EE4">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2B9DA095">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3F49F3F2">
            <w:pPr>
              <w:spacing w:after="0" w:line="252" w:lineRule="auto"/>
              <w:ind w:firstLine="0"/>
              <w:jc w:val="left"/>
            </w:pPr>
            <w:r>
              <w:rPr>
                <w:rFonts w:ascii="Times New Roman" w:hAnsi="Times New Roman"/>
                <w:sz w:val="14"/>
              </w:rPr>
              <w:t>18</w:t>
            </w:r>
          </w:p>
        </w:tc>
        <w:tc>
          <w:tcPr>
            <w:tcW w:w="680" w:type="dxa"/>
            <w:tcMar>
              <w:top w:w="75" w:type="dxa"/>
              <w:left w:w="95" w:type="dxa"/>
              <w:bottom w:w="75" w:type="dxa"/>
              <w:right w:w="95" w:type="dxa"/>
            </w:tcMar>
            <w:vAlign w:val="center"/>
          </w:tcPr>
          <w:p w14:paraId="340C3534">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58EDB425">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09F839B3">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4057EFCF">
            <w:pPr>
              <w:spacing w:after="0" w:line="252" w:lineRule="auto"/>
              <w:ind w:firstLine="0"/>
              <w:jc w:val="left"/>
            </w:pPr>
            <w:r>
              <w:rPr>
                <w:rFonts w:ascii="Times New Roman" w:hAnsi="Times New Roman"/>
                <w:sz w:val="14"/>
              </w:rPr>
              <w:t>85,0%</w:t>
            </w:r>
          </w:p>
        </w:tc>
        <w:tc>
          <w:tcPr>
            <w:tcW w:w="850" w:type="dxa"/>
            <w:tcMar>
              <w:top w:w="75" w:type="dxa"/>
              <w:left w:w="95" w:type="dxa"/>
              <w:bottom w:w="75" w:type="dxa"/>
              <w:right w:w="95" w:type="dxa"/>
            </w:tcMar>
            <w:vAlign w:val="center"/>
          </w:tcPr>
          <w:p w14:paraId="2DF20F81">
            <w:pPr>
              <w:spacing w:after="0" w:line="252" w:lineRule="auto"/>
              <w:ind w:firstLine="0"/>
              <w:jc w:val="left"/>
            </w:pPr>
            <w:r>
              <w:rPr>
                <w:rFonts w:ascii="Times New Roman" w:hAnsi="Times New Roman"/>
                <w:sz w:val="14"/>
              </w:rPr>
              <w:t>100,0%</w:t>
            </w:r>
          </w:p>
        </w:tc>
        <w:tc>
          <w:tcPr>
            <w:tcW w:w="1587" w:type="dxa"/>
            <w:tcMar>
              <w:top w:w="75" w:type="dxa"/>
              <w:left w:w="95" w:type="dxa"/>
              <w:bottom w:w="75" w:type="dxa"/>
              <w:right w:w="95" w:type="dxa"/>
            </w:tcMar>
            <w:vAlign w:val="center"/>
          </w:tcPr>
          <w:p w14:paraId="5AFEC300">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3632F9C6">
            <w:pPr>
              <w:spacing w:after="0" w:line="252" w:lineRule="auto"/>
              <w:ind w:firstLine="0"/>
              <w:jc w:val="left"/>
            </w:pPr>
            <w:r>
              <w:rPr>
                <w:rFonts w:ascii="Times New Roman" w:hAnsi="Times New Roman"/>
                <w:sz w:val="14"/>
              </w:rPr>
              <w:t>213,2</w:t>
            </w:r>
          </w:p>
        </w:tc>
        <w:tc>
          <w:tcPr>
            <w:tcW w:w="964" w:type="dxa"/>
            <w:tcMar>
              <w:top w:w="75" w:type="dxa"/>
              <w:left w:w="95" w:type="dxa"/>
              <w:bottom w:w="75" w:type="dxa"/>
              <w:right w:w="95" w:type="dxa"/>
            </w:tcMar>
            <w:vAlign w:val="center"/>
          </w:tcPr>
          <w:p w14:paraId="70A35715">
            <w:pPr>
              <w:spacing w:after="0" w:line="252" w:lineRule="auto"/>
              <w:ind w:firstLine="0"/>
              <w:jc w:val="left"/>
            </w:pPr>
            <w:r>
              <w:rPr>
                <w:rFonts w:ascii="Times New Roman" w:hAnsi="Times New Roman"/>
                <w:sz w:val="14"/>
              </w:rPr>
              <w:t>Không</w:t>
            </w:r>
          </w:p>
        </w:tc>
      </w:tr>
      <w:tr w14:paraId="1EB1FF4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5C0C855E">
            <w:pPr>
              <w:spacing w:after="0" w:line="252" w:lineRule="auto"/>
              <w:ind w:firstLine="0"/>
              <w:jc w:val="left"/>
            </w:pPr>
            <w:r>
              <w:rPr>
                <w:rFonts w:ascii="Times New Roman" w:hAnsi="Times New Roman"/>
                <w:sz w:val="14"/>
              </w:rPr>
              <w:t>p03044</w:t>
            </w:r>
          </w:p>
        </w:tc>
        <w:tc>
          <w:tcPr>
            <w:tcW w:w="1247" w:type="dxa"/>
            <w:shd w:val="clear" w:color="auto" w:fill="F5F7F9"/>
            <w:tcMar>
              <w:top w:w="75" w:type="dxa"/>
              <w:left w:w="95" w:type="dxa"/>
              <w:bottom w:w="75" w:type="dxa"/>
              <w:right w:w="95" w:type="dxa"/>
            </w:tcMar>
            <w:vAlign w:val="center"/>
          </w:tcPr>
          <w:p w14:paraId="4A94CC32">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7071FD2C">
            <w:pPr>
              <w:spacing w:after="0" w:line="252" w:lineRule="auto"/>
              <w:ind w:firstLine="0"/>
              <w:jc w:val="left"/>
            </w:pPr>
            <w:r>
              <w:rPr>
                <w:rFonts w:ascii="Times New Roman" w:hAnsi="Times New Roman"/>
                <w:sz w:val="14"/>
              </w:rPr>
              <w:t>20261012-103819</w:t>
            </w:r>
          </w:p>
        </w:tc>
        <w:tc>
          <w:tcPr>
            <w:tcW w:w="680" w:type="dxa"/>
            <w:shd w:val="clear" w:color="auto" w:fill="F5F7F9"/>
            <w:tcMar>
              <w:top w:w="75" w:type="dxa"/>
              <w:left w:w="95" w:type="dxa"/>
              <w:bottom w:w="75" w:type="dxa"/>
              <w:right w:w="95" w:type="dxa"/>
            </w:tcMar>
            <w:vAlign w:val="center"/>
          </w:tcPr>
          <w:p w14:paraId="178847B7">
            <w:pPr>
              <w:spacing w:after="0" w:line="252" w:lineRule="auto"/>
              <w:ind w:firstLine="0"/>
              <w:jc w:val="left"/>
            </w:pPr>
            <w:r>
              <w:rPr>
                <w:rFonts w:ascii="Times New Roman" w:hAnsi="Times New Roman"/>
                <w:sz w:val="14"/>
              </w:rPr>
              <w:t>2</w:t>
            </w:r>
          </w:p>
        </w:tc>
        <w:tc>
          <w:tcPr>
            <w:tcW w:w="680" w:type="dxa"/>
            <w:shd w:val="clear" w:color="auto" w:fill="F5F7F9"/>
            <w:tcMar>
              <w:top w:w="75" w:type="dxa"/>
              <w:left w:w="95" w:type="dxa"/>
              <w:bottom w:w="75" w:type="dxa"/>
              <w:right w:w="95" w:type="dxa"/>
            </w:tcMar>
            <w:vAlign w:val="center"/>
          </w:tcPr>
          <w:p w14:paraId="094F4510">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3FADCD9A">
            <w:pPr>
              <w:spacing w:after="0" w:line="252" w:lineRule="auto"/>
              <w:ind w:firstLine="0"/>
              <w:jc w:val="left"/>
            </w:pPr>
            <w:r>
              <w:rPr>
                <w:rFonts w:ascii="Times New Roman" w:hAnsi="Times New Roman"/>
                <w:sz w:val="14"/>
              </w:rPr>
              <w:t>0,0%</w:t>
            </w:r>
          </w:p>
        </w:tc>
        <w:tc>
          <w:tcPr>
            <w:tcW w:w="1020" w:type="dxa"/>
            <w:shd w:val="clear" w:color="auto" w:fill="F5F7F9"/>
            <w:tcMar>
              <w:top w:w="75" w:type="dxa"/>
              <w:left w:w="95" w:type="dxa"/>
              <w:bottom w:w="75" w:type="dxa"/>
              <w:right w:w="95" w:type="dxa"/>
            </w:tcMar>
            <w:vAlign w:val="center"/>
          </w:tcPr>
          <w:p w14:paraId="2646BDF6">
            <w:pPr>
              <w:spacing w:after="0" w:line="252" w:lineRule="auto"/>
              <w:ind w:firstLine="0"/>
              <w:jc w:val="left"/>
            </w:pPr>
            <w:r>
              <w:rPr>
                <w:rFonts w:ascii="Times New Roman" w:hAnsi="Times New Roman"/>
                <w:sz w:val="14"/>
              </w:rPr>
              <w:t>0,0%</w:t>
            </w:r>
          </w:p>
        </w:tc>
        <w:tc>
          <w:tcPr>
            <w:tcW w:w="850" w:type="dxa"/>
            <w:shd w:val="clear" w:color="auto" w:fill="F5F7F9"/>
            <w:tcMar>
              <w:top w:w="75" w:type="dxa"/>
              <w:left w:w="95" w:type="dxa"/>
              <w:bottom w:w="75" w:type="dxa"/>
              <w:right w:w="95" w:type="dxa"/>
            </w:tcMar>
            <w:vAlign w:val="center"/>
          </w:tcPr>
          <w:p w14:paraId="3F17661B">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69A21203">
            <w:pPr>
              <w:spacing w:after="0" w:line="252" w:lineRule="auto"/>
              <w:ind w:firstLine="0"/>
              <w:jc w:val="left"/>
            </w:pPr>
            <w:r>
              <w:rPr>
                <w:rFonts w:ascii="Times New Roman" w:hAnsi="Times New Roman"/>
                <w:sz w:val="14"/>
              </w:rPr>
              <w:t>36,8%</w:t>
            </w:r>
          </w:p>
        </w:tc>
        <w:tc>
          <w:tcPr>
            <w:tcW w:w="1587" w:type="dxa"/>
            <w:shd w:val="clear" w:color="auto" w:fill="F5F7F9"/>
            <w:tcMar>
              <w:top w:w="75" w:type="dxa"/>
              <w:left w:w="95" w:type="dxa"/>
              <w:bottom w:w="75" w:type="dxa"/>
              <w:right w:w="95" w:type="dxa"/>
            </w:tcMar>
            <w:vAlign w:val="center"/>
          </w:tcPr>
          <w:p w14:paraId="05A01368">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7C12F9F0">
            <w:pPr>
              <w:spacing w:after="0" w:line="252" w:lineRule="auto"/>
              <w:ind w:firstLine="0"/>
              <w:jc w:val="left"/>
            </w:pPr>
            <w:r>
              <w:rPr>
                <w:rFonts w:ascii="Times New Roman" w:hAnsi="Times New Roman"/>
                <w:sz w:val="14"/>
              </w:rPr>
              <w:t>71,3</w:t>
            </w:r>
          </w:p>
        </w:tc>
        <w:tc>
          <w:tcPr>
            <w:tcW w:w="964" w:type="dxa"/>
            <w:shd w:val="clear" w:color="auto" w:fill="F5F7F9"/>
            <w:tcMar>
              <w:top w:w="75" w:type="dxa"/>
              <w:left w:w="95" w:type="dxa"/>
              <w:bottom w:w="75" w:type="dxa"/>
              <w:right w:w="95" w:type="dxa"/>
            </w:tcMar>
            <w:vAlign w:val="center"/>
          </w:tcPr>
          <w:p w14:paraId="3CD0EA40">
            <w:pPr>
              <w:spacing w:after="0" w:line="252" w:lineRule="auto"/>
              <w:ind w:firstLine="0"/>
              <w:jc w:val="left"/>
            </w:pPr>
            <w:r>
              <w:rPr>
                <w:rFonts w:ascii="Times New Roman" w:hAnsi="Times New Roman"/>
                <w:sz w:val="14"/>
              </w:rPr>
              <w:t>Không</w:t>
            </w:r>
          </w:p>
        </w:tc>
      </w:tr>
      <w:tr w14:paraId="795008E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6FE76DEC">
            <w:pPr>
              <w:spacing w:after="0" w:line="252" w:lineRule="auto"/>
              <w:ind w:firstLine="0"/>
              <w:jc w:val="left"/>
            </w:pPr>
            <w:r>
              <w:rPr>
                <w:rFonts w:ascii="Times New Roman" w:hAnsi="Times New Roman"/>
                <w:sz w:val="14"/>
              </w:rPr>
              <w:t>p03274</w:t>
            </w:r>
          </w:p>
        </w:tc>
        <w:tc>
          <w:tcPr>
            <w:tcW w:w="1247" w:type="dxa"/>
            <w:tcMar>
              <w:top w:w="75" w:type="dxa"/>
              <w:left w:w="95" w:type="dxa"/>
              <w:bottom w:w="75" w:type="dxa"/>
              <w:right w:w="95" w:type="dxa"/>
            </w:tcMar>
            <w:vAlign w:val="center"/>
          </w:tcPr>
          <w:p w14:paraId="35EF9711">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28F6D25A">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6AB90995">
            <w:pPr>
              <w:spacing w:after="0" w:line="252" w:lineRule="auto"/>
              <w:ind w:firstLine="0"/>
              <w:jc w:val="left"/>
            </w:pPr>
            <w:r>
              <w:rPr>
                <w:rFonts w:ascii="Times New Roman" w:hAnsi="Times New Roman"/>
                <w:sz w:val="14"/>
              </w:rPr>
              <w:t>23</w:t>
            </w:r>
          </w:p>
        </w:tc>
        <w:tc>
          <w:tcPr>
            <w:tcW w:w="680" w:type="dxa"/>
            <w:tcMar>
              <w:top w:w="75" w:type="dxa"/>
              <w:left w:w="95" w:type="dxa"/>
              <w:bottom w:w="75" w:type="dxa"/>
              <w:right w:w="95" w:type="dxa"/>
            </w:tcMar>
            <w:vAlign w:val="center"/>
          </w:tcPr>
          <w:p w14:paraId="43960D29">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04351994">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728C76EB">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6FAB118A">
            <w:pPr>
              <w:spacing w:after="0" w:line="252" w:lineRule="auto"/>
              <w:ind w:firstLine="0"/>
              <w:jc w:val="left"/>
            </w:pPr>
            <w:r>
              <w:rPr>
                <w:rFonts w:ascii="Times New Roman" w:hAnsi="Times New Roman"/>
                <w:sz w:val="14"/>
              </w:rPr>
              <w:t>90,0%</w:t>
            </w:r>
          </w:p>
        </w:tc>
        <w:tc>
          <w:tcPr>
            <w:tcW w:w="850" w:type="dxa"/>
            <w:tcMar>
              <w:top w:w="75" w:type="dxa"/>
              <w:left w:w="95" w:type="dxa"/>
              <w:bottom w:w="75" w:type="dxa"/>
              <w:right w:w="95" w:type="dxa"/>
            </w:tcMar>
            <w:vAlign w:val="center"/>
          </w:tcPr>
          <w:p w14:paraId="15004892">
            <w:pPr>
              <w:spacing w:after="0" w:line="252" w:lineRule="auto"/>
              <w:ind w:firstLine="0"/>
              <w:jc w:val="left"/>
            </w:pPr>
            <w:r>
              <w:rPr>
                <w:rFonts w:ascii="Times New Roman" w:hAnsi="Times New Roman"/>
                <w:sz w:val="14"/>
              </w:rPr>
              <w:t>95,0%</w:t>
            </w:r>
          </w:p>
        </w:tc>
        <w:tc>
          <w:tcPr>
            <w:tcW w:w="1587" w:type="dxa"/>
            <w:tcMar>
              <w:top w:w="75" w:type="dxa"/>
              <w:left w:w="95" w:type="dxa"/>
              <w:bottom w:w="75" w:type="dxa"/>
              <w:right w:w="95" w:type="dxa"/>
            </w:tcMar>
            <w:vAlign w:val="center"/>
          </w:tcPr>
          <w:p w14:paraId="700B451D">
            <w:pPr>
              <w:spacing w:after="0" w:line="252" w:lineRule="auto"/>
              <w:ind w:firstLine="0"/>
              <w:jc w:val="left"/>
            </w:pPr>
            <w:r>
              <w:rPr>
                <w:rFonts w:ascii="Times New Roman" w:hAnsi="Times New Roman"/>
                <w:sz w:val="14"/>
              </w:rPr>
              <w:t>Mạnh</w:t>
            </w:r>
          </w:p>
        </w:tc>
        <w:tc>
          <w:tcPr>
            <w:tcW w:w="964" w:type="dxa"/>
            <w:tcMar>
              <w:top w:w="75" w:type="dxa"/>
              <w:left w:w="95" w:type="dxa"/>
              <w:bottom w:w="75" w:type="dxa"/>
              <w:right w:w="95" w:type="dxa"/>
            </w:tcMar>
            <w:vAlign w:val="center"/>
          </w:tcPr>
          <w:p w14:paraId="0607C3CF">
            <w:pPr>
              <w:spacing w:after="0" w:line="252" w:lineRule="auto"/>
              <w:ind w:firstLine="0"/>
              <w:jc w:val="left"/>
            </w:pPr>
            <w:r>
              <w:rPr>
                <w:rFonts w:ascii="Times New Roman" w:hAnsi="Times New Roman"/>
                <w:sz w:val="14"/>
              </w:rPr>
              <w:t>195,3</w:t>
            </w:r>
          </w:p>
        </w:tc>
        <w:tc>
          <w:tcPr>
            <w:tcW w:w="964" w:type="dxa"/>
            <w:tcMar>
              <w:top w:w="75" w:type="dxa"/>
              <w:left w:w="95" w:type="dxa"/>
              <w:bottom w:w="75" w:type="dxa"/>
              <w:right w:w="95" w:type="dxa"/>
            </w:tcMar>
            <w:vAlign w:val="center"/>
          </w:tcPr>
          <w:p w14:paraId="1A0A5AE8">
            <w:pPr>
              <w:spacing w:after="0" w:line="252" w:lineRule="auto"/>
              <w:ind w:firstLine="0"/>
              <w:jc w:val="left"/>
            </w:pPr>
            <w:r>
              <w:rPr>
                <w:rFonts w:ascii="Times New Roman" w:hAnsi="Times New Roman"/>
                <w:sz w:val="14"/>
              </w:rPr>
              <w:t>Có</w:t>
            </w:r>
          </w:p>
        </w:tc>
      </w:tr>
      <w:tr w14:paraId="0E25A096">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7773DB9B">
            <w:pPr>
              <w:spacing w:after="0" w:line="252" w:lineRule="auto"/>
              <w:ind w:firstLine="0"/>
              <w:jc w:val="left"/>
            </w:pPr>
            <w:r>
              <w:rPr>
                <w:rFonts w:ascii="Times New Roman" w:hAnsi="Times New Roman"/>
                <w:sz w:val="14"/>
              </w:rPr>
              <w:t>p03286</w:t>
            </w:r>
          </w:p>
        </w:tc>
        <w:tc>
          <w:tcPr>
            <w:tcW w:w="1247" w:type="dxa"/>
            <w:shd w:val="clear" w:color="auto" w:fill="F5F7F9"/>
            <w:tcMar>
              <w:top w:w="75" w:type="dxa"/>
              <w:left w:w="95" w:type="dxa"/>
              <w:bottom w:w="75" w:type="dxa"/>
              <w:right w:w="95" w:type="dxa"/>
            </w:tcMar>
            <w:vAlign w:val="center"/>
          </w:tcPr>
          <w:p w14:paraId="4CABEBF1">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5E55CF1A">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158A3B76">
            <w:pPr>
              <w:spacing w:after="0" w:line="252" w:lineRule="auto"/>
              <w:ind w:firstLine="0"/>
              <w:jc w:val="left"/>
            </w:pPr>
            <w:r>
              <w:rPr>
                <w:rFonts w:ascii="Times New Roman" w:hAnsi="Times New Roman"/>
                <w:sz w:val="14"/>
              </w:rPr>
              <w:t>14</w:t>
            </w:r>
          </w:p>
        </w:tc>
        <w:tc>
          <w:tcPr>
            <w:tcW w:w="680" w:type="dxa"/>
            <w:shd w:val="clear" w:color="auto" w:fill="F5F7F9"/>
            <w:tcMar>
              <w:top w:w="75" w:type="dxa"/>
              <w:left w:w="95" w:type="dxa"/>
              <w:bottom w:w="75" w:type="dxa"/>
              <w:right w:w="95" w:type="dxa"/>
            </w:tcMar>
            <w:vAlign w:val="center"/>
          </w:tcPr>
          <w:p w14:paraId="2823D26C">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421A68A8">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0B70D93">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3F454FB0">
            <w:pPr>
              <w:spacing w:after="0" w:line="252" w:lineRule="auto"/>
              <w:ind w:firstLine="0"/>
              <w:jc w:val="left"/>
            </w:pPr>
            <w:r>
              <w:rPr>
                <w:rFonts w:ascii="Times New Roman" w:hAnsi="Times New Roman"/>
                <w:sz w:val="14"/>
              </w:rPr>
              <w:t>95,0%</w:t>
            </w:r>
          </w:p>
        </w:tc>
        <w:tc>
          <w:tcPr>
            <w:tcW w:w="850" w:type="dxa"/>
            <w:shd w:val="clear" w:color="auto" w:fill="F5F7F9"/>
            <w:tcMar>
              <w:top w:w="75" w:type="dxa"/>
              <w:left w:w="95" w:type="dxa"/>
              <w:bottom w:w="75" w:type="dxa"/>
              <w:right w:w="95" w:type="dxa"/>
            </w:tcMar>
            <w:vAlign w:val="center"/>
          </w:tcPr>
          <w:p w14:paraId="4CCB9439">
            <w:pPr>
              <w:spacing w:after="0" w:line="252" w:lineRule="auto"/>
              <w:ind w:firstLine="0"/>
              <w:jc w:val="left"/>
            </w:pPr>
            <w:r>
              <w:rPr>
                <w:rFonts w:ascii="Times New Roman" w:hAnsi="Times New Roman"/>
                <w:sz w:val="14"/>
              </w:rPr>
              <w:t>100,0%</w:t>
            </w:r>
          </w:p>
        </w:tc>
        <w:tc>
          <w:tcPr>
            <w:tcW w:w="1587" w:type="dxa"/>
            <w:shd w:val="clear" w:color="auto" w:fill="F5F7F9"/>
            <w:tcMar>
              <w:top w:w="75" w:type="dxa"/>
              <w:left w:w="95" w:type="dxa"/>
              <w:bottom w:w="75" w:type="dxa"/>
              <w:right w:w="95" w:type="dxa"/>
            </w:tcMar>
            <w:vAlign w:val="center"/>
          </w:tcPr>
          <w:p w14:paraId="70D094D0">
            <w:pPr>
              <w:spacing w:after="0" w:line="252" w:lineRule="auto"/>
              <w:ind w:firstLine="0"/>
              <w:jc w:val="left"/>
            </w:pPr>
            <w:r>
              <w:rPr>
                <w:rFonts w:ascii="Times New Roman" w:hAnsi="Times New Roman"/>
                <w:sz w:val="14"/>
              </w:rPr>
              <w:t>Mạnh</w:t>
            </w:r>
          </w:p>
        </w:tc>
        <w:tc>
          <w:tcPr>
            <w:tcW w:w="964" w:type="dxa"/>
            <w:shd w:val="clear" w:color="auto" w:fill="F5F7F9"/>
            <w:tcMar>
              <w:top w:w="75" w:type="dxa"/>
              <w:left w:w="95" w:type="dxa"/>
              <w:bottom w:w="75" w:type="dxa"/>
              <w:right w:w="95" w:type="dxa"/>
            </w:tcMar>
            <w:vAlign w:val="center"/>
          </w:tcPr>
          <w:p w14:paraId="11734813">
            <w:pPr>
              <w:spacing w:after="0" w:line="252" w:lineRule="auto"/>
              <w:ind w:firstLine="0"/>
              <w:jc w:val="left"/>
            </w:pPr>
            <w:r>
              <w:rPr>
                <w:rFonts w:ascii="Times New Roman" w:hAnsi="Times New Roman"/>
                <w:sz w:val="14"/>
              </w:rPr>
              <w:t>199,3</w:t>
            </w:r>
          </w:p>
        </w:tc>
        <w:tc>
          <w:tcPr>
            <w:tcW w:w="964" w:type="dxa"/>
            <w:shd w:val="clear" w:color="auto" w:fill="F5F7F9"/>
            <w:tcMar>
              <w:top w:w="75" w:type="dxa"/>
              <w:left w:w="95" w:type="dxa"/>
              <w:bottom w:w="75" w:type="dxa"/>
              <w:right w:w="95" w:type="dxa"/>
            </w:tcMar>
            <w:vAlign w:val="center"/>
          </w:tcPr>
          <w:p w14:paraId="053226C4">
            <w:pPr>
              <w:spacing w:after="0" w:line="252" w:lineRule="auto"/>
              <w:ind w:firstLine="0"/>
              <w:jc w:val="left"/>
            </w:pPr>
            <w:r>
              <w:rPr>
                <w:rFonts w:ascii="Times New Roman" w:hAnsi="Times New Roman"/>
                <w:sz w:val="14"/>
              </w:rPr>
              <w:t>Không</w:t>
            </w:r>
          </w:p>
        </w:tc>
      </w:tr>
      <w:tr w14:paraId="675384A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tcMar>
              <w:top w:w="75" w:type="dxa"/>
              <w:left w:w="95" w:type="dxa"/>
              <w:bottom w:w="75" w:type="dxa"/>
              <w:right w:w="95" w:type="dxa"/>
            </w:tcMar>
            <w:vAlign w:val="center"/>
          </w:tcPr>
          <w:p w14:paraId="0ADD105B">
            <w:pPr>
              <w:spacing w:after="0" w:line="252" w:lineRule="auto"/>
              <w:ind w:firstLine="0"/>
              <w:jc w:val="left"/>
            </w:pPr>
            <w:r>
              <w:rPr>
                <w:rFonts w:ascii="Times New Roman" w:hAnsi="Times New Roman"/>
                <w:sz w:val="14"/>
              </w:rPr>
              <w:t>p03575</w:t>
            </w:r>
          </w:p>
        </w:tc>
        <w:tc>
          <w:tcPr>
            <w:tcW w:w="1247" w:type="dxa"/>
            <w:tcMar>
              <w:top w:w="75" w:type="dxa"/>
              <w:left w:w="95" w:type="dxa"/>
              <w:bottom w:w="75" w:type="dxa"/>
              <w:right w:w="95" w:type="dxa"/>
            </w:tcMar>
            <w:vAlign w:val="center"/>
          </w:tcPr>
          <w:p w14:paraId="219A790B">
            <w:pPr>
              <w:spacing w:after="0" w:line="252" w:lineRule="auto"/>
              <w:ind w:firstLine="0"/>
              <w:jc w:val="left"/>
            </w:pPr>
            <w:r>
              <w:rPr>
                <w:rFonts w:ascii="Times New Roman" w:hAnsi="Times New Roman"/>
                <w:sz w:val="14"/>
              </w:rPr>
              <w:t>CodeNet</w:t>
            </w:r>
          </w:p>
        </w:tc>
        <w:tc>
          <w:tcPr>
            <w:tcW w:w="1814" w:type="dxa"/>
            <w:tcMar>
              <w:top w:w="75" w:type="dxa"/>
              <w:left w:w="95" w:type="dxa"/>
              <w:bottom w:w="75" w:type="dxa"/>
              <w:right w:w="95" w:type="dxa"/>
            </w:tcMar>
            <w:vAlign w:val="center"/>
          </w:tcPr>
          <w:p w14:paraId="4753D007">
            <w:pPr>
              <w:spacing w:after="0" w:line="252" w:lineRule="auto"/>
              <w:ind w:firstLine="0"/>
              <w:jc w:val="left"/>
            </w:pPr>
            <w:r>
              <w:rPr>
                <w:rFonts w:ascii="Times New Roman" w:hAnsi="Times New Roman"/>
                <w:sz w:val="14"/>
              </w:rPr>
              <w:t>20261011-235022</w:t>
            </w:r>
          </w:p>
        </w:tc>
        <w:tc>
          <w:tcPr>
            <w:tcW w:w="680" w:type="dxa"/>
            <w:tcMar>
              <w:top w:w="75" w:type="dxa"/>
              <w:left w:w="95" w:type="dxa"/>
              <w:bottom w:w="75" w:type="dxa"/>
              <w:right w:w="95" w:type="dxa"/>
            </w:tcMar>
            <w:vAlign w:val="center"/>
          </w:tcPr>
          <w:p w14:paraId="752E0E39">
            <w:pPr>
              <w:spacing w:after="0" w:line="252" w:lineRule="auto"/>
              <w:ind w:firstLine="0"/>
              <w:jc w:val="left"/>
            </w:pPr>
            <w:r>
              <w:rPr>
                <w:rFonts w:ascii="Times New Roman" w:hAnsi="Times New Roman"/>
                <w:sz w:val="14"/>
              </w:rPr>
              <w:t>16</w:t>
            </w:r>
          </w:p>
        </w:tc>
        <w:tc>
          <w:tcPr>
            <w:tcW w:w="680" w:type="dxa"/>
            <w:tcMar>
              <w:top w:w="75" w:type="dxa"/>
              <w:left w:w="95" w:type="dxa"/>
              <w:bottom w:w="75" w:type="dxa"/>
              <w:right w:w="95" w:type="dxa"/>
            </w:tcMar>
            <w:vAlign w:val="center"/>
          </w:tcPr>
          <w:p w14:paraId="39A29C1C">
            <w:pPr>
              <w:spacing w:after="0" w:line="252" w:lineRule="auto"/>
              <w:ind w:firstLine="0"/>
              <w:jc w:val="left"/>
            </w:pPr>
            <w:r>
              <w:rPr>
                <w:rFonts w:ascii="Times New Roman" w:hAnsi="Times New Roman"/>
                <w:sz w:val="14"/>
              </w:rPr>
              <w:t>2</w:t>
            </w:r>
          </w:p>
        </w:tc>
        <w:tc>
          <w:tcPr>
            <w:tcW w:w="1020" w:type="dxa"/>
            <w:tcMar>
              <w:top w:w="75" w:type="dxa"/>
              <w:left w:w="95" w:type="dxa"/>
              <w:bottom w:w="75" w:type="dxa"/>
              <w:right w:w="95" w:type="dxa"/>
            </w:tcMar>
            <w:vAlign w:val="center"/>
          </w:tcPr>
          <w:p w14:paraId="1A25E562">
            <w:pPr>
              <w:spacing w:after="0" w:line="252" w:lineRule="auto"/>
              <w:ind w:firstLine="0"/>
              <w:jc w:val="left"/>
            </w:pPr>
            <w:r>
              <w:rPr>
                <w:rFonts w:ascii="Times New Roman" w:hAnsi="Times New Roman"/>
                <w:sz w:val="14"/>
              </w:rPr>
              <w:t>100,0%</w:t>
            </w:r>
          </w:p>
        </w:tc>
        <w:tc>
          <w:tcPr>
            <w:tcW w:w="1020" w:type="dxa"/>
            <w:tcMar>
              <w:top w:w="75" w:type="dxa"/>
              <w:left w:w="95" w:type="dxa"/>
              <w:bottom w:w="75" w:type="dxa"/>
              <w:right w:w="95" w:type="dxa"/>
            </w:tcMar>
            <w:vAlign w:val="center"/>
          </w:tcPr>
          <w:p w14:paraId="3DE2D91F">
            <w:pPr>
              <w:spacing w:after="0" w:line="252" w:lineRule="auto"/>
              <w:ind w:firstLine="0"/>
              <w:jc w:val="left"/>
            </w:pPr>
            <w:r>
              <w:rPr>
                <w:rFonts w:ascii="Times New Roman" w:hAnsi="Times New Roman"/>
                <w:sz w:val="14"/>
              </w:rPr>
              <w:t>100,0%</w:t>
            </w:r>
          </w:p>
        </w:tc>
        <w:tc>
          <w:tcPr>
            <w:tcW w:w="850" w:type="dxa"/>
            <w:tcMar>
              <w:top w:w="75" w:type="dxa"/>
              <w:left w:w="95" w:type="dxa"/>
              <w:bottom w:w="75" w:type="dxa"/>
              <w:right w:w="95" w:type="dxa"/>
            </w:tcMar>
            <w:vAlign w:val="center"/>
          </w:tcPr>
          <w:p w14:paraId="270A4829">
            <w:pPr>
              <w:spacing w:after="0" w:line="252" w:lineRule="auto"/>
              <w:ind w:firstLine="0"/>
              <w:jc w:val="left"/>
            </w:pPr>
            <w:r>
              <w:rPr>
                <w:rFonts w:ascii="Times New Roman" w:hAnsi="Times New Roman"/>
                <w:sz w:val="14"/>
              </w:rPr>
              <w:t>94,7%</w:t>
            </w:r>
          </w:p>
        </w:tc>
        <w:tc>
          <w:tcPr>
            <w:tcW w:w="850" w:type="dxa"/>
            <w:tcMar>
              <w:top w:w="75" w:type="dxa"/>
              <w:left w:w="95" w:type="dxa"/>
              <w:bottom w:w="75" w:type="dxa"/>
              <w:right w:w="95" w:type="dxa"/>
            </w:tcMar>
            <w:vAlign w:val="center"/>
          </w:tcPr>
          <w:p w14:paraId="0358B4EC">
            <w:pPr>
              <w:spacing w:after="0" w:line="252" w:lineRule="auto"/>
              <w:ind w:firstLine="0"/>
              <w:jc w:val="left"/>
            </w:pPr>
            <w:r>
              <w:rPr>
                <w:rFonts w:ascii="Times New Roman" w:hAnsi="Times New Roman"/>
                <w:sz w:val="14"/>
              </w:rPr>
              <w:t>80,0%</w:t>
            </w:r>
          </w:p>
        </w:tc>
        <w:tc>
          <w:tcPr>
            <w:tcW w:w="1587" w:type="dxa"/>
            <w:tcMar>
              <w:top w:w="75" w:type="dxa"/>
              <w:left w:w="95" w:type="dxa"/>
              <w:bottom w:w="75" w:type="dxa"/>
              <w:right w:w="95" w:type="dxa"/>
            </w:tcMar>
            <w:vAlign w:val="center"/>
          </w:tcPr>
          <w:p w14:paraId="239D2A71">
            <w:pPr>
              <w:spacing w:after="0" w:line="252" w:lineRule="auto"/>
              <w:ind w:firstLine="0"/>
              <w:jc w:val="left"/>
            </w:pPr>
            <w:r>
              <w:rPr>
                <w:rFonts w:ascii="Times New Roman" w:hAnsi="Times New Roman"/>
                <w:sz w:val="14"/>
              </w:rPr>
              <w:t>Đạt 0,8</w:t>
            </w:r>
          </w:p>
        </w:tc>
        <w:tc>
          <w:tcPr>
            <w:tcW w:w="964" w:type="dxa"/>
            <w:tcMar>
              <w:top w:w="75" w:type="dxa"/>
              <w:left w:w="95" w:type="dxa"/>
              <w:bottom w:w="75" w:type="dxa"/>
              <w:right w:w="95" w:type="dxa"/>
            </w:tcMar>
            <w:vAlign w:val="center"/>
          </w:tcPr>
          <w:p w14:paraId="3F946D53">
            <w:pPr>
              <w:spacing w:after="0" w:line="252" w:lineRule="auto"/>
              <w:ind w:firstLine="0"/>
              <w:jc w:val="left"/>
            </w:pPr>
            <w:r>
              <w:rPr>
                <w:rFonts w:ascii="Times New Roman" w:hAnsi="Times New Roman"/>
                <w:sz w:val="14"/>
              </w:rPr>
              <w:t>165,7</w:t>
            </w:r>
          </w:p>
        </w:tc>
        <w:tc>
          <w:tcPr>
            <w:tcW w:w="964" w:type="dxa"/>
            <w:tcMar>
              <w:top w:w="75" w:type="dxa"/>
              <w:left w:w="95" w:type="dxa"/>
              <w:bottom w:w="75" w:type="dxa"/>
              <w:right w:w="95" w:type="dxa"/>
            </w:tcMar>
            <w:vAlign w:val="center"/>
          </w:tcPr>
          <w:p w14:paraId="65833CF9">
            <w:pPr>
              <w:spacing w:after="0" w:line="252" w:lineRule="auto"/>
              <w:ind w:firstLine="0"/>
              <w:jc w:val="left"/>
            </w:pPr>
            <w:r>
              <w:rPr>
                <w:rFonts w:ascii="Times New Roman" w:hAnsi="Times New Roman"/>
                <w:sz w:val="14"/>
              </w:rPr>
              <w:t>Không</w:t>
            </w:r>
          </w:p>
        </w:tc>
      </w:tr>
      <w:tr w14:paraId="427A176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191" w:type="dxa"/>
            <w:shd w:val="clear" w:color="auto" w:fill="F5F7F9"/>
            <w:tcMar>
              <w:top w:w="75" w:type="dxa"/>
              <w:left w:w="95" w:type="dxa"/>
              <w:bottom w:w="75" w:type="dxa"/>
              <w:right w:w="95" w:type="dxa"/>
            </w:tcMar>
            <w:vAlign w:val="center"/>
          </w:tcPr>
          <w:p w14:paraId="0E20659D">
            <w:pPr>
              <w:spacing w:after="0" w:line="252" w:lineRule="auto"/>
              <w:ind w:firstLine="0"/>
              <w:jc w:val="left"/>
            </w:pPr>
            <w:r>
              <w:rPr>
                <w:rFonts w:ascii="Times New Roman" w:hAnsi="Times New Roman"/>
                <w:sz w:val="14"/>
              </w:rPr>
              <w:t>p03862</w:t>
            </w:r>
          </w:p>
        </w:tc>
        <w:tc>
          <w:tcPr>
            <w:tcW w:w="1247" w:type="dxa"/>
            <w:shd w:val="clear" w:color="auto" w:fill="F5F7F9"/>
            <w:tcMar>
              <w:top w:w="75" w:type="dxa"/>
              <w:left w:w="95" w:type="dxa"/>
              <w:bottom w:w="75" w:type="dxa"/>
              <w:right w:w="95" w:type="dxa"/>
            </w:tcMar>
            <w:vAlign w:val="center"/>
          </w:tcPr>
          <w:p w14:paraId="45F1D9BF">
            <w:pPr>
              <w:spacing w:after="0" w:line="252" w:lineRule="auto"/>
              <w:ind w:firstLine="0"/>
              <w:jc w:val="left"/>
            </w:pPr>
            <w:r>
              <w:rPr>
                <w:rFonts w:ascii="Times New Roman" w:hAnsi="Times New Roman"/>
                <w:sz w:val="14"/>
              </w:rPr>
              <w:t>CodeNet</w:t>
            </w:r>
          </w:p>
        </w:tc>
        <w:tc>
          <w:tcPr>
            <w:tcW w:w="1814" w:type="dxa"/>
            <w:shd w:val="clear" w:color="auto" w:fill="F5F7F9"/>
            <w:tcMar>
              <w:top w:w="75" w:type="dxa"/>
              <w:left w:w="95" w:type="dxa"/>
              <w:bottom w:w="75" w:type="dxa"/>
              <w:right w:w="95" w:type="dxa"/>
            </w:tcMar>
            <w:vAlign w:val="center"/>
          </w:tcPr>
          <w:p w14:paraId="1A6478FC">
            <w:pPr>
              <w:spacing w:after="0" w:line="252" w:lineRule="auto"/>
              <w:ind w:firstLine="0"/>
              <w:jc w:val="left"/>
            </w:pPr>
            <w:r>
              <w:rPr>
                <w:rFonts w:ascii="Times New Roman" w:hAnsi="Times New Roman"/>
                <w:sz w:val="14"/>
              </w:rPr>
              <w:t>20261011-235022</w:t>
            </w:r>
          </w:p>
        </w:tc>
        <w:tc>
          <w:tcPr>
            <w:tcW w:w="680" w:type="dxa"/>
            <w:shd w:val="clear" w:color="auto" w:fill="F5F7F9"/>
            <w:tcMar>
              <w:top w:w="75" w:type="dxa"/>
              <w:left w:w="95" w:type="dxa"/>
              <w:bottom w:w="75" w:type="dxa"/>
              <w:right w:w="95" w:type="dxa"/>
            </w:tcMar>
            <w:vAlign w:val="center"/>
          </w:tcPr>
          <w:p w14:paraId="2A3EA33A">
            <w:pPr>
              <w:spacing w:after="0" w:line="252" w:lineRule="auto"/>
              <w:ind w:firstLine="0"/>
              <w:jc w:val="left"/>
            </w:pPr>
            <w:r>
              <w:rPr>
                <w:rFonts w:ascii="Times New Roman" w:hAnsi="Times New Roman"/>
                <w:sz w:val="14"/>
              </w:rPr>
              <w:t>24</w:t>
            </w:r>
          </w:p>
        </w:tc>
        <w:tc>
          <w:tcPr>
            <w:tcW w:w="680" w:type="dxa"/>
            <w:shd w:val="clear" w:color="auto" w:fill="F5F7F9"/>
            <w:tcMar>
              <w:top w:w="75" w:type="dxa"/>
              <w:left w:w="95" w:type="dxa"/>
              <w:bottom w:w="75" w:type="dxa"/>
              <w:right w:w="95" w:type="dxa"/>
            </w:tcMar>
            <w:vAlign w:val="center"/>
          </w:tcPr>
          <w:p w14:paraId="2C9BCE21">
            <w:pPr>
              <w:spacing w:after="0" w:line="252" w:lineRule="auto"/>
              <w:ind w:firstLine="0"/>
              <w:jc w:val="left"/>
            </w:pPr>
            <w:r>
              <w:rPr>
                <w:rFonts w:ascii="Times New Roman" w:hAnsi="Times New Roman"/>
                <w:sz w:val="14"/>
              </w:rPr>
              <w:t>2</w:t>
            </w:r>
          </w:p>
        </w:tc>
        <w:tc>
          <w:tcPr>
            <w:tcW w:w="1020" w:type="dxa"/>
            <w:shd w:val="clear" w:color="auto" w:fill="F5F7F9"/>
            <w:tcMar>
              <w:top w:w="75" w:type="dxa"/>
              <w:left w:w="95" w:type="dxa"/>
              <w:bottom w:w="75" w:type="dxa"/>
              <w:right w:w="95" w:type="dxa"/>
            </w:tcMar>
            <w:vAlign w:val="center"/>
          </w:tcPr>
          <w:p w14:paraId="243BC71B">
            <w:pPr>
              <w:spacing w:after="0" w:line="252" w:lineRule="auto"/>
              <w:ind w:firstLine="0"/>
              <w:jc w:val="left"/>
            </w:pPr>
            <w:r>
              <w:rPr>
                <w:rFonts w:ascii="Times New Roman" w:hAnsi="Times New Roman"/>
                <w:sz w:val="14"/>
              </w:rPr>
              <w:t>100,0%</w:t>
            </w:r>
          </w:p>
        </w:tc>
        <w:tc>
          <w:tcPr>
            <w:tcW w:w="1020" w:type="dxa"/>
            <w:shd w:val="clear" w:color="auto" w:fill="F5F7F9"/>
            <w:tcMar>
              <w:top w:w="75" w:type="dxa"/>
              <w:left w:w="95" w:type="dxa"/>
              <w:bottom w:w="75" w:type="dxa"/>
              <w:right w:w="95" w:type="dxa"/>
            </w:tcMar>
            <w:vAlign w:val="center"/>
          </w:tcPr>
          <w:p w14:paraId="7C622329">
            <w:pPr>
              <w:spacing w:after="0" w:line="252" w:lineRule="auto"/>
              <w:ind w:firstLine="0"/>
              <w:jc w:val="left"/>
            </w:pPr>
            <w:r>
              <w:rPr>
                <w:rFonts w:ascii="Times New Roman" w:hAnsi="Times New Roman"/>
                <w:sz w:val="14"/>
              </w:rPr>
              <w:t>100,0%</w:t>
            </w:r>
          </w:p>
        </w:tc>
        <w:tc>
          <w:tcPr>
            <w:tcW w:w="850" w:type="dxa"/>
            <w:shd w:val="clear" w:color="auto" w:fill="F5F7F9"/>
            <w:tcMar>
              <w:top w:w="75" w:type="dxa"/>
              <w:left w:w="95" w:type="dxa"/>
              <w:bottom w:w="75" w:type="dxa"/>
              <w:right w:w="95" w:type="dxa"/>
            </w:tcMar>
            <w:vAlign w:val="center"/>
          </w:tcPr>
          <w:p w14:paraId="2F41E768">
            <w:pPr>
              <w:spacing w:after="0" w:line="252" w:lineRule="auto"/>
              <w:ind w:firstLine="0"/>
              <w:jc w:val="left"/>
            </w:pPr>
            <w:r>
              <w:rPr>
                <w:rFonts w:ascii="Times New Roman" w:hAnsi="Times New Roman"/>
                <w:sz w:val="14"/>
              </w:rPr>
              <w:t>90,0%</w:t>
            </w:r>
          </w:p>
        </w:tc>
        <w:tc>
          <w:tcPr>
            <w:tcW w:w="850" w:type="dxa"/>
            <w:shd w:val="clear" w:color="auto" w:fill="F5F7F9"/>
            <w:tcMar>
              <w:top w:w="75" w:type="dxa"/>
              <w:left w:w="95" w:type="dxa"/>
              <w:bottom w:w="75" w:type="dxa"/>
              <w:right w:w="95" w:type="dxa"/>
            </w:tcMar>
            <w:vAlign w:val="center"/>
          </w:tcPr>
          <w:p w14:paraId="7FA01405">
            <w:pPr>
              <w:spacing w:after="0" w:line="252" w:lineRule="auto"/>
              <w:ind w:firstLine="0"/>
              <w:jc w:val="left"/>
            </w:pPr>
            <w:r>
              <w:rPr>
                <w:rFonts w:ascii="Times New Roman" w:hAnsi="Times New Roman"/>
                <w:sz w:val="14"/>
              </w:rPr>
              <w:t>75,0%</w:t>
            </w:r>
          </w:p>
        </w:tc>
        <w:tc>
          <w:tcPr>
            <w:tcW w:w="1587" w:type="dxa"/>
            <w:shd w:val="clear" w:color="auto" w:fill="F5F7F9"/>
            <w:tcMar>
              <w:top w:w="75" w:type="dxa"/>
              <w:left w:w="95" w:type="dxa"/>
              <w:bottom w:w="75" w:type="dxa"/>
              <w:right w:w="95" w:type="dxa"/>
            </w:tcMar>
            <w:vAlign w:val="center"/>
          </w:tcPr>
          <w:p w14:paraId="6287EF02">
            <w:pPr>
              <w:spacing w:after="0" w:line="252" w:lineRule="auto"/>
              <w:ind w:firstLine="0"/>
              <w:jc w:val="left"/>
            </w:pPr>
            <w:r>
              <w:rPr>
                <w:rFonts w:ascii="Times New Roman" w:hAnsi="Times New Roman"/>
                <w:sz w:val="14"/>
              </w:rPr>
              <w:t>Cần cải thiện</w:t>
            </w:r>
          </w:p>
        </w:tc>
        <w:tc>
          <w:tcPr>
            <w:tcW w:w="964" w:type="dxa"/>
            <w:shd w:val="clear" w:color="auto" w:fill="F5F7F9"/>
            <w:tcMar>
              <w:top w:w="75" w:type="dxa"/>
              <w:left w:w="95" w:type="dxa"/>
              <w:bottom w:w="75" w:type="dxa"/>
              <w:right w:w="95" w:type="dxa"/>
            </w:tcMar>
            <w:vAlign w:val="center"/>
          </w:tcPr>
          <w:p w14:paraId="19D2A1F6">
            <w:pPr>
              <w:spacing w:after="0" w:line="252" w:lineRule="auto"/>
              <w:ind w:firstLine="0"/>
              <w:jc w:val="left"/>
            </w:pPr>
            <w:r>
              <w:rPr>
                <w:rFonts w:ascii="Times New Roman" w:hAnsi="Times New Roman"/>
                <w:sz w:val="14"/>
              </w:rPr>
              <w:t>174,8</w:t>
            </w:r>
          </w:p>
        </w:tc>
        <w:tc>
          <w:tcPr>
            <w:tcW w:w="964" w:type="dxa"/>
            <w:shd w:val="clear" w:color="auto" w:fill="F5F7F9"/>
            <w:tcMar>
              <w:top w:w="75" w:type="dxa"/>
              <w:left w:w="95" w:type="dxa"/>
              <w:bottom w:w="75" w:type="dxa"/>
              <w:right w:w="95" w:type="dxa"/>
            </w:tcMar>
            <w:vAlign w:val="center"/>
          </w:tcPr>
          <w:p w14:paraId="483D9547">
            <w:pPr>
              <w:spacing w:after="0" w:line="252" w:lineRule="auto"/>
              <w:ind w:firstLine="0"/>
              <w:jc w:val="left"/>
            </w:pPr>
            <w:r>
              <w:rPr>
                <w:rFonts w:ascii="Times New Roman" w:hAnsi="Times New Roman"/>
                <w:sz w:val="14"/>
              </w:rPr>
              <w:t>Không</w:t>
            </w:r>
          </w:p>
        </w:tc>
      </w:tr>
    </w:tbl>
    <w:p w14:paraId="51B9B18D">
      <w:pPr>
        <w:spacing w:after="0"/>
      </w:pPr>
    </w:p>
    <w:p w14:paraId="47B8D6CC">
      <w:pPr>
        <w:sectPr>
          <w:headerReference r:id="rId7" w:type="default"/>
          <w:footerReference r:id="rId8" w:type="default"/>
          <w:pgSz w:w="16838" w:h="11906" w:orient="landscape"/>
          <w:pgMar w:top="850" w:right="850" w:bottom="794" w:left="850" w:header="720" w:footer="720" w:gutter="0"/>
          <w:cols w:space="720" w:num="1"/>
          <w:docGrid w:linePitch="360" w:charSpace="0"/>
        </w:sectPr>
      </w:pPr>
    </w:p>
    <w:p w14:paraId="0779AE8D">
      <w:pPr>
        <w:pStyle w:val="2"/>
      </w:pPr>
      <w:bookmarkStart w:id="59" w:name="_Toc820"/>
      <w:r>
        <w:t>PHỤ LỤC B. TRẠNG THÁI BATCH</w:t>
      </w:r>
      <w:bookmarkEnd w:id="59"/>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625"/>
        <w:gridCol w:w="1625"/>
        <w:gridCol w:w="1625"/>
        <w:gridCol w:w="1625"/>
        <w:gridCol w:w="1625"/>
        <w:gridCol w:w="1625"/>
      </w:tblGrid>
      <w:tr w14:paraId="72B912A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984" w:type="dxa"/>
            <w:shd w:val="clear" w:color="auto" w:fill="17365D"/>
            <w:tcMar>
              <w:top w:w="75" w:type="dxa"/>
              <w:left w:w="95" w:type="dxa"/>
              <w:bottom w:w="75" w:type="dxa"/>
              <w:right w:w="95" w:type="dxa"/>
            </w:tcMar>
            <w:vAlign w:val="center"/>
          </w:tcPr>
          <w:p w14:paraId="749DF30B">
            <w:pPr>
              <w:spacing w:after="0"/>
              <w:ind w:firstLine="0"/>
              <w:jc w:val="center"/>
            </w:pPr>
            <w:r>
              <w:rPr>
                <w:rFonts w:ascii="Times New Roman" w:hAnsi="Times New Roman"/>
                <w:b/>
                <w:color w:val="FFFFFF"/>
                <w:sz w:val="17"/>
              </w:rPr>
              <w:t>Batch</w:t>
            </w:r>
          </w:p>
        </w:tc>
        <w:tc>
          <w:tcPr>
            <w:tcW w:w="1587" w:type="dxa"/>
            <w:shd w:val="clear" w:color="auto" w:fill="17365D"/>
            <w:tcMar>
              <w:top w:w="75" w:type="dxa"/>
              <w:left w:w="95" w:type="dxa"/>
              <w:bottom w:w="75" w:type="dxa"/>
              <w:right w:w="95" w:type="dxa"/>
            </w:tcMar>
            <w:vAlign w:val="center"/>
          </w:tcPr>
          <w:p w14:paraId="34CBDCEC">
            <w:pPr>
              <w:spacing w:after="0"/>
              <w:ind w:firstLine="0"/>
              <w:jc w:val="center"/>
            </w:pPr>
            <w:r>
              <w:rPr>
                <w:rFonts w:ascii="Times New Roman" w:hAnsi="Times New Roman"/>
                <w:b/>
                <w:color w:val="FFFFFF"/>
                <w:sz w:val="17"/>
              </w:rPr>
              <w:t>Completed/Total</w:t>
            </w:r>
          </w:p>
        </w:tc>
        <w:tc>
          <w:tcPr>
            <w:tcW w:w="907" w:type="dxa"/>
            <w:shd w:val="clear" w:color="auto" w:fill="17365D"/>
            <w:tcMar>
              <w:top w:w="75" w:type="dxa"/>
              <w:left w:w="95" w:type="dxa"/>
              <w:bottom w:w="75" w:type="dxa"/>
              <w:right w:w="95" w:type="dxa"/>
            </w:tcMar>
            <w:vAlign w:val="center"/>
          </w:tcPr>
          <w:p w14:paraId="6D047092">
            <w:pPr>
              <w:spacing w:after="0"/>
              <w:ind w:firstLine="0"/>
              <w:jc w:val="center"/>
            </w:pPr>
            <w:r>
              <w:rPr>
                <w:rFonts w:ascii="Times New Roman" w:hAnsi="Times New Roman"/>
                <w:b/>
                <w:color w:val="FFFFFF"/>
                <w:sz w:val="17"/>
              </w:rPr>
              <w:t>OK</w:t>
            </w:r>
          </w:p>
        </w:tc>
        <w:tc>
          <w:tcPr>
            <w:tcW w:w="907" w:type="dxa"/>
            <w:shd w:val="clear" w:color="auto" w:fill="17365D"/>
            <w:tcMar>
              <w:top w:w="75" w:type="dxa"/>
              <w:left w:w="95" w:type="dxa"/>
              <w:bottom w:w="75" w:type="dxa"/>
              <w:right w:w="95" w:type="dxa"/>
            </w:tcMar>
            <w:vAlign w:val="center"/>
          </w:tcPr>
          <w:p w14:paraId="2CE7E7DA">
            <w:pPr>
              <w:spacing w:after="0"/>
              <w:ind w:firstLine="0"/>
              <w:jc w:val="center"/>
            </w:pPr>
            <w:r>
              <w:rPr>
                <w:rFonts w:ascii="Times New Roman" w:hAnsi="Times New Roman"/>
                <w:b/>
                <w:color w:val="FFFFFF"/>
                <w:sz w:val="17"/>
              </w:rPr>
              <w:t>Lỗi</w:t>
            </w:r>
          </w:p>
        </w:tc>
        <w:tc>
          <w:tcPr>
            <w:tcW w:w="1361" w:type="dxa"/>
            <w:shd w:val="clear" w:color="auto" w:fill="17365D"/>
            <w:tcMar>
              <w:top w:w="75" w:type="dxa"/>
              <w:left w:w="95" w:type="dxa"/>
              <w:bottom w:w="75" w:type="dxa"/>
              <w:right w:w="95" w:type="dxa"/>
            </w:tcMar>
            <w:vAlign w:val="center"/>
          </w:tcPr>
          <w:p w14:paraId="3E65FB40">
            <w:pPr>
              <w:spacing w:after="0"/>
              <w:ind w:firstLine="0"/>
              <w:jc w:val="center"/>
            </w:pPr>
            <w:r>
              <w:rPr>
                <w:rFonts w:ascii="Times New Roman" w:hAnsi="Times New Roman"/>
                <w:b/>
                <w:color w:val="FFFFFF"/>
                <w:sz w:val="17"/>
              </w:rPr>
              <w:t>finished_at</w:t>
            </w:r>
          </w:p>
        </w:tc>
        <w:tc>
          <w:tcPr>
            <w:tcW w:w="1191" w:type="dxa"/>
            <w:shd w:val="clear" w:color="auto" w:fill="17365D"/>
            <w:tcMar>
              <w:top w:w="75" w:type="dxa"/>
              <w:left w:w="95" w:type="dxa"/>
              <w:bottom w:w="75" w:type="dxa"/>
              <w:right w:w="95" w:type="dxa"/>
            </w:tcMar>
            <w:vAlign w:val="center"/>
          </w:tcPr>
          <w:p w14:paraId="6F480A41">
            <w:pPr>
              <w:spacing w:after="0"/>
              <w:ind w:firstLine="0"/>
              <w:jc w:val="center"/>
            </w:pPr>
            <w:r>
              <w:rPr>
                <w:rFonts w:ascii="Times New Roman" w:hAnsi="Times New Roman"/>
                <w:b/>
                <w:color w:val="FFFFFF"/>
                <w:sz w:val="17"/>
              </w:rPr>
              <w:t>Xử lý</w:t>
            </w:r>
          </w:p>
        </w:tc>
      </w:tr>
      <w:tr w14:paraId="6251D59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30C2F416">
            <w:pPr>
              <w:spacing w:after="0" w:line="252" w:lineRule="auto"/>
              <w:ind w:firstLine="0"/>
              <w:jc w:val="left"/>
            </w:pPr>
            <w:r>
              <w:rPr>
                <w:rFonts w:ascii="Times New Roman" w:hAnsi="Times New Roman"/>
                <w:sz w:val="17"/>
              </w:rPr>
              <w:t>20261010-160446</w:t>
            </w:r>
          </w:p>
        </w:tc>
        <w:tc>
          <w:tcPr>
            <w:tcW w:w="1587" w:type="dxa"/>
            <w:tcMar>
              <w:top w:w="75" w:type="dxa"/>
              <w:left w:w="95" w:type="dxa"/>
              <w:bottom w:w="75" w:type="dxa"/>
              <w:right w:w="95" w:type="dxa"/>
            </w:tcMar>
            <w:vAlign w:val="center"/>
          </w:tcPr>
          <w:p w14:paraId="5C54E7F9">
            <w:pPr>
              <w:spacing w:after="0" w:line="252" w:lineRule="auto"/>
              <w:ind w:firstLine="0"/>
              <w:jc w:val="left"/>
            </w:pPr>
            <w:r>
              <w:rPr>
                <w:rFonts w:ascii="Times New Roman" w:hAnsi="Times New Roman"/>
                <w:sz w:val="17"/>
              </w:rPr>
              <w:t>17/18</w:t>
            </w:r>
          </w:p>
        </w:tc>
        <w:tc>
          <w:tcPr>
            <w:tcW w:w="907" w:type="dxa"/>
            <w:tcMar>
              <w:top w:w="75" w:type="dxa"/>
              <w:left w:w="95" w:type="dxa"/>
              <w:bottom w:w="75" w:type="dxa"/>
              <w:right w:w="95" w:type="dxa"/>
            </w:tcMar>
            <w:vAlign w:val="center"/>
          </w:tcPr>
          <w:p w14:paraId="36AEA7B9">
            <w:pPr>
              <w:spacing w:after="0" w:line="252" w:lineRule="auto"/>
              <w:ind w:firstLine="0"/>
              <w:jc w:val="left"/>
            </w:pPr>
            <w:r>
              <w:rPr>
                <w:rFonts w:ascii="Times New Roman" w:hAnsi="Times New Roman"/>
                <w:sz w:val="17"/>
              </w:rPr>
              <w:t>1</w:t>
            </w:r>
          </w:p>
        </w:tc>
        <w:tc>
          <w:tcPr>
            <w:tcW w:w="907" w:type="dxa"/>
            <w:tcMar>
              <w:top w:w="75" w:type="dxa"/>
              <w:left w:w="95" w:type="dxa"/>
              <w:bottom w:w="75" w:type="dxa"/>
              <w:right w:w="95" w:type="dxa"/>
            </w:tcMar>
            <w:vAlign w:val="center"/>
          </w:tcPr>
          <w:p w14:paraId="585FBF1B">
            <w:pPr>
              <w:spacing w:after="0" w:line="252" w:lineRule="auto"/>
              <w:ind w:firstLine="0"/>
              <w:jc w:val="left"/>
            </w:pPr>
            <w:r>
              <w:rPr>
                <w:rFonts w:ascii="Times New Roman" w:hAnsi="Times New Roman"/>
                <w:sz w:val="17"/>
              </w:rPr>
              <w:t>16</w:t>
            </w:r>
          </w:p>
        </w:tc>
        <w:tc>
          <w:tcPr>
            <w:tcW w:w="1361" w:type="dxa"/>
            <w:tcMar>
              <w:top w:w="75" w:type="dxa"/>
              <w:left w:w="95" w:type="dxa"/>
              <w:bottom w:w="75" w:type="dxa"/>
              <w:right w:w="95" w:type="dxa"/>
            </w:tcMar>
            <w:vAlign w:val="center"/>
          </w:tcPr>
          <w:p w14:paraId="21629891">
            <w:pPr>
              <w:spacing w:after="0" w:line="252" w:lineRule="auto"/>
              <w:ind w:firstLine="0"/>
              <w:jc w:val="left"/>
            </w:pPr>
            <w:r>
              <w:rPr>
                <w:rFonts w:ascii="Times New Roman" w:hAnsi="Times New Roman"/>
                <w:sz w:val="17"/>
              </w:rPr>
              <w:t>Không</w:t>
            </w:r>
          </w:p>
        </w:tc>
        <w:tc>
          <w:tcPr>
            <w:tcW w:w="1191" w:type="dxa"/>
            <w:tcMar>
              <w:top w:w="75" w:type="dxa"/>
              <w:left w:w="95" w:type="dxa"/>
              <w:bottom w:w="75" w:type="dxa"/>
              <w:right w:w="95" w:type="dxa"/>
            </w:tcMar>
            <w:vAlign w:val="center"/>
          </w:tcPr>
          <w:p w14:paraId="09C6EA33">
            <w:pPr>
              <w:spacing w:after="0" w:line="252" w:lineRule="auto"/>
              <w:ind w:firstLine="0"/>
              <w:jc w:val="left"/>
            </w:pPr>
            <w:r>
              <w:rPr>
                <w:rFonts w:ascii="Times New Roman" w:hAnsi="Times New Roman"/>
                <w:sz w:val="17"/>
              </w:rPr>
              <w:t>Loại</w:t>
            </w:r>
          </w:p>
        </w:tc>
      </w:tr>
      <w:tr w14:paraId="4BD26A7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6CAAD668">
            <w:pPr>
              <w:spacing w:after="0" w:line="252" w:lineRule="auto"/>
              <w:ind w:firstLine="0"/>
              <w:jc w:val="left"/>
            </w:pPr>
            <w:r>
              <w:rPr>
                <w:rFonts w:ascii="Times New Roman" w:hAnsi="Times New Roman"/>
                <w:sz w:val="17"/>
              </w:rPr>
              <w:t>20261010-162624</w:t>
            </w:r>
          </w:p>
        </w:tc>
        <w:tc>
          <w:tcPr>
            <w:tcW w:w="1587" w:type="dxa"/>
            <w:shd w:val="clear" w:color="auto" w:fill="F5F7F9"/>
            <w:tcMar>
              <w:top w:w="75" w:type="dxa"/>
              <w:left w:w="95" w:type="dxa"/>
              <w:bottom w:w="75" w:type="dxa"/>
              <w:right w:w="95" w:type="dxa"/>
            </w:tcMar>
            <w:vAlign w:val="center"/>
          </w:tcPr>
          <w:p w14:paraId="37234316">
            <w:pPr>
              <w:spacing w:after="0" w:line="252" w:lineRule="auto"/>
              <w:ind w:firstLine="0"/>
              <w:jc w:val="left"/>
            </w:pPr>
            <w:r>
              <w:rPr>
                <w:rFonts w:ascii="Times New Roman" w:hAnsi="Times New Roman"/>
                <w:sz w:val="17"/>
              </w:rPr>
              <w:t>15/18</w:t>
            </w:r>
          </w:p>
        </w:tc>
        <w:tc>
          <w:tcPr>
            <w:tcW w:w="907" w:type="dxa"/>
            <w:shd w:val="clear" w:color="auto" w:fill="F5F7F9"/>
            <w:tcMar>
              <w:top w:w="75" w:type="dxa"/>
              <w:left w:w="95" w:type="dxa"/>
              <w:bottom w:w="75" w:type="dxa"/>
              <w:right w:w="95" w:type="dxa"/>
            </w:tcMar>
            <w:vAlign w:val="center"/>
          </w:tcPr>
          <w:p w14:paraId="0813C782">
            <w:pPr>
              <w:spacing w:after="0" w:line="252" w:lineRule="auto"/>
              <w:ind w:firstLine="0"/>
              <w:jc w:val="left"/>
            </w:pPr>
            <w:r>
              <w:rPr>
                <w:rFonts w:ascii="Times New Roman" w:hAnsi="Times New Roman"/>
                <w:sz w:val="17"/>
              </w:rPr>
              <w:t>1</w:t>
            </w:r>
          </w:p>
        </w:tc>
        <w:tc>
          <w:tcPr>
            <w:tcW w:w="907" w:type="dxa"/>
            <w:shd w:val="clear" w:color="auto" w:fill="F5F7F9"/>
            <w:tcMar>
              <w:top w:w="75" w:type="dxa"/>
              <w:left w:w="95" w:type="dxa"/>
              <w:bottom w:w="75" w:type="dxa"/>
              <w:right w:w="95" w:type="dxa"/>
            </w:tcMar>
            <w:vAlign w:val="center"/>
          </w:tcPr>
          <w:p w14:paraId="79004632">
            <w:pPr>
              <w:spacing w:after="0" w:line="252" w:lineRule="auto"/>
              <w:ind w:firstLine="0"/>
              <w:jc w:val="left"/>
            </w:pPr>
            <w:r>
              <w:rPr>
                <w:rFonts w:ascii="Times New Roman" w:hAnsi="Times New Roman"/>
                <w:sz w:val="17"/>
              </w:rPr>
              <w:t>14</w:t>
            </w:r>
          </w:p>
        </w:tc>
        <w:tc>
          <w:tcPr>
            <w:tcW w:w="1361" w:type="dxa"/>
            <w:shd w:val="clear" w:color="auto" w:fill="F5F7F9"/>
            <w:tcMar>
              <w:top w:w="75" w:type="dxa"/>
              <w:left w:w="95" w:type="dxa"/>
              <w:bottom w:w="75" w:type="dxa"/>
              <w:right w:w="95" w:type="dxa"/>
            </w:tcMar>
            <w:vAlign w:val="center"/>
          </w:tcPr>
          <w:p w14:paraId="5A5B8B06">
            <w:pPr>
              <w:spacing w:after="0" w:line="252" w:lineRule="auto"/>
              <w:ind w:firstLine="0"/>
              <w:jc w:val="left"/>
            </w:pPr>
            <w:r>
              <w:rPr>
                <w:rFonts w:ascii="Times New Roman" w:hAnsi="Times New Roman"/>
                <w:sz w:val="17"/>
              </w:rPr>
              <w:t>Không</w:t>
            </w:r>
          </w:p>
        </w:tc>
        <w:tc>
          <w:tcPr>
            <w:tcW w:w="1191" w:type="dxa"/>
            <w:shd w:val="clear" w:color="auto" w:fill="F5F7F9"/>
            <w:tcMar>
              <w:top w:w="75" w:type="dxa"/>
              <w:left w:w="95" w:type="dxa"/>
              <w:bottom w:w="75" w:type="dxa"/>
              <w:right w:w="95" w:type="dxa"/>
            </w:tcMar>
            <w:vAlign w:val="center"/>
          </w:tcPr>
          <w:p w14:paraId="7F1D70E6">
            <w:pPr>
              <w:spacing w:after="0" w:line="252" w:lineRule="auto"/>
              <w:ind w:firstLine="0"/>
              <w:jc w:val="left"/>
            </w:pPr>
            <w:r>
              <w:rPr>
                <w:rFonts w:ascii="Times New Roman" w:hAnsi="Times New Roman"/>
                <w:sz w:val="17"/>
              </w:rPr>
              <w:t>Loại</w:t>
            </w:r>
          </w:p>
        </w:tc>
      </w:tr>
      <w:tr w14:paraId="7764B41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0098F7D1">
            <w:pPr>
              <w:spacing w:after="0" w:line="252" w:lineRule="auto"/>
              <w:ind w:firstLine="0"/>
              <w:jc w:val="left"/>
            </w:pPr>
            <w:r>
              <w:rPr>
                <w:rFonts w:ascii="Times New Roman" w:hAnsi="Times New Roman"/>
                <w:sz w:val="17"/>
              </w:rPr>
              <w:t>20261011-235022</w:t>
            </w:r>
          </w:p>
        </w:tc>
        <w:tc>
          <w:tcPr>
            <w:tcW w:w="1587" w:type="dxa"/>
            <w:tcMar>
              <w:top w:w="75" w:type="dxa"/>
              <w:left w:w="95" w:type="dxa"/>
              <w:bottom w:w="75" w:type="dxa"/>
              <w:right w:w="95" w:type="dxa"/>
            </w:tcMar>
            <w:vAlign w:val="center"/>
          </w:tcPr>
          <w:p w14:paraId="088E0940">
            <w:pPr>
              <w:spacing w:after="0" w:line="252" w:lineRule="auto"/>
              <w:ind w:firstLine="0"/>
              <w:jc w:val="left"/>
            </w:pPr>
            <w:r>
              <w:rPr>
                <w:rFonts w:ascii="Times New Roman" w:hAnsi="Times New Roman"/>
                <w:sz w:val="17"/>
              </w:rPr>
              <w:t>20/20</w:t>
            </w:r>
          </w:p>
        </w:tc>
        <w:tc>
          <w:tcPr>
            <w:tcW w:w="907" w:type="dxa"/>
            <w:tcMar>
              <w:top w:w="75" w:type="dxa"/>
              <w:left w:w="95" w:type="dxa"/>
              <w:bottom w:w="75" w:type="dxa"/>
              <w:right w:w="95" w:type="dxa"/>
            </w:tcMar>
            <w:vAlign w:val="center"/>
          </w:tcPr>
          <w:p w14:paraId="67C2EE01">
            <w:pPr>
              <w:spacing w:after="0" w:line="252" w:lineRule="auto"/>
              <w:ind w:firstLine="0"/>
              <w:jc w:val="left"/>
            </w:pPr>
            <w:r>
              <w:rPr>
                <w:rFonts w:ascii="Times New Roman" w:hAnsi="Times New Roman"/>
                <w:sz w:val="17"/>
              </w:rPr>
              <w:t>19</w:t>
            </w:r>
          </w:p>
        </w:tc>
        <w:tc>
          <w:tcPr>
            <w:tcW w:w="907" w:type="dxa"/>
            <w:tcMar>
              <w:top w:w="75" w:type="dxa"/>
              <w:left w:w="95" w:type="dxa"/>
              <w:bottom w:w="75" w:type="dxa"/>
              <w:right w:w="95" w:type="dxa"/>
            </w:tcMar>
            <w:vAlign w:val="center"/>
          </w:tcPr>
          <w:p w14:paraId="229FFCF2">
            <w:pPr>
              <w:spacing w:after="0" w:line="252" w:lineRule="auto"/>
              <w:ind w:firstLine="0"/>
              <w:jc w:val="left"/>
            </w:pPr>
            <w:r>
              <w:rPr>
                <w:rFonts w:ascii="Times New Roman" w:hAnsi="Times New Roman"/>
                <w:sz w:val="17"/>
              </w:rPr>
              <w:t>1</w:t>
            </w:r>
          </w:p>
        </w:tc>
        <w:tc>
          <w:tcPr>
            <w:tcW w:w="1361" w:type="dxa"/>
            <w:tcMar>
              <w:top w:w="75" w:type="dxa"/>
              <w:left w:w="95" w:type="dxa"/>
              <w:bottom w:w="75" w:type="dxa"/>
              <w:right w:w="95" w:type="dxa"/>
            </w:tcMar>
            <w:vAlign w:val="center"/>
          </w:tcPr>
          <w:p w14:paraId="5D1F6200">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666E6FB4">
            <w:pPr>
              <w:spacing w:after="0" w:line="252" w:lineRule="auto"/>
              <w:ind w:firstLine="0"/>
              <w:jc w:val="left"/>
            </w:pPr>
            <w:r>
              <w:rPr>
                <w:rFonts w:ascii="Times New Roman" w:hAnsi="Times New Roman"/>
                <w:sz w:val="17"/>
              </w:rPr>
              <w:t>Dùng</w:t>
            </w:r>
          </w:p>
        </w:tc>
      </w:tr>
      <w:tr w14:paraId="47E65CA8">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264532AA">
            <w:pPr>
              <w:spacing w:after="0" w:line="252" w:lineRule="auto"/>
              <w:ind w:firstLine="0"/>
              <w:jc w:val="left"/>
            </w:pPr>
            <w:r>
              <w:rPr>
                <w:rFonts w:ascii="Times New Roman" w:hAnsi="Times New Roman"/>
                <w:sz w:val="17"/>
              </w:rPr>
              <w:t>20261012-103819</w:t>
            </w:r>
          </w:p>
        </w:tc>
        <w:tc>
          <w:tcPr>
            <w:tcW w:w="1587" w:type="dxa"/>
            <w:shd w:val="clear" w:color="auto" w:fill="F5F7F9"/>
            <w:tcMar>
              <w:top w:w="75" w:type="dxa"/>
              <w:left w:w="95" w:type="dxa"/>
              <w:bottom w:w="75" w:type="dxa"/>
              <w:right w:w="95" w:type="dxa"/>
            </w:tcMar>
            <w:vAlign w:val="center"/>
          </w:tcPr>
          <w:p w14:paraId="6DE32368">
            <w:pPr>
              <w:spacing w:after="0" w:line="252" w:lineRule="auto"/>
              <w:ind w:firstLine="0"/>
              <w:jc w:val="left"/>
            </w:pPr>
            <w:r>
              <w:rPr>
                <w:rFonts w:ascii="Times New Roman" w:hAnsi="Times New Roman"/>
                <w:sz w:val="17"/>
              </w:rPr>
              <w:t>20/20</w:t>
            </w:r>
          </w:p>
        </w:tc>
        <w:tc>
          <w:tcPr>
            <w:tcW w:w="907" w:type="dxa"/>
            <w:shd w:val="clear" w:color="auto" w:fill="F5F7F9"/>
            <w:tcMar>
              <w:top w:w="75" w:type="dxa"/>
              <w:left w:w="95" w:type="dxa"/>
              <w:bottom w:w="75" w:type="dxa"/>
              <w:right w:w="95" w:type="dxa"/>
            </w:tcMar>
            <w:vAlign w:val="center"/>
          </w:tcPr>
          <w:p w14:paraId="5E4B8F16">
            <w:pPr>
              <w:spacing w:after="0" w:line="252" w:lineRule="auto"/>
              <w:ind w:firstLine="0"/>
              <w:jc w:val="left"/>
            </w:pPr>
            <w:r>
              <w:rPr>
                <w:rFonts w:ascii="Times New Roman" w:hAnsi="Times New Roman"/>
                <w:sz w:val="17"/>
              </w:rPr>
              <w:t>20</w:t>
            </w:r>
          </w:p>
        </w:tc>
        <w:tc>
          <w:tcPr>
            <w:tcW w:w="907" w:type="dxa"/>
            <w:shd w:val="clear" w:color="auto" w:fill="F5F7F9"/>
            <w:tcMar>
              <w:top w:w="75" w:type="dxa"/>
              <w:left w:w="95" w:type="dxa"/>
              <w:bottom w:w="75" w:type="dxa"/>
              <w:right w:w="95" w:type="dxa"/>
            </w:tcMar>
            <w:vAlign w:val="center"/>
          </w:tcPr>
          <w:p w14:paraId="59F372B3">
            <w:pPr>
              <w:spacing w:after="0" w:line="252" w:lineRule="auto"/>
              <w:ind w:firstLine="0"/>
              <w:jc w:val="left"/>
            </w:pPr>
            <w:r>
              <w:rPr>
                <w:rFonts w:ascii="Times New Roman" w:hAnsi="Times New Roman"/>
                <w:sz w:val="17"/>
              </w:rPr>
              <w:t>0</w:t>
            </w:r>
          </w:p>
        </w:tc>
        <w:tc>
          <w:tcPr>
            <w:tcW w:w="1361" w:type="dxa"/>
            <w:shd w:val="clear" w:color="auto" w:fill="F5F7F9"/>
            <w:tcMar>
              <w:top w:w="75" w:type="dxa"/>
              <w:left w:w="95" w:type="dxa"/>
              <w:bottom w:w="75" w:type="dxa"/>
              <w:right w:w="95" w:type="dxa"/>
            </w:tcMar>
            <w:vAlign w:val="center"/>
          </w:tcPr>
          <w:p w14:paraId="5D38233A">
            <w:pPr>
              <w:spacing w:after="0" w:line="252" w:lineRule="auto"/>
              <w:ind w:firstLine="0"/>
              <w:jc w:val="left"/>
            </w:pPr>
            <w:r>
              <w:rPr>
                <w:rFonts w:ascii="Times New Roman" w:hAnsi="Times New Roman"/>
                <w:sz w:val="17"/>
              </w:rPr>
              <w:t>Có</w:t>
            </w:r>
          </w:p>
        </w:tc>
        <w:tc>
          <w:tcPr>
            <w:tcW w:w="1191" w:type="dxa"/>
            <w:shd w:val="clear" w:color="auto" w:fill="F5F7F9"/>
            <w:tcMar>
              <w:top w:w="75" w:type="dxa"/>
              <w:left w:w="95" w:type="dxa"/>
              <w:bottom w:w="75" w:type="dxa"/>
              <w:right w:w="95" w:type="dxa"/>
            </w:tcMar>
            <w:vAlign w:val="center"/>
          </w:tcPr>
          <w:p w14:paraId="5FD3D724">
            <w:pPr>
              <w:spacing w:after="0" w:line="252" w:lineRule="auto"/>
              <w:ind w:firstLine="0"/>
              <w:jc w:val="left"/>
            </w:pPr>
            <w:r>
              <w:rPr>
                <w:rFonts w:ascii="Times New Roman" w:hAnsi="Times New Roman"/>
                <w:sz w:val="17"/>
              </w:rPr>
              <w:t>Dùng</w:t>
            </w:r>
          </w:p>
        </w:tc>
      </w:tr>
      <w:tr w14:paraId="6AD1130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7FA78FBE">
            <w:pPr>
              <w:spacing w:after="0" w:line="252" w:lineRule="auto"/>
              <w:ind w:firstLine="0"/>
              <w:jc w:val="left"/>
            </w:pPr>
            <w:r>
              <w:rPr>
                <w:rFonts w:ascii="Times New Roman" w:hAnsi="Times New Roman"/>
                <w:sz w:val="17"/>
              </w:rPr>
              <w:t>20261012-134947</w:t>
            </w:r>
          </w:p>
        </w:tc>
        <w:tc>
          <w:tcPr>
            <w:tcW w:w="1587" w:type="dxa"/>
            <w:tcMar>
              <w:top w:w="75" w:type="dxa"/>
              <w:left w:w="95" w:type="dxa"/>
              <w:bottom w:w="75" w:type="dxa"/>
              <w:right w:w="95" w:type="dxa"/>
            </w:tcMar>
            <w:vAlign w:val="center"/>
          </w:tcPr>
          <w:p w14:paraId="3F36DE38">
            <w:pPr>
              <w:spacing w:after="0" w:line="252" w:lineRule="auto"/>
              <w:ind w:firstLine="0"/>
              <w:jc w:val="left"/>
            </w:pPr>
            <w:r>
              <w:rPr>
                <w:rFonts w:ascii="Times New Roman" w:hAnsi="Times New Roman"/>
                <w:sz w:val="17"/>
              </w:rPr>
              <w:t>1/1</w:t>
            </w:r>
          </w:p>
        </w:tc>
        <w:tc>
          <w:tcPr>
            <w:tcW w:w="907" w:type="dxa"/>
            <w:tcMar>
              <w:top w:w="75" w:type="dxa"/>
              <w:left w:w="95" w:type="dxa"/>
              <w:bottom w:w="75" w:type="dxa"/>
              <w:right w:w="95" w:type="dxa"/>
            </w:tcMar>
            <w:vAlign w:val="center"/>
          </w:tcPr>
          <w:p w14:paraId="5B4FC66B">
            <w:pPr>
              <w:spacing w:after="0" w:line="252" w:lineRule="auto"/>
              <w:ind w:firstLine="0"/>
              <w:jc w:val="left"/>
            </w:pPr>
            <w:r>
              <w:rPr>
                <w:rFonts w:ascii="Times New Roman" w:hAnsi="Times New Roman"/>
                <w:sz w:val="17"/>
              </w:rPr>
              <w:t>1</w:t>
            </w:r>
          </w:p>
        </w:tc>
        <w:tc>
          <w:tcPr>
            <w:tcW w:w="907" w:type="dxa"/>
            <w:tcMar>
              <w:top w:w="75" w:type="dxa"/>
              <w:left w:w="95" w:type="dxa"/>
              <w:bottom w:w="75" w:type="dxa"/>
              <w:right w:w="95" w:type="dxa"/>
            </w:tcMar>
            <w:vAlign w:val="center"/>
          </w:tcPr>
          <w:p w14:paraId="045A1431">
            <w:pPr>
              <w:spacing w:after="0" w:line="252" w:lineRule="auto"/>
              <w:ind w:firstLine="0"/>
              <w:jc w:val="left"/>
            </w:pPr>
            <w:r>
              <w:rPr>
                <w:rFonts w:ascii="Times New Roman" w:hAnsi="Times New Roman"/>
                <w:sz w:val="17"/>
              </w:rPr>
              <w:t>0</w:t>
            </w:r>
          </w:p>
        </w:tc>
        <w:tc>
          <w:tcPr>
            <w:tcW w:w="1361" w:type="dxa"/>
            <w:tcMar>
              <w:top w:w="75" w:type="dxa"/>
              <w:left w:w="95" w:type="dxa"/>
              <w:bottom w:w="75" w:type="dxa"/>
              <w:right w:w="95" w:type="dxa"/>
            </w:tcMar>
            <w:vAlign w:val="center"/>
          </w:tcPr>
          <w:p w14:paraId="7B33B6C5">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375EFDCD">
            <w:pPr>
              <w:spacing w:after="0" w:line="252" w:lineRule="auto"/>
              <w:ind w:firstLine="0"/>
              <w:jc w:val="left"/>
            </w:pPr>
            <w:r>
              <w:rPr>
                <w:rFonts w:ascii="Times New Roman" w:hAnsi="Times New Roman"/>
                <w:sz w:val="17"/>
              </w:rPr>
              <w:t>Dùng</w:t>
            </w:r>
          </w:p>
        </w:tc>
      </w:tr>
      <w:tr w14:paraId="2B3B4A5D">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478E1E0F">
            <w:pPr>
              <w:spacing w:after="0" w:line="252" w:lineRule="auto"/>
              <w:ind w:firstLine="0"/>
              <w:jc w:val="left"/>
            </w:pPr>
            <w:r>
              <w:rPr>
                <w:rFonts w:ascii="Times New Roman" w:hAnsi="Times New Roman"/>
                <w:sz w:val="17"/>
              </w:rPr>
              <w:t>20261012-144702</w:t>
            </w:r>
          </w:p>
        </w:tc>
        <w:tc>
          <w:tcPr>
            <w:tcW w:w="1587" w:type="dxa"/>
            <w:shd w:val="clear" w:color="auto" w:fill="F5F7F9"/>
            <w:tcMar>
              <w:top w:w="75" w:type="dxa"/>
              <w:left w:w="95" w:type="dxa"/>
              <w:bottom w:w="75" w:type="dxa"/>
              <w:right w:w="95" w:type="dxa"/>
            </w:tcMar>
            <w:vAlign w:val="center"/>
          </w:tcPr>
          <w:p w14:paraId="2C6395F2">
            <w:pPr>
              <w:spacing w:after="0" w:line="252" w:lineRule="auto"/>
              <w:ind w:firstLine="0"/>
              <w:jc w:val="left"/>
            </w:pPr>
            <w:r>
              <w:rPr>
                <w:rFonts w:ascii="Times New Roman" w:hAnsi="Times New Roman"/>
                <w:sz w:val="17"/>
              </w:rPr>
              <w:t>20/20</w:t>
            </w:r>
          </w:p>
        </w:tc>
        <w:tc>
          <w:tcPr>
            <w:tcW w:w="907" w:type="dxa"/>
            <w:shd w:val="clear" w:color="auto" w:fill="F5F7F9"/>
            <w:tcMar>
              <w:top w:w="75" w:type="dxa"/>
              <w:left w:w="95" w:type="dxa"/>
              <w:bottom w:w="75" w:type="dxa"/>
              <w:right w:w="95" w:type="dxa"/>
            </w:tcMar>
            <w:vAlign w:val="center"/>
          </w:tcPr>
          <w:p w14:paraId="00F9243B">
            <w:pPr>
              <w:spacing w:after="0" w:line="252" w:lineRule="auto"/>
              <w:ind w:firstLine="0"/>
              <w:jc w:val="left"/>
            </w:pPr>
            <w:r>
              <w:rPr>
                <w:rFonts w:ascii="Times New Roman" w:hAnsi="Times New Roman"/>
                <w:sz w:val="17"/>
              </w:rPr>
              <w:t>10</w:t>
            </w:r>
          </w:p>
        </w:tc>
        <w:tc>
          <w:tcPr>
            <w:tcW w:w="907" w:type="dxa"/>
            <w:shd w:val="clear" w:color="auto" w:fill="F5F7F9"/>
            <w:tcMar>
              <w:top w:w="75" w:type="dxa"/>
              <w:left w:w="95" w:type="dxa"/>
              <w:bottom w:w="75" w:type="dxa"/>
              <w:right w:w="95" w:type="dxa"/>
            </w:tcMar>
            <w:vAlign w:val="center"/>
          </w:tcPr>
          <w:p w14:paraId="085C6BFC">
            <w:pPr>
              <w:spacing w:after="0" w:line="252" w:lineRule="auto"/>
              <w:ind w:firstLine="0"/>
              <w:jc w:val="left"/>
            </w:pPr>
            <w:r>
              <w:rPr>
                <w:rFonts w:ascii="Times New Roman" w:hAnsi="Times New Roman"/>
                <w:sz w:val="17"/>
              </w:rPr>
              <w:t>10</w:t>
            </w:r>
          </w:p>
        </w:tc>
        <w:tc>
          <w:tcPr>
            <w:tcW w:w="1361" w:type="dxa"/>
            <w:shd w:val="clear" w:color="auto" w:fill="F5F7F9"/>
            <w:tcMar>
              <w:top w:w="75" w:type="dxa"/>
              <w:left w:w="95" w:type="dxa"/>
              <w:bottom w:w="75" w:type="dxa"/>
              <w:right w:w="95" w:type="dxa"/>
            </w:tcMar>
            <w:vAlign w:val="center"/>
          </w:tcPr>
          <w:p w14:paraId="603BA4AB">
            <w:pPr>
              <w:spacing w:after="0" w:line="252" w:lineRule="auto"/>
              <w:ind w:firstLine="0"/>
              <w:jc w:val="left"/>
            </w:pPr>
            <w:r>
              <w:rPr>
                <w:rFonts w:ascii="Times New Roman" w:hAnsi="Times New Roman"/>
                <w:sz w:val="17"/>
              </w:rPr>
              <w:t>Có</w:t>
            </w:r>
          </w:p>
        </w:tc>
        <w:tc>
          <w:tcPr>
            <w:tcW w:w="1191" w:type="dxa"/>
            <w:shd w:val="clear" w:color="auto" w:fill="F5F7F9"/>
            <w:tcMar>
              <w:top w:w="75" w:type="dxa"/>
              <w:left w:w="95" w:type="dxa"/>
              <w:bottom w:w="75" w:type="dxa"/>
              <w:right w:w="95" w:type="dxa"/>
            </w:tcMar>
            <w:vAlign w:val="center"/>
          </w:tcPr>
          <w:p w14:paraId="78EFEDAB">
            <w:pPr>
              <w:spacing w:after="0" w:line="252" w:lineRule="auto"/>
              <w:ind w:firstLine="0"/>
              <w:jc w:val="left"/>
            </w:pPr>
            <w:r>
              <w:rPr>
                <w:rFonts w:ascii="Times New Roman" w:hAnsi="Times New Roman"/>
                <w:sz w:val="17"/>
              </w:rPr>
              <w:t>Dùng</w:t>
            </w:r>
          </w:p>
        </w:tc>
      </w:tr>
      <w:tr w14:paraId="4C00223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7AA674FD">
            <w:pPr>
              <w:spacing w:after="0" w:line="252" w:lineRule="auto"/>
              <w:ind w:firstLine="0"/>
              <w:jc w:val="left"/>
            </w:pPr>
            <w:r>
              <w:rPr>
                <w:rFonts w:ascii="Times New Roman" w:hAnsi="Times New Roman"/>
                <w:sz w:val="17"/>
              </w:rPr>
              <w:t>20261012-160932</w:t>
            </w:r>
          </w:p>
        </w:tc>
        <w:tc>
          <w:tcPr>
            <w:tcW w:w="1587" w:type="dxa"/>
            <w:tcMar>
              <w:top w:w="75" w:type="dxa"/>
              <w:left w:w="95" w:type="dxa"/>
              <w:bottom w:w="75" w:type="dxa"/>
              <w:right w:w="95" w:type="dxa"/>
            </w:tcMar>
            <w:vAlign w:val="center"/>
          </w:tcPr>
          <w:p w14:paraId="1DBC012D">
            <w:pPr>
              <w:spacing w:after="0" w:line="252" w:lineRule="auto"/>
              <w:ind w:firstLine="0"/>
              <w:jc w:val="left"/>
            </w:pPr>
            <w:r>
              <w:rPr>
                <w:rFonts w:ascii="Times New Roman" w:hAnsi="Times New Roman"/>
                <w:sz w:val="17"/>
              </w:rPr>
              <w:t>2/20</w:t>
            </w:r>
          </w:p>
        </w:tc>
        <w:tc>
          <w:tcPr>
            <w:tcW w:w="907" w:type="dxa"/>
            <w:tcMar>
              <w:top w:w="75" w:type="dxa"/>
              <w:left w:w="95" w:type="dxa"/>
              <w:bottom w:w="75" w:type="dxa"/>
              <w:right w:w="95" w:type="dxa"/>
            </w:tcMar>
            <w:vAlign w:val="center"/>
          </w:tcPr>
          <w:p w14:paraId="5F44EB78">
            <w:pPr>
              <w:spacing w:after="0" w:line="252" w:lineRule="auto"/>
              <w:ind w:firstLine="0"/>
              <w:jc w:val="left"/>
            </w:pPr>
            <w:r>
              <w:rPr>
                <w:rFonts w:ascii="Times New Roman" w:hAnsi="Times New Roman"/>
                <w:sz w:val="17"/>
              </w:rPr>
              <w:t>0</w:t>
            </w:r>
          </w:p>
        </w:tc>
        <w:tc>
          <w:tcPr>
            <w:tcW w:w="907" w:type="dxa"/>
            <w:tcMar>
              <w:top w:w="75" w:type="dxa"/>
              <w:left w:w="95" w:type="dxa"/>
              <w:bottom w:w="75" w:type="dxa"/>
              <w:right w:w="95" w:type="dxa"/>
            </w:tcMar>
            <w:vAlign w:val="center"/>
          </w:tcPr>
          <w:p w14:paraId="0E093872">
            <w:pPr>
              <w:spacing w:after="0" w:line="252" w:lineRule="auto"/>
              <w:ind w:firstLine="0"/>
              <w:jc w:val="left"/>
            </w:pPr>
            <w:r>
              <w:rPr>
                <w:rFonts w:ascii="Times New Roman" w:hAnsi="Times New Roman"/>
                <w:sz w:val="17"/>
              </w:rPr>
              <w:t>2</w:t>
            </w:r>
          </w:p>
        </w:tc>
        <w:tc>
          <w:tcPr>
            <w:tcW w:w="1361" w:type="dxa"/>
            <w:tcMar>
              <w:top w:w="75" w:type="dxa"/>
              <w:left w:w="95" w:type="dxa"/>
              <w:bottom w:w="75" w:type="dxa"/>
              <w:right w:w="95" w:type="dxa"/>
            </w:tcMar>
            <w:vAlign w:val="center"/>
          </w:tcPr>
          <w:p w14:paraId="39184276">
            <w:pPr>
              <w:spacing w:after="0" w:line="252" w:lineRule="auto"/>
              <w:ind w:firstLine="0"/>
              <w:jc w:val="left"/>
            </w:pPr>
            <w:r>
              <w:rPr>
                <w:rFonts w:ascii="Times New Roman" w:hAnsi="Times New Roman"/>
                <w:sz w:val="17"/>
              </w:rPr>
              <w:t>Không</w:t>
            </w:r>
          </w:p>
        </w:tc>
        <w:tc>
          <w:tcPr>
            <w:tcW w:w="1191" w:type="dxa"/>
            <w:tcMar>
              <w:top w:w="75" w:type="dxa"/>
              <w:left w:w="95" w:type="dxa"/>
              <w:bottom w:w="75" w:type="dxa"/>
              <w:right w:w="95" w:type="dxa"/>
            </w:tcMar>
            <w:vAlign w:val="center"/>
          </w:tcPr>
          <w:p w14:paraId="21FA9A33">
            <w:pPr>
              <w:spacing w:after="0" w:line="252" w:lineRule="auto"/>
              <w:ind w:firstLine="0"/>
              <w:jc w:val="left"/>
            </w:pPr>
            <w:r>
              <w:rPr>
                <w:rFonts w:ascii="Times New Roman" w:hAnsi="Times New Roman"/>
                <w:sz w:val="17"/>
              </w:rPr>
              <w:t>Loại</w:t>
            </w:r>
          </w:p>
        </w:tc>
      </w:tr>
      <w:tr w14:paraId="0BD5F0EF">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shd w:val="clear" w:color="auto" w:fill="F5F7F9"/>
            <w:tcMar>
              <w:top w:w="75" w:type="dxa"/>
              <w:left w:w="95" w:type="dxa"/>
              <w:bottom w:w="75" w:type="dxa"/>
              <w:right w:w="95" w:type="dxa"/>
            </w:tcMar>
            <w:vAlign w:val="center"/>
          </w:tcPr>
          <w:p w14:paraId="6BD7603A">
            <w:pPr>
              <w:spacing w:after="0" w:line="252" w:lineRule="auto"/>
              <w:ind w:firstLine="0"/>
              <w:jc w:val="left"/>
            </w:pPr>
            <w:r>
              <w:rPr>
                <w:rFonts w:ascii="Times New Roman" w:hAnsi="Times New Roman"/>
                <w:sz w:val="17"/>
              </w:rPr>
              <w:t>20261012-161357</w:t>
            </w:r>
          </w:p>
        </w:tc>
        <w:tc>
          <w:tcPr>
            <w:tcW w:w="1587" w:type="dxa"/>
            <w:shd w:val="clear" w:color="auto" w:fill="F5F7F9"/>
            <w:tcMar>
              <w:top w:w="75" w:type="dxa"/>
              <w:left w:w="95" w:type="dxa"/>
              <w:bottom w:w="75" w:type="dxa"/>
              <w:right w:w="95" w:type="dxa"/>
            </w:tcMar>
            <w:vAlign w:val="center"/>
          </w:tcPr>
          <w:p w14:paraId="1DD2E84A">
            <w:pPr>
              <w:spacing w:after="0" w:line="252" w:lineRule="auto"/>
              <w:ind w:firstLine="0"/>
              <w:jc w:val="left"/>
            </w:pPr>
            <w:r>
              <w:rPr>
                <w:rFonts w:ascii="Times New Roman" w:hAnsi="Times New Roman"/>
                <w:sz w:val="17"/>
              </w:rPr>
              <w:t>1/20</w:t>
            </w:r>
          </w:p>
        </w:tc>
        <w:tc>
          <w:tcPr>
            <w:tcW w:w="907" w:type="dxa"/>
            <w:shd w:val="clear" w:color="auto" w:fill="F5F7F9"/>
            <w:tcMar>
              <w:top w:w="75" w:type="dxa"/>
              <w:left w:w="95" w:type="dxa"/>
              <w:bottom w:w="75" w:type="dxa"/>
              <w:right w:w="95" w:type="dxa"/>
            </w:tcMar>
            <w:vAlign w:val="center"/>
          </w:tcPr>
          <w:p w14:paraId="3B056759">
            <w:pPr>
              <w:spacing w:after="0" w:line="252" w:lineRule="auto"/>
              <w:ind w:firstLine="0"/>
              <w:jc w:val="left"/>
            </w:pPr>
            <w:r>
              <w:rPr>
                <w:rFonts w:ascii="Times New Roman" w:hAnsi="Times New Roman"/>
                <w:sz w:val="17"/>
              </w:rPr>
              <w:t>1</w:t>
            </w:r>
          </w:p>
        </w:tc>
        <w:tc>
          <w:tcPr>
            <w:tcW w:w="907" w:type="dxa"/>
            <w:shd w:val="clear" w:color="auto" w:fill="F5F7F9"/>
            <w:tcMar>
              <w:top w:w="75" w:type="dxa"/>
              <w:left w:w="95" w:type="dxa"/>
              <w:bottom w:w="75" w:type="dxa"/>
              <w:right w:w="95" w:type="dxa"/>
            </w:tcMar>
            <w:vAlign w:val="center"/>
          </w:tcPr>
          <w:p w14:paraId="19409277">
            <w:pPr>
              <w:spacing w:after="0" w:line="252" w:lineRule="auto"/>
              <w:ind w:firstLine="0"/>
              <w:jc w:val="left"/>
            </w:pPr>
            <w:r>
              <w:rPr>
                <w:rFonts w:ascii="Times New Roman" w:hAnsi="Times New Roman"/>
                <w:sz w:val="17"/>
              </w:rPr>
              <w:t>0</w:t>
            </w:r>
          </w:p>
        </w:tc>
        <w:tc>
          <w:tcPr>
            <w:tcW w:w="1361" w:type="dxa"/>
            <w:shd w:val="clear" w:color="auto" w:fill="F5F7F9"/>
            <w:tcMar>
              <w:top w:w="75" w:type="dxa"/>
              <w:left w:w="95" w:type="dxa"/>
              <w:bottom w:w="75" w:type="dxa"/>
              <w:right w:w="95" w:type="dxa"/>
            </w:tcMar>
            <w:vAlign w:val="center"/>
          </w:tcPr>
          <w:p w14:paraId="21AB9C77">
            <w:pPr>
              <w:spacing w:after="0" w:line="252" w:lineRule="auto"/>
              <w:ind w:firstLine="0"/>
              <w:jc w:val="left"/>
            </w:pPr>
            <w:r>
              <w:rPr>
                <w:rFonts w:ascii="Times New Roman" w:hAnsi="Times New Roman"/>
                <w:sz w:val="17"/>
              </w:rPr>
              <w:t>Không</w:t>
            </w:r>
          </w:p>
        </w:tc>
        <w:tc>
          <w:tcPr>
            <w:tcW w:w="1191" w:type="dxa"/>
            <w:shd w:val="clear" w:color="auto" w:fill="F5F7F9"/>
            <w:tcMar>
              <w:top w:w="75" w:type="dxa"/>
              <w:left w:w="95" w:type="dxa"/>
              <w:bottom w:w="75" w:type="dxa"/>
              <w:right w:w="95" w:type="dxa"/>
            </w:tcMar>
            <w:vAlign w:val="center"/>
          </w:tcPr>
          <w:p w14:paraId="7DCF80F9">
            <w:pPr>
              <w:spacing w:after="0" w:line="252" w:lineRule="auto"/>
              <w:ind w:firstLine="0"/>
              <w:jc w:val="left"/>
            </w:pPr>
            <w:r>
              <w:rPr>
                <w:rFonts w:ascii="Times New Roman" w:hAnsi="Times New Roman"/>
                <w:sz w:val="17"/>
              </w:rPr>
              <w:t>Loại</w:t>
            </w:r>
          </w:p>
        </w:tc>
      </w:tr>
      <w:tr w14:paraId="0A64088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984" w:type="dxa"/>
            <w:tcMar>
              <w:top w:w="75" w:type="dxa"/>
              <w:left w:w="95" w:type="dxa"/>
              <w:bottom w:w="75" w:type="dxa"/>
              <w:right w:w="95" w:type="dxa"/>
            </w:tcMar>
            <w:vAlign w:val="center"/>
          </w:tcPr>
          <w:p w14:paraId="5CFF79D0">
            <w:pPr>
              <w:spacing w:after="0" w:line="252" w:lineRule="auto"/>
              <w:ind w:firstLine="0"/>
              <w:jc w:val="left"/>
            </w:pPr>
            <w:r>
              <w:rPr>
                <w:rFonts w:ascii="Times New Roman" w:hAnsi="Times New Roman"/>
                <w:sz w:val="17"/>
              </w:rPr>
              <w:t>20261012-162125</w:t>
            </w:r>
          </w:p>
        </w:tc>
        <w:tc>
          <w:tcPr>
            <w:tcW w:w="1587" w:type="dxa"/>
            <w:tcMar>
              <w:top w:w="75" w:type="dxa"/>
              <w:left w:w="95" w:type="dxa"/>
              <w:bottom w:w="75" w:type="dxa"/>
              <w:right w:w="95" w:type="dxa"/>
            </w:tcMar>
            <w:vAlign w:val="center"/>
          </w:tcPr>
          <w:p w14:paraId="4781960C">
            <w:pPr>
              <w:spacing w:after="0" w:line="252" w:lineRule="auto"/>
              <w:ind w:firstLine="0"/>
              <w:jc w:val="left"/>
            </w:pPr>
            <w:r>
              <w:rPr>
                <w:rFonts w:ascii="Times New Roman" w:hAnsi="Times New Roman"/>
                <w:sz w:val="17"/>
              </w:rPr>
              <w:t>20/20</w:t>
            </w:r>
          </w:p>
        </w:tc>
        <w:tc>
          <w:tcPr>
            <w:tcW w:w="907" w:type="dxa"/>
            <w:tcMar>
              <w:top w:w="75" w:type="dxa"/>
              <w:left w:w="95" w:type="dxa"/>
              <w:bottom w:w="75" w:type="dxa"/>
              <w:right w:w="95" w:type="dxa"/>
            </w:tcMar>
            <w:vAlign w:val="center"/>
          </w:tcPr>
          <w:p w14:paraId="350138DD">
            <w:pPr>
              <w:spacing w:after="0" w:line="252" w:lineRule="auto"/>
              <w:ind w:firstLine="0"/>
              <w:jc w:val="left"/>
            </w:pPr>
            <w:r>
              <w:rPr>
                <w:rFonts w:ascii="Times New Roman" w:hAnsi="Times New Roman"/>
                <w:sz w:val="17"/>
              </w:rPr>
              <w:t>14</w:t>
            </w:r>
          </w:p>
        </w:tc>
        <w:tc>
          <w:tcPr>
            <w:tcW w:w="907" w:type="dxa"/>
            <w:tcMar>
              <w:top w:w="75" w:type="dxa"/>
              <w:left w:w="95" w:type="dxa"/>
              <w:bottom w:w="75" w:type="dxa"/>
              <w:right w:w="95" w:type="dxa"/>
            </w:tcMar>
            <w:vAlign w:val="center"/>
          </w:tcPr>
          <w:p w14:paraId="32625488">
            <w:pPr>
              <w:spacing w:after="0" w:line="252" w:lineRule="auto"/>
              <w:ind w:firstLine="0"/>
              <w:jc w:val="left"/>
            </w:pPr>
            <w:r>
              <w:rPr>
                <w:rFonts w:ascii="Times New Roman" w:hAnsi="Times New Roman"/>
                <w:sz w:val="17"/>
              </w:rPr>
              <w:t>6</w:t>
            </w:r>
          </w:p>
        </w:tc>
        <w:tc>
          <w:tcPr>
            <w:tcW w:w="1361" w:type="dxa"/>
            <w:tcMar>
              <w:top w:w="75" w:type="dxa"/>
              <w:left w:w="95" w:type="dxa"/>
              <w:bottom w:w="75" w:type="dxa"/>
              <w:right w:w="95" w:type="dxa"/>
            </w:tcMar>
            <w:vAlign w:val="center"/>
          </w:tcPr>
          <w:p w14:paraId="6C33815A">
            <w:pPr>
              <w:spacing w:after="0" w:line="252" w:lineRule="auto"/>
              <w:ind w:firstLine="0"/>
              <w:jc w:val="left"/>
            </w:pPr>
            <w:r>
              <w:rPr>
                <w:rFonts w:ascii="Times New Roman" w:hAnsi="Times New Roman"/>
                <w:sz w:val="17"/>
              </w:rPr>
              <w:t>Có</w:t>
            </w:r>
          </w:p>
        </w:tc>
        <w:tc>
          <w:tcPr>
            <w:tcW w:w="1191" w:type="dxa"/>
            <w:tcMar>
              <w:top w:w="75" w:type="dxa"/>
              <w:left w:w="95" w:type="dxa"/>
              <w:bottom w:w="75" w:type="dxa"/>
              <w:right w:w="95" w:type="dxa"/>
            </w:tcMar>
            <w:vAlign w:val="center"/>
          </w:tcPr>
          <w:p w14:paraId="37E7F8D3">
            <w:pPr>
              <w:spacing w:after="0" w:line="252" w:lineRule="auto"/>
              <w:ind w:firstLine="0"/>
              <w:jc w:val="left"/>
            </w:pPr>
            <w:r>
              <w:rPr>
                <w:rFonts w:ascii="Times New Roman" w:hAnsi="Times New Roman"/>
                <w:sz w:val="17"/>
              </w:rPr>
              <w:t>Dùng</w:t>
            </w:r>
          </w:p>
        </w:tc>
      </w:tr>
    </w:tbl>
    <w:p w14:paraId="54C469BF">
      <w:pPr>
        <w:spacing w:after="0"/>
      </w:pPr>
    </w:p>
    <w:p w14:paraId="3E7ECD83">
      <w:pPr>
        <w:pStyle w:val="3"/>
      </w:pPr>
      <w:bookmarkStart w:id="60" w:name="_Toc29167"/>
      <w:r>
        <w:t>B.1 Lần thử gần nhất bị lỗi</w:t>
      </w:r>
      <w:bookmarkEnd w:id="60"/>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1950"/>
        <w:gridCol w:w="1950"/>
        <w:gridCol w:w="1950"/>
        <w:gridCol w:w="1950"/>
        <w:gridCol w:w="1950"/>
      </w:tblGrid>
      <w:tr w14:paraId="7923B5A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304" w:type="dxa"/>
            <w:shd w:val="clear" w:color="auto" w:fill="17365D"/>
            <w:tcMar>
              <w:top w:w="75" w:type="dxa"/>
              <w:left w:w="95" w:type="dxa"/>
              <w:bottom w:w="75" w:type="dxa"/>
              <w:right w:w="95" w:type="dxa"/>
            </w:tcMar>
            <w:vAlign w:val="center"/>
          </w:tcPr>
          <w:p w14:paraId="3B3571DD">
            <w:pPr>
              <w:spacing w:after="0"/>
              <w:ind w:firstLine="0"/>
              <w:jc w:val="center"/>
            </w:pPr>
            <w:r>
              <w:rPr>
                <w:rFonts w:ascii="Times New Roman" w:hAnsi="Times New Roman"/>
                <w:b/>
                <w:color w:val="FFFFFF"/>
                <w:sz w:val="16"/>
              </w:rPr>
              <w:t>Bài</w:t>
            </w:r>
          </w:p>
        </w:tc>
        <w:tc>
          <w:tcPr>
            <w:tcW w:w="1814" w:type="dxa"/>
            <w:shd w:val="clear" w:color="auto" w:fill="17365D"/>
            <w:tcMar>
              <w:top w:w="75" w:type="dxa"/>
              <w:left w:w="95" w:type="dxa"/>
              <w:bottom w:w="75" w:type="dxa"/>
              <w:right w:w="95" w:type="dxa"/>
            </w:tcMar>
            <w:vAlign w:val="center"/>
          </w:tcPr>
          <w:p w14:paraId="1E389651">
            <w:pPr>
              <w:spacing w:after="0"/>
              <w:ind w:firstLine="0"/>
              <w:jc w:val="center"/>
            </w:pPr>
            <w:r>
              <w:rPr>
                <w:rFonts w:ascii="Times New Roman" w:hAnsi="Times New Roman"/>
                <w:b/>
                <w:color w:val="FFFFFF"/>
                <w:sz w:val="16"/>
              </w:rPr>
              <w:t>Batch</w:t>
            </w:r>
          </w:p>
        </w:tc>
        <w:tc>
          <w:tcPr>
            <w:tcW w:w="1020" w:type="dxa"/>
            <w:shd w:val="clear" w:color="auto" w:fill="17365D"/>
            <w:tcMar>
              <w:top w:w="75" w:type="dxa"/>
              <w:left w:w="95" w:type="dxa"/>
              <w:bottom w:w="75" w:type="dxa"/>
              <w:right w:w="95" w:type="dxa"/>
            </w:tcMar>
            <w:vAlign w:val="center"/>
          </w:tcPr>
          <w:p w14:paraId="7ECBE6CB">
            <w:pPr>
              <w:spacing w:after="0"/>
              <w:ind w:firstLine="0"/>
              <w:jc w:val="center"/>
            </w:pPr>
            <w:r>
              <w:rPr>
                <w:rFonts w:ascii="Times New Roman" w:hAnsi="Times New Roman"/>
                <w:b/>
                <w:color w:val="FFFFFF"/>
                <w:sz w:val="16"/>
              </w:rPr>
              <w:t>Giây</w:t>
            </w:r>
          </w:p>
        </w:tc>
        <w:tc>
          <w:tcPr>
            <w:tcW w:w="3458" w:type="dxa"/>
            <w:shd w:val="clear" w:color="auto" w:fill="17365D"/>
            <w:tcMar>
              <w:top w:w="75" w:type="dxa"/>
              <w:left w:w="95" w:type="dxa"/>
              <w:bottom w:w="75" w:type="dxa"/>
              <w:right w:w="95" w:type="dxa"/>
            </w:tcMar>
            <w:vAlign w:val="center"/>
          </w:tcPr>
          <w:p w14:paraId="019D38C2">
            <w:pPr>
              <w:spacing w:after="0"/>
              <w:ind w:firstLine="0"/>
              <w:jc w:val="center"/>
            </w:pPr>
            <w:r>
              <w:rPr>
                <w:rFonts w:ascii="Times New Roman" w:hAnsi="Times New Roman"/>
                <w:b/>
                <w:color w:val="FFFFFF"/>
                <w:sz w:val="16"/>
              </w:rPr>
              <w:t>Nguyên nhân</w:t>
            </w:r>
          </w:p>
        </w:tc>
        <w:tc>
          <w:tcPr>
            <w:tcW w:w="1361" w:type="dxa"/>
            <w:shd w:val="clear" w:color="auto" w:fill="17365D"/>
            <w:tcMar>
              <w:top w:w="75" w:type="dxa"/>
              <w:left w:w="95" w:type="dxa"/>
              <w:bottom w:w="75" w:type="dxa"/>
              <w:right w:w="95" w:type="dxa"/>
            </w:tcMar>
            <w:vAlign w:val="center"/>
          </w:tcPr>
          <w:p w14:paraId="066AAF3E">
            <w:pPr>
              <w:spacing w:after="0"/>
              <w:ind w:firstLine="0"/>
              <w:jc w:val="center"/>
            </w:pPr>
            <w:r>
              <w:rPr>
                <w:rFonts w:ascii="Times New Roman" w:hAnsi="Times New Roman"/>
                <w:b/>
                <w:color w:val="FFFFFF"/>
                <w:sz w:val="16"/>
              </w:rPr>
              <w:t>Từng thành công</w:t>
            </w:r>
          </w:p>
        </w:tc>
      </w:tr>
      <w:tr w14:paraId="2285BC2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19302F2D">
            <w:pPr>
              <w:spacing w:after="0" w:line="252" w:lineRule="auto"/>
              <w:ind w:firstLine="0"/>
              <w:jc w:val="left"/>
            </w:pPr>
            <w:r>
              <w:rPr>
                <w:rFonts w:ascii="Times New Roman" w:hAnsi="Times New Roman"/>
                <w:sz w:val="16"/>
              </w:rPr>
              <w:t>cf1003a</w:t>
            </w:r>
          </w:p>
        </w:tc>
        <w:tc>
          <w:tcPr>
            <w:tcW w:w="1814" w:type="dxa"/>
            <w:tcMar>
              <w:top w:w="75" w:type="dxa"/>
              <w:left w:w="95" w:type="dxa"/>
              <w:bottom w:w="75" w:type="dxa"/>
              <w:right w:w="95" w:type="dxa"/>
            </w:tcMar>
            <w:vAlign w:val="center"/>
          </w:tcPr>
          <w:p w14:paraId="576987BB">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1FC667CF">
            <w:pPr>
              <w:spacing w:after="0" w:line="252" w:lineRule="auto"/>
              <w:ind w:firstLine="0"/>
              <w:jc w:val="left"/>
            </w:pPr>
            <w:r>
              <w:rPr>
                <w:rFonts w:ascii="Times New Roman" w:hAnsi="Times New Roman"/>
                <w:sz w:val="16"/>
              </w:rPr>
              <w:t>75,3</w:t>
            </w:r>
          </w:p>
        </w:tc>
        <w:tc>
          <w:tcPr>
            <w:tcW w:w="3458" w:type="dxa"/>
            <w:tcMar>
              <w:top w:w="75" w:type="dxa"/>
              <w:left w:w="95" w:type="dxa"/>
              <w:bottom w:w="75" w:type="dxa"/>
              <w:right w:w="95" w:type="dxa"/>
            </w:tcMar>
            <w:vAlign w:val="center"/>
          </w:tcPr>
          <w:p w14:paraId="4C8B82A1">
            <w:pPr>
              <w:spacing w:after="0" w:line="252" w:lineRule="auto"/>
              <w:ind w:firstLine="0"/>
              <w:jc w:val="left"/>
            </w:pPr>
            <w:r>
              <w:rPr>
                <w:rFonts w:ascii="Times New Roman" w:hAnsi="Times New Roman"/>
                <w:sz w:val="16"/>
              </w:rPr>
              <w:t>Không đủ mutant WA được chứng nhận</w:t>
            </w:r>
          </w:p>
        </w:tc>
        <w:tc>
          <w:tcPr>
            <w:tcW w:w="1361" w:type="dxa"/>
            <w:tcMar>
              <w:top w:w="75" w:type="dxa"/>
              <w:left w:w="95" w:type="dxa"/>
              <w:bottom w:w="75" w:type="dxa"/>
              <w:right w:w="95" w:type="dxa"/>
            </w:tcMar>
            <w:vAlign w:val="center"/>
          </w:tcPr>
          <w:p w14:paraId="58843610">
            <w:pPr>
              <w:spacing w:after="0" w:line="252" w:lineRule="auto"/>
              <w:ind w:firstLine="0"/>
              <w:jc w:val="left"/>
            </w:pPr>
            <w:r>
              <w:rPr>
                <w:rFonts w:ascii="Times New Roman" w:hAnsi="Times New Roman"/>
                <w:sz w:val="16"/>
              </w:rPr>
              <w:t>Có</w:t>
            </w:r>
          </w:p>
        </w:tc>
      </w:tr>
      <w:tr w14:paraId="5371609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131CFFE6">
            <w:pPr>
              <w:spacing w:after="0" w:line="252" w:lineRule="auto"/>
              <w:ind w:firstLine="0"/>
              <w:jc w:val="left"/>
            </w:pPr>
            <w:r>
              <w:rPr>
                <w:rFonts w:ascii="Times New Roman" w:hAnsi="Times New Roman"/>
                <w:sz w:val="16"/>
              </w:rPr>
              <w:t>cf1003b</w:t>
            </w:r>
          </w:p>
        </w:tc>
        <w:tc>
          <w:tcPr>
            <w:tcW w:w="1814" w:type="dxa"/>
            <w:shd w:val="clear" w:color="auto" w:fill="F5F7F9"/>
            <w:tcMar>
              <w:top w:w="75" w:type="dxa"/>
              <w:left w:w="95" w:type="dxa"/>
              <w:bottom w:w="75" w:type="dxa"/>
              <w:right w:w="95" w:type="dxa"/>
            </w:tcMar>
            <w:vAlign w:val="center"/>
          </w:tcPr>
          <w:p w14:paraId="578BF38A">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1293D824">
            <w:pPr>
              <w:spacing w:after="0" w:line="252" w:lineRule="auto"/>
              <w:ind w:firstLine="0"/>
              <w:jc w:val="left"/>
            </w:pPr>
            <w:r>
              <w:rPr>
                <w:rFonts w:ascii="Times New Roman" w:hAnsi="Times New Roman"/>
                <w:sz w:val="16"/>
              </w:rPr>
              <w:t>48,0</w:t>
            </w:r>
          </w:p>
        </w:tc>
        <w:tc>
          <w:tcPr>
            <w:tcW w:w="3458" w:type="dxa"/>
            <w:shd w:val="clear" w:color="auto" w:fill="F5F7F9"/>
            <w:tcMar>
              <w:top w:w="75" w:type="dxa"/>
              <w:left w:w="95" w:type="dxa"/>
              <w:bottom w:w="75" w:type="dxa"/>
              <w:right w:w="95" w:type="dxa"/>
            </w:tcMar>
            <w:vAlign w:val="center"/>
          </w:tcPr>
          <w:p w14:paraId="707B40FC">
            <w:pPr>
              <w:spacing w:after="0" w:line="252" w:lineRule="auto"/>
              <w:ind w:firstLine="0"/>
              <w:jc w:val="left"/>
            </w:pPr>
            <w:r>
              <w:rPr>
                <w:rFonts w:ascii="Times New Roman" w:hAnsi="Times New Roman"/>
                <w:sz w:val="16"/>
              </w:rPr>
              <w:t>Không đủ reference qua biên dịch và sample</w:t>
            </w:r>
          </w:p>
        </w:tc>
        <w:tc>
          <w:tcPr>
            <w:tcW w:w="1361" w:type="dxa"/>
            <w:shd w:val="clear" w:color="auto" w:fill="F5F7F9"/>
            <w:tcMar>
              <w:top w:w="75" w:type="dxa"/>
              <w:left w:w="95" w:type="dxa"/>
              <w:bottom w:w="75" w:type="dxa"/>
              <w:right w:w="95" w:type="dxa"/>
            </w:tcMar>
            <w:vAlign w:val="center"/>
          </w:tcPr>
          <w:p w14:paraId="686D80FE">
            <w:pPr>
              <w:spacing w:after="0" w:line="252" w:lineRule="auto"/>
              <w:ind w:firstLine="0"/>
              <w:jc w:val="left"/>
            </w:pPr>
            <w:r>
              <w:rPr>
                <w:rFonts w:ascii="Times New Roman" w:hAnsi="Times New Roman"/>
                <w:sz w:val="16"/>
              </w:rPr>
              <w:t>Chưa</w:t>
            </w:r>
          </w:p>
        </w:tc>
      </w:tr>
      <w:tr w14:paraId="520C1815">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0B45178D">
            <w:pPr>
              <w:spacing w:after="0" w:line="252" w:lineRule="auto"/>
              <w:ind w:firstLine="0"/>
              <w:jc w:val="left"/>
            </w:pPr>
            <w:r>
              <w:rPr>
                <w:rFonts w:ascii="Times New Roman" w:hAnsi="Times New Roman"/>
                <w:sz w:val="16"/>
              </w:rPr>
              <w:t>cf1004b</w:t>
            </w:r>
          </w:p>
        </w:tc>
        <w:tc>
          <w:tcPr>
            <w:tcW w:w="1814" w:type="dxa"/>
            <w:tcMar>
              <w:top w:w="75" w:type="dxa"/>
              <w:left w:w="95" w:type="dxa"/>
              <w:bottom w:w="75" w:type="dxa"/>
              <w:right w:w="95" w:type="dxa"/>
            </w:tcMar>
            <w:vAlign w:val="center"/>
          </w:tcPr>
          <w:p w14:paraId="62DC7E45">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7D87FBCA">
            <w:pPr>
              <w:spacing w:after="0" w:line="252" w:lineRule="auto"/>
              <w:ind w:firstLine="0"/>
              <w:jc w:val="left"/>
            </w:pPr>
            <w:r>
              <w:rPr>
                <w:rFonts w:ascii="Times New Roman" w:hAnsi="Times New Roman"/>
                <w:sz w:val="16"/>
              </w:rPr>
              <w:t>27,2</w:t>
            </w:r>
          </w:p>
        </w:tc>
        <w:tc>
          <w:tcPr>
            <w:tcW w:w="3458" w:type="dxa"/>
            <w:tcMar>
              <w:top w:w="75" w:type="dxa"/>
              <w:left w:w="95" w:type="dxa"/>
              <w:bottom w:w="75" w:type="dxa"/>
              <w:right w:w="95" w:type="dxa"/>
            </w:tcMar>
            <w:vAlign w:val="center"/>
          </w:tcPr>
          <w:p w14:paraId="724AF920">
            <w:pPr>
              <w:spacing w:after="0" w:line="252" w:lineRule="auto"/>
              <w:ind w:firstLine="0"/>
              <w:jc w:val="left"/>
            </w:pPr>
            <w:r>
              <w:rPr>
                <w:rFonts w:ascii="Times New Roman" w:hAnsi="Times New Roman"/>
                <w:sz w:val="16"/>
              </w:rPr>
              <w:t>Không đủ reference qua biên dịch và sample</w:t>
            </w:r>
          </w:p>
        </w:tc>
        <w:tc>
          <w:tcPr>
            <w:tcW w:w="1361" w:type="dxa"/>
            <w:tcMar>
              <w:top w:w="75" w:type="dxa"/>
              <w:left w:w="95" w:type="dxa"/>
              <w:bottom w:w="75" w:type="dxa"/>
              <w:right w:w="95" w:type="dxa"/>
            </w:tcMar>
            <w:vAlign w:val="center"/>
          </w:tcPr>
          <w:p w14:paraId="20C2F50A">
            <w:pPr>
              <w:spacing w:after="0" w:line="252" w:lineRule="auto"/>
              <w:ind w:firstLine="0"/>
              <w:jc w:val="left"/>
            </w:pPr>
            <w:r>
              <w:rPr>
                <w:rFonts w:ascii="Times New Roman" w:hAnsi="Times New Roman"/>
                <w:sz w:val="16"/>
              </w:rPr>
              <w:t>Chưa</w:t>
            </w:r>
          </w:p>
        </w:tc>
      </w:tr>
      <w:tr w14:paraId="0AD7FE03">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5EE562F0">
            <w:pPr>
              <w:spacing w:after="0" w:line="252" w:lineRule="auto"/>
              <w:ind w:firstLine="0"/>
              <w:jc w:val="left"/>
            </w:pPr>
            <w:r>
              <w:rPr>
                <w:rFonts w:ascii="Times New Roman" w:hAnsi="Times New Roman"/>
                <w:sz w:val="16"/>
              </w:rPr>
              <w:t>cf1006b</w:t>
            </w:r>
          </w:p>
        </w:tc>
        <w:tc>
          <w:tcPr>
            <w:tcW w:w="1814" w:type="dxa"/>
            <w:shd w:val="clear" w:color="auto" w:fill="F5F7F9"/>
            <w:tcMar>
              <w:top w:w="75" w:type="dxa"/>
              <w:left w:w="95" w:type="dxa"/>
              <w:bottom w:w="75" w:type="dxa"/>
              <w:right w:w="95" w:type="dxa"/>
            </w:tcMar>
            <w:vAlign w:val="center"/>
          </w:tcPr>
          <w:p w14:paraId="1DD5182E">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1B66FDD3">
            <w:pPr>
              <w:spacing w:after="0" w:line="252" w:lineRule="auto"/>
              <w:ind w:firstLine="0"/>
              <w:jc w:val="left"/>
            </w:pPr>
            <w:r>
              <w:rPr>
                <w:rFonts w:ascii="Times New Roman" w:hAnsi="Times New Roman"/>
                <w:sz w:val="16"/>
              </w:rPr>
              <w:t>49,8</w:t>
            </w:r>
          </w:p>
        </w:tc>
        <w:tc>
          <w:tcPr>
            <w:tcW w:w="3458" w:type="dxa"/>
            <w:shd w:val="clear" w:color="auto" w:fill="F5F7F9"/>
            <w:tcMar>
              <w:top w:w="75" w:type="dxa"/>
              <w:left w:w="95" w:type="dxa"/>
              <w:bottom w:w="75" w:type="dxa"/>
              <w:right w:w="95" w:type="dxa"/>
            </w:tcMar>
            <w:vAlign w:val="center"/>
          </w:tcPr>
          <w:p w14:paraId="340239C7">
            <w:pPr>
              <w:spacing w:after="0" w:line="252" w:lineRule="auto"/>
              <w:ind w:firstLine="0"/>
              <w:jc w:val="left"/>
            </w:pPr>
            <w:r>
              <w:rPr>
                <w:rFonts w:ascii="Times New Roman" w:hAnsi="Times New Roman"/>
                <w:sz w:val="16"/>
              </w:rPr>
              <w:t>Không đủ reference qua biên dịch và sample</w:t>
            </w:r>
          </w:p>
        </w:tc>
        <w:tc>
          <w:tcPr>
            <w:tcW w:w="1361" w:type="dxa"/>
            <w:shd w:val="clear" w:color="auto" w:fill="F5F7F9"/>
            <w:tcMar>
              <w:top w:w="75" w:type="dxa"/>
              <w:left w:w="95" w:type="dxa"/>
              <w:bottom w:w="75" w:type="dxa"/>
              <w:right w:w="95" w:type="dxa"/>
            </w:tcMar>
            <w:vAlign w:val="center"/>
          </w:tcPr>
          <w:p w14:paraId="2085C80C">
            <w:pPr>
              <w:spacing w:after="0" w:line="252" w:lineRule="auto"/>
              <w:ind w:firstLine="0"/>
              <w:jc w:val="left"/>
            </w:pPr>
            <w:r>
              <w:rPr>
                <w:rFonts w:ascii="Times New Roman" w:hAnsi="Times New Roman"/>
                <w:sz w:val="16"/>
              </w:rPr>
              <w:t>Chưa</w:t>
            </w:r>
          </w:p>
        </w:tc>
      </w:tr>
      <w:tr w14:paraId="046F00EC">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0EEB9135">
            <w:pPr>
              <w:spacing w:after="0" w:line="252" w:lineRule="auto"/>
              <w:ind w:firstLine="0"/>
              <w:jc w:val="left"/>
            </w:pPr>
            <w:r>
              <w:rPr>
                <w:rFonts w:ascii="Times New Roman" w:hAnsi="Times New Roman"/>
                <w:sz w:val="16"/>
              </w:rPr>
              <w:t>cf1008a</w:t>
            </w:r>
          </w:p>
        </w:tc>
        <w:tc>
          <w:tcPr>
            <w:tcW w:w="1814" w:type="dxa"/>
            <w:tcMar>
              <w:top w:w="75" w:type="dxa"/>
              <w:left w:w="95" w:type="dxa"/>
              <w:bottom w:w="75" w:type="dxa"/>
              <w:right w:w="95" w:type="dxa"/>
            </w:tcMar>
            <w:vAlign w:val="center"/>
          </w:tcPr>
          <w:p w14:paraId="572A6FE0">
            <w:pPr>
              <w:spacing w:after="0" w:line="252" w:lineRule="auto"/>
              <w:ind w:firstLine="0"/>
              <w:jc w:val="left"/>
            </w:pPr>
            <w:r>
              <w:rPr>
                <w:rFonts w:ascii="Times New Roman" w:hAnsi="Times New Roman"/>
                <w:sz w:val="16"/>
              </w:rPr>
              <w:t>20261012-162125</w:t>
            </w:r>
          </w:p>
        </w:tc>
        <w:tc>
          <w:tcPr>
            <w:tcW w:w="1020" w:type="dxa"/>
            <w:tcMar>
              <w:top w:w="75" w:type="dxa"/>
              <w:left w:w="95" w:type="dxa"/>
              <w:bottom w:w="75" w:type="dxa"/>
              <w:right w:w="95" w:type="dxa"/>
            </w:tcMar>
            <w:vAlign w:val="center"/>
          </w:tcPr>
          <w:p w14:paraId="393ABF69">
            <w:pPr>
              <w:spacing w:after="0" w:line="252" w:lineRule="auto"/>
              <w:ind w:firstLine="0"/>
              <w:jc w:val="left"/>
            </w:pPr>
            <w:r>
              <w:rPr>
                <w:rFonts w:ascii="Times New Roman" w:hAnsi="Times New Roman"/>
                <w:sz w:val="16"/>
              </w:rPr>
              <w:t>36,1</w:t>
            </w:r>
          </w:p>
        </w:tc>
        <w:tc>
          <w:tcPr>
            <w:tcW w:w="3458" w:type="dxa"/>
            <w:tcMar>
              <w:top w:w="75" w:type="dxa"/>
              <w:left w:w="95" w:type="dxa"/>
              <w:bottom w:w="75" w:type="dxa"/>
              <w:right w:w="95" w:type="dxa"/>
            </w:tcMar>
            <w:vAlign w:val="center"/>
          </w:tcPr>
          <w:p w14:paraId="6D0E3031">
            <w:pPr>
              <w:spacing w:after="0" w:line="252" w:lineRule="auto"/>
              <w:ind w:firstLine="0"/>
              <w:jc w:val="left"/>
            </w:pPr>
            <w:r>
              <w:rPr>
                <w:rFonts w:ascii="Times New Roman" w:hAnsi="Times New Roman"/>
                <w:sz w:val="16"/>
              </w:rPr>
              <w:t>Không sinh đủ AC hoặc validator</w:t>
            </w:r>
          </w:p>
        </w:tc>
        <w:tc>
          <w:tcPr>
            <w:tcW w:w="1361" w:type="dxa"/>
            <w:tcMar>
              <w:top w:w="75" w:type="dxa"/>
              <w:left w:w="95" w:type="dxa"/>
              <w:bottom w:w="75" w:type="dxa"/>
              <w:right w:w="95" w:type="dxa"/>
            </w:tcMar>
            <w:vAlign w:val="center"/>
          </w:tcPr>
          <w:p w14:paraId="68729D51">
            <w:pPr>
              <w:spacing w:after="0" w:line="252" w:lineRule="auto"/>
              <w:ind w:firstLine="0"/>
              <w:jc w:val="left"/>
            </w:pPr>
            <w:r>
              <w:rPr>
                <w:rFonts w:ascii="Times New Roman" w:hAnsi="Times New Roman"/>
                <w:sz w:val="16"/>
              </w:rPr>
              <w:t>Có</w:t>
            </w:r>
          </w:p>
        </w:tc>
      </w:tr>
      <w:tr w14:paraId="20C1A06B">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shd w:val="clear" w:color="auto" w:fill="F5F7F9"/>
            <w:tcMar>
              <w:top w:w="75" w:type="dxa"/>
              <w:left w:w="95" w:type="dxa"/>
              <w:bottom w:w="75" w:type="dxa"/>
              <w:right w:w="95" w:type="dxa"/>
            </w:tcMar>
            <w:vAlign w:val="center"/>
          </w:tcPr>
          <w:p w14:paraId="2D2A58B3">
            <w:pPr>
              <w:spacing w:after="0" w:line="252" w:lineRule="auto"/>
              <w:ind w:firstLine="0"/>
              <w:jc w:val="left"/>
            </w:pPr>
            <w:r>
              <w:rPr>
                <w:rFonts w:ascii="Times New Roman" w:hAnsi="Times New Roman"/>
                <w:sz w:val="16"/>
              </w:rPr>
              <w:t>cf1009a</w:t>
            </w:r>
          </w:p>
        </w:tc>
        <w:tc>
          <w:tcPr>
            <w:tcW w:w="1814" w:type="dxa"/>
            <w:shd w:val="clear" w:color="auto" w:fill="F5F7F9"/>
            <w:tcMar>
              <w:top w:w="75" w:type="dxa"/>
              <w:left w:w="95" w:type="dxa"/>
              <w:bottom w:w="75" w:type="dxa"/>
              <w:right w:w="95" w:type="dxa"/>
            </w:tcMar>
            <w:vAlign w:val="center"/>
          </w:tcPr>
          <w:p w14:paraId="6CB872D6">
            <w:pPr>
              <w:spacing w:after="0" w:line="252" w:lineRule="auto"/>
              <w:ind w:firstLine="0"/>
              <w:jc w:val="left"/>
            </w:pPr>
            <w:r>
              <w:rPr>
                <w:rFonts w:ascii="Times New Roman" w:hAnsi="Times New Roman"/>
                <w:sz w:val="16"/>
              </w:rPr>
              <w:t>20261012-162125</w:t>
            </w:r>
          </w:p>
        </w:tc>
        <w:tc>
          <w:tcPr>
            <w:tcW w:w="1020" w:type="dxa"/>
            <w:shd w:val="clear" w:color="auto" w:fill="F5F7F9"/>
            <w:tcMar>
              <w:top w:w="75" w:type="dxa"/>
              <w:left w:w="95" w:type="dxa"/>
              <w:bottom w:w="75" w:type="dxa"/>
              <w:right w:w="95" w:type="dxa"/>
            </w:tcMar>
            <w:vAlign w:val="center"/>
          </w:tcPr>
          <w:p w14:paraId="3C67401D">
            <w:pPr>
              <w:spacing w:after="0" w:line="252" w:lineRule="auto"/>
              <w:ind w:firstLine="0"/>
              <w:jc w:val="left"/>
            </w:pPr>
            <w:r>
              <w:rPr>
                <w:rFonts w:ascii="Times New Roman" w:hAnsi="Times New Roman"/>
                <w:sz w:val="16"/>
              </w:rPr>
              <w:t>68,8</w:t>
            </w:r>
          </w:p>
        </w:tc>
        <w:tc>
          <w:tcPr>
            <w:tcW w:w="3458" w:type="dxa"/>
            <w:shd w:val="clear" w:color="auto" w:fill="F5F7F9"/>
            <w:tcMar>
              <w:top w:w="75" w:type="dxa"/>
              <w:left w:w="95" w:type="dxa"/>
              <w:bottom w:w="75" w:type="dxa"/>
              <w:right w:w="95" w:type="dxa"/>
            </w:tcMar>
            <w:vAlign w:val="center"/>
          </w:tcPr>
          <w:p w14:paraId="64F3D967">
            <w:pPr>
              <w:spacing w:after="0" w:line="252" w:lineRule="auto"/>
              <w:ind w:firstLine="0"/>
              <w:jc w:val="left"/>
            </w:pPr>
            <w:r>
              <w:rPr>
                <w:rFonts w:ascii="Times New Roman" w:hAnsi="Times New Roman"/>
                <w:sz w:val="16"/>
              </w:rPr>
              <w:t>Không đủ mutant WA được chứng nhận</w:t>
            </w:r>
          </w:p>
        </w:tc>
        <w:tc>
          <w:tcPr>
            <w:tcW w:w="1361" w:type="dxa"/>
            <w:shd w:val="clear" w:color="auto" w:fill="F5F7F9"/>
            <w:tcMar>
              <w:top w:w="75" w:type="dxa"/>
              <w:left w:w="95" w:type="dxa"/>
              <w:bottom w:w="75" w:type="dxa"/>
              <w:right w:w="95" w:type="dxa"/>
            </w:tcMar>
            <w:vAlign w:val="center"/>
          </w:tcPr>
          <w:p w14:paraId="18514DE5">
            <w:pPr>
              <w:spacing w:after="0" w:line="252" w:lineRule="auto"/>
              <w:ind w:firstLine="0"/>
              <w:jc w:val="left"/>
            </w:pPr>
            <w:r>
              <w:rPr>
                <w:rFonts w:ascii="Times New Roman" w:hAnsi="Times New Roman"/>
                <w:sz w:val="16"/>
              </w:rPr>
              <w:t>Chưa</w:t>
            </w:r>
          </w:p>
        </w:tc>
      </w:tr>
      <w:tr w14:paraId="47680E20">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304" w:type="dxa"/>
            <w:tcMar>
              <w:top w:w="75" w:type="dxa"/>
              <w:left w:w="95" w:type="dxa"/>
              <w:bottom w:w="75" w:type="dxa"/>
              <w:right w:w="95" w:type="dxa"/>
            </w:tcMar>
            <w:vAlign w:val="center"/>
          </w:tcPr>
          <w:p w14:paraId="2435E2C6">
            <w:pPr>
              <w:spacing w:after="0" w:line="252" w:lineRule="auto"/>
              <w:ind w:firstLine="0"/>
              <w:jc w:val="left"/>
            </w:pPr>
            <w:r>
              <w:rPr>
                <w:rFonts w:ascii="Times New Roman" w:hAnsi="Times New Roman"/>
                <w:sz w:val="16"/>
              </w:rPr>
              <w:t>p02732</w:t>
            </w:r>
          </w:p>
        </w:tc>
        <w:tc>
          <w:tcPr>
            <w:tcW w:w="1814" w:type="dxa"/>
            <w:tcMar>
              <w:top w:w="75" w:type="dxa"/>
              <w:left w:w="95" w:type="dxa"/>
              <w:bottom w:w="75" w:type="dxa"/>
              <w:right w:w="95" w:type="dxa"/>
            </w:tcMar>
            <w:vAlign w:val="center"/>
          </w:tcPr>
          <w:p w14:paraId="46784904">
            <w:pPr>
              <w:spacing w:after="0" w:line="252" w:lineRule="auto"/>
              <w:ind w:firstLine="0"/>
              <w:jc w:val="left"/>
            </w:pPr>
            <w:r>
              <w:rPr>
                <w:rFonts w:ascii="Times New Roman" w:hAnsi="Times New Roman"/>
                <w:sz w:val="16"/>
              </w:rPr>
              <w:t>20261011-235022</w:t>
            </w:r>
          </w:p>
        </w:tc>
        <w:tc>
          <w:tcPr>
            <w:tcW w:w="1020" w:type="dxa"/>
            <w:tcMar>
              <w:top w:w="75" w:type="dxa"/>
              <w:left w:w="95" w:type="dxa"/>
              <w:bottom w:w="75" w:type="dxa"/>
              <w:right w:w="95" w:type="dxa"/>
            </w:tcMar>
            <w:vAlign w:val="center"/>
          </w:tcPr>
          <w:p w14:paraId="72D42DB9">
            <w:pPr>
              <w:spacing w:after="0" w:line="252" w:lineRule="auto"/>
              <w:ind w:firstLine="0"/>
              <w:jc w:val="left"/>
            </w:pPr>
            <w:r>
              <w:rPr>
                <w:rFonts w:ascii="Times New Roman" w:hAnsi="Times New Roman"/>
                <w:sz w:val="16"/>
              </w:rPr>
              <w:t>767,2</w:t>
            </w:r>
          </w:p>
        </w:tc>
        <w:tc>
          <w:tcPr>
            <w:tcW w:w="3458" w:type="dxa"/>
            <w:tcMar>
              <w:top w:w="75" w:type="dxa"/>
              <w:left w:w="95" w:type="dxa"/>
              <w:bottom w:w="75" w:type="dxa"/>
              <w:right w:w="95" w:type="dxa"/>
            </w:tcMar>
            <w:vAlign w:val="center"/>
          </w:tcPr>
          <w:p w14:paraId="2DE395C9">
            <w:pPr>
              <w:spacing w:after="0" w:line="252" w:lineRule="auto"/>
              <w:ind w:firstLine="0"/>
              <w:jc w:val="left"/>
            </w:pPr>
            <w:r>
              <w:rPr>
                <w:rFonts w:ascii="Times New Roman" w:hAnsi="Times New Roman"/>
                <w:sz w:val="16"/>
              </w:rPr>
              <w:t>Không đủ mutant WA được chứng nhận</w:t>
            </w:r>
          </w:p>
        </w:tc>
        <w:tc>
          <w:tcPr>
            <w:tcW w:w="1361" w:type="dxa"/>
            <w:tcMar>
              <w:top w:w="75" w:type="dxa"/>
              <w:left w:w="95" w:type="dxa"/>
              <w:bottom w:w="75" w:type="dxa"/>
              <w:right w:w="95" w:type="dxa"/>
            </w:tcMar>
            <w:vAlign w:val="center"/>
          </w:tcPr>
          <w:p w14:paraId="42A29805">
            <w:pPr>
              <w:spacing w:after="0" w:line="252" w:lineRule="auto"/>
              <w:ind w:firstLine="0"/>
              <w:jc w:val="left"/>
            </w:pPr>
            <w:r>
              <w:rPr>
                <w:rFonts w:ascii="Times New Roman" w:hAnsi="Times New Roman"/>
                <w:sz w:val="16"/>
              </w:rPr>
              <w:t>Chưa</w:t>
            </w:r>
          </w:p>
        </w:tc>
      </w:tr>
    </w:tbl>
    <w:p w14:paraId="22C13F72">
      <w:pPr>
        <w:spacing w:after="0"/>
      </w:pPr>
    </w:p>
    <w:p w14:paraId="676D0AD7">
      <w:pPr>
        <w:pStyle w:val="3"/>
      </w:pPr>
      <w:bookmarkStart w:id="61" w:name="_Toc28327"/>
      <w:r>
        <w:t>B.2 Bản đồ artifact</w:t>
      </w:r>
      <w:bookmarkEnd w:id="61"/>
    </w:p>
    <w:tbl>
      <w:tblPr>
        <w:tblStyle w:val="12"/>
        <w:tblW w:w="0" w:type="auto"/>
        <w:jc w:val="center"/>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Layout w:type="fixed"/>
        <w:tblCellMar>
          <w:top w:w="0" w:type="dxa"/>
          <w:left w:w="108" w:type="dxa"/>
          <w:bottom w:w="0" w:type="dxa"/>
          <w:right w:w="108" w:type="dxa"/>
        </w:tblCellMar>
      </w:tblPr>
      <w:tblGrid>
        <w:gridCol w:w="3251"/>
        <w:gridCol w:w="3251"/>
        <w:gridCol w:w="3251"/>
      </w:tblGrid>
      <w:tr w14:paraId="561E262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tblHeader/>
          <w:jc w:val="center"/>
        </w:trPr>
        <w:tc>
          <w:tcPr>
            <w:tcW w:w="1701" w:type="dxa"/>
            <w:shd w:val="clear" w:color="auto" w:fill="17365D"/>
            <w:tcMar>
              <w:top w:w="75" w:type="dxa"/>
              <w:left w:w="95" w:type="dxa"/>
              <w:bottom w:w="75" w:type="dxa"/>
              <w:right w:w="95" w:type="dxa"/>
            </w:tcMar>
            <w:vAlign w:val="center"/>
          </w:tcPr>
          <w:p w14:paraId="4EC7373E">
            <w:pPr>
              <w:spacing w:after="0"/>
              <w:ind w:firstLine="0"/>
              <w:jc w:val="center"/>
            </w:pPr>
            <w:r>
              <w:rPr>
                <w:rFonts w:ascii="Times New Roman" w:hAnsi="Times New Roman"/>
                <w:b/>
                <w:color w:val="FFFFFF"/>
                <w:sz w:val="16"/>
              </w:rPr>
              <w:t>Nhóm</w:t>
            </w:r>
          </w:p>
        </w:tc>
        <w:tc>
          <w:tcPr>
            <w:tcW w:w="4195" w:type="dxa"/>
            <w:shd w:val="clear" w:color="auto" w:fill="17365D"/>
            <w:tcMar>
              <w:top w:w="75" w:type="dxa"/>
              <w:left w:w="95" w:type="dxa"/>
              <w:bottom w:w="75" w:type="dxa"/>
              <w:right w:w="95" w:type="dxa"/>
            </w:tcMar>
            <w:vAlign w:val="center"/>
          </w:tcPr>
          <w:p w14:paraId="474AADA6">
            <w:pPr>
              <w:spacing w:after="0"/>
              <w:ind w:firstLine="0"/>
              <w:jc w:val="center"/>
            </w:pPr>
            <w:r>
              <w:rPr>
                <w:rFonts w:ascii="Times New Roman" w:hAnsi="Times New Roman"/>
                <w:b/>
                <w:color w:val="FFFFFF"/>
                <w:sz w:val="16"/>
              </w:rPr>
              <w:t>Đường dẫn chính</w:t>
            </w:r>
          </w:p>
        </w:tc>
        <w:tc>
          <w:tcPr>
            <w:tcW w:w="3061" w:type="dxa"/>
            <w:shd w:val="clear" w:color="auto" w:fill="17365D"/>
            <w:tcMar>
              <w:top w:w="75" w:type="dxa"/>
              <w:left w:w="95" w:type="dxa"/>
              <w:bottom w:w="75" w:type="dxa"/>
              <w:right w:w="95" w:type="dxa"/>
            </w:tcMar>
            <w:vAlign w:val="center"/>
          </w:tcPr>
          <w:p w14:paraId="172586B9">
            <w:pPr>
              <w:spacing w:after="0"/>
              <w:ind w:firstLine="0"/>
              <w:jc w:val="center"/>
            </w:pPr>
            <w:r>
              <w:rPr>
                <w:rFonts w:ascii="Times New Roman" w:hAnsi="Times New Roman"/>
                <w:b/>
                <w:color w:val="FFFFFF"/>
                <w:sz w:val="16"/>
              </w:rPr>
              <w:t>Vai trò</w:t>
            </w:r>
          </w:p>
        </w:tc>
      </w:tr>
      <w:tr w14:paraId="39F4061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78B6591C">
            <w:pPr>
              <w:spacing w:after="0" w:line="252" w:lineRule="auto"/>
              <w:ind w:firstLine="0"/>
              <w:jc w:val="left"/>
            </w:pPr>
            <w:r>
              <w:rPr>
                <w:rFonts w:ascii="Times New Roman" w:hAnsi="Times New Roman"/>
                <w:sz w:val="16"/>
              </w:rPr>
              <w:t>Mô tả</w:t>
            </w:r>
          </w:p>
        </w:tc>
        <w:tc>
          <w:tcPr>
            <w:tcW w:w="4195" w:type="dxa"/>
            <w:tcMar>
              <w:top w:w="75" w:type="dxa"/>
              <w:left w:w="95" w:type="dxa"/>
              <w:bottom w:w="75" w:type="dxa"/>
              <w:right w:w="95" w:type="dxa"/>
            </w:tcMar>
            <w:vAlign w:val="center"/>
          </w:tcPr>
          <w:p w14:paraId="61820874">
            <w:pPr>
              <w:spacing w:after="0" w:line="252" w:lineRule="auto"/>
              <w:ind w:firstLine="0"/>
              <w:jc w:val="left"/>
            </w:pPr>
            <w:r>
              <w:rPr>
                <w:rFonts w:ascii="Times New Roman" w:hAnsi="Times New Roman"/>
                <w:sz w:val="16"/>
              </w:rPr>
              <w:t>README.md; Architect.md; Specs.md</w:t>
            </w:r>
          </w:p>
        </w:tc>
        <w:tc>
          <w:tcPr>
            <w:tcW w:w="3061" w:type="dxa"/>
            <w:tcMar>
              <w:top w:w="75" w:type="dxa"/>
              <w:left w:w="95" w:type="dxa"/>
              <w:bottom w:w="75" w:type="dxa"/>
              <w:right w:w="95" w:type="dxa"/>
            </w:tcMar>
            <w:vAlign w:val="center"/>
          </w:tcPr>
          <w:p w14:paraId="47681963">
            <w:pPr>
              <w:spacing w:after="0" w:line="252" w:lineRule="auto"/>
              <w:ind w:firstLine="0"/>
              <w:jc w:val="left"/>
            </w:pPr>
            <w:r>
              <w:rPr>
                <w:rFonts w:ascii="Times New Roman" w:hAnsi="Times New Roman"/>
                <w:sz w:val="16"/>
              </w:rPr>
              <w:t>Thiết kế và cách vận hành</w:t>
            </w:r>
          </w:p>
        </w:tc>
      </w:tr>
      <w:tr w14:paraId="1AA405A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CB3BD02">
            <w:pPr>
              <w:spacing w:after="0" w:line="252" w:lineRule="auto"/>
              <w:ind w:firstLine="0"/>
              <w:jc w:val="left"/>
            </w:pPr>
            <w:r>
              <w:rPr>
                <w:rFonts w:ascii="Times New Roman" w:hAnsi="Times New Roman"/>
                <w:sz w:val="16"/>
              </w:rPr>
              <w:t>Pipeline</w:t>
            </w:r>
          </w:p>
        </w:tc>
        <w:tc>
          <w:tcPr>
            <w:tcW w:w="4195" w:type="dxa"/>
            <w:shd w:val="clear" w:color="auto" w:fill="F5F7F9"/>
            <w:tcMar>
              <w:top w:w="75" w:type="dxa"/>
              <w:left w:w="95" w:type="dxa"/>
              <w:bottom w:w="75" w:type="dxa"/>
              <w:right w:w="95" w:type="dxa"/>
            </w:tcMar>
            <w:vAlign w:val="center"/>
          </w:tcPr>
          <w:p w14:paraId="3148D88E">
            <w:pPr>
              <w:spacing w:after="0" w:line="252" w:lineRule="auto"/>
              <w:ind w:firstLine="0"/>
              <w:jc w:val="left"/>
            </w:pPr>
            <w:r>
              <w:rPr>
                <w:rFonts w:ascii="Times New Roman" w:hAnsi="Times New Roman"/>
                <w:sz w:val="16"/>
              </w:rPr>
              <w:t>main.py; testgen/pipeline.py</w:t>
            </w:r>
          </w:p>
        </w:tc>
        <w:tc>
          <w:tcPr>
            <w:tcW w:w="3061" w:type="dxa"/>
            <w:shd w:val="clear" w:color="auto" w:fill="F5F7F9"/>
            <w:tcMar>
              <w:top w:w="75" w:type="dxa"/>
              <w:left w:w="95" w:type="dxa"/>
              <w:bottom w:w="75" w:type="dxa"/>
              <w:right w:w="95" w:type="dxa"/>
            </w:tcMar>
            <w:vAlign w:val="center"/>
          </w:tcPr>
          <w:p w14:paraId="56C7FDCC">
            <w:pPr>
              <w:spacing w:after="0" w:line="252" w:lineRule="auto"/>
              <w:ind w:firstLine="0"/>
              <w:jc w:val="left"/>
            </w:pPr>
            <w:r>
              <w:rPr>
                <w:rFonts w:ascii="Times New Roman" w:hAnsi="Times New Roman"/>
                <w:sz w:val="16"/>
              </w:rPr>
              <w:t>Composition root và orchestration</w:t>
            </w:r>
          </w:p>
        </w:tc>
      </w:tr>
      <w:tr w14:paraId="0F1CCC84">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3615E476">
            <w:pPr>
              <w:spacing w:after="0" w:line="252" w:lineRule="auto"/>
              <w:ind w:firstLine="0"/>
              <w:jc w:val="left"/>
            </w:pPr>
            <w:r>
              <w:rPr>
                <w:rFonts w:ascii="Times New Roman" w:hAnsi="Times New Roman"/>
                <w:sz w:val="16"/>
              </w:rPr>
              <w:t>Generator</w:t>
            </w:r>
          </w:p>
        </w:tc>
        <w:tc>
          <w:tcPr>
            <w:tcW w:w="4195" w:type="dxa"/>
            <w:tcMar>
              <w:top w:w="75" w:type="dxa"/>
              <w:left w:w="95" w:type="dxa"/>
              <w:bottom w:w="75" w:type="dxa"/>
              <w:right w:w="95" w:type="dxa"/>
            </w:tcMar>
            <w:vAlign w:val="center"/>
          </w:tcPr>
          <w:p w14:paraId="377DCA75">
            <w:pPr>
              <w:spacing w:after="0" w:line="252" w:lineRule="auto"/>
              <w:ind w:firstLine="0"/>
              <w:jc w:val="left"/>
            </w:pPr>
            <w:r>
              <w:rPr>
                <w:rFonts w:ascii="Times New Roman" w:hAnsi="Times New Roman"/>
                <w:sz w:val="16"/>
              </w:rPr>
              <w:t>testgen/ollama.py; claude.py; chatgpt.py; fallback.py</w:t>
            </w:r>
          </w:p>
        </w:tc>
        <w:tc>
          <w:tcPr>
            <w:tcW w:w="3061" w:type="dxa"/>
            <w:tcMar>
              <w:top w:w="75" w:type="dxa"/>
              <w:left w:w="95" w:type="dxa"/>
              <w:bottom w:w="75" w:type="dxa"/>
              <w:right w:w="95" w:type="dxa"/>
            </w:tcMar>
            <w:vAlign w:val="center"/>
          </w:tcPr>
          <w:p w14:paraId="5280FA40">
            <w:pPr>
              <w:spacing w:after="0" w:line="252" w:lineRule="auto"/>
              <w:ind w:firstLine="0"/>
              <w:jc w:val="left"/>
            </w:pPr>
            <w:r>
              <w:rPr>
                <w:rFonts w:ascii="Times New Roman" w:hAnsi="Times New Roman"/>
                <w:sz w:val="16"/>
              </w:rPr>
              <w:t>Backend LLM và fallback</w:t>
            </w:r>
          </w:p>
        </w:tc>
      </w:tr>
      <w:tr w14:paraId="4F4D4201">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5706AA62">
            <w:pPr>
              <w:spacing w:after="0" w:line="252" w:lineRule="auto"/>
              <w:ind w:firstLine="0"/>
              <w:jc w:val="left"/>
            </w:pPr>
            <w:r>
              <w:rPr>
                <w:rFonts w:ascii="Times New Roman" w:hAnsi="Times New Roman"/>
                <w:sz w:val="16"/>
              </w:rPr>
              <w:t>Judge</w:t>
            </w:r>
          </w:p>
        </w:tc>
        <w:tc>
          <w:tcPr>
            <w:tcW w:w="4195" w:type="dxa"/>
            <w:shd w:val="clear" w:color="auto" w:fill="F5F7F9"/>
            <w:tcMar>
              <w:top w:w="75" w:type="dxa"/>
              <w:left w:w="95" w:type="dxa"/>
              <w:bottom w:w="75" w:type="dxa"/>
              <w:right w:w="95" w:type="dxa"/>
            </w:tcMar>
            <w:vAlign w:val="center"/>
          </w:tcPr>
          <w:p w14:paraId="4A6BFEEA">
            <w:pPr>
              <w:spacing w:after="0" w:line="252" w:lineRule="auto"/>
              <w:ind w:firstLine="0"/>
              <w:jc w:val="left"/>
            </w:pPr>
            <w:r>
              <w:rPr>
                <w:rFonts w:ascii="Times New Roman" w:hAnsi="Times New Roman"/>
                <w:sz w:val="16"/>
              </w:rPr>
              <w:t>testgen/docker_judge.py; remote_judge.py; native_judge.py</w:t>
            </w:r>
          </w:p>
        </w:tc>
        <w:tc>
          <w:tcPr>
            <w:tcW w:w="3061" w:type="dxa"/>
            <w:shd w:val="clear" w:color="auto" w:fill="F5F7F9"/>
            <w:tcMar>
              <w:top w:w="75" w:type="dxa"/>
              <w:left w:w="95" w:type="dxa"/>
              <w:bottom w:w="75" w:type="dxa"/>
              <w:right w:w="95" w:type="dxa"/>
            </w:tcMar>
            <w:vAlign w:val="center"/>
          </w:tcPr>
          <w:p w14:paraId="50F6E1D5">
            <w:pPr>
              <w:spacing w:after="0" w:line="252" w:lineRule="auto"/>
              <w:ind w:firstLine="0"/>
              <w:jc w:val="left"/>
            </w:pPr>
            <w:r>
              <w:rPr>
                <w:rFonts w:ascii="Times New Roman" w:hAnsi="Times New Roman"/>
                <w:sz w:val="16"/>
              </w:rPr>
              <w:t>Compile/run và sandbox</w:t>
            </w:r>
          </w:p>
        </w:tc>
      </w:tr>
      <w:tr w14:paraId="1DBB7D5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7F80D775">
            <w:pPr>
              <w:spacing w:after="0" w:line="252" w:lineRule="auto"/>
              <w:ind w:firstLine="0"/>
              <w:jc w:val="left"/>
            </w:pPr>
            <w:r>
              <w:rPr>
                <w:rFonts w:ascii="Times New Roman" w:hAnsi="Times New Roman"/>
                <w:sz w:val="16"/>
              </w:rPr>
              <w:t>Checker</w:t>
            </w:r>
          </w:p>
        </w:tc>
        <w:tc>
          <w:tcPr>
            <w:tcW w:w="4195" w:type="dxa"/>
            <w:tcMar>
              <w:top w:w="75" w:type="dxa"/>
              <w:left w:w="95" w:type="dxa"/>
              <w:bottom w:w="75" w:type="dxa"/>
              <w:right w:w="95" w:type="dxa"/>
            </w:tcMar>
            <w:vAlign w:val="center"/>
          </w:tcPr>
          <w:p w14:paraId="5533B02C">
            <w:pPr>
              <w:spacing w:after="0" w:line="252" w:lineRule="auto"/>
              <w:ind w:firstLine="0"/>
              <w:jc w:val="left"/>
            </w:pPr>
            <w:r>
              <w:rPr>
                <w:rFonts w:ascii="Times New Roman" w:hAnsi="Times New Roman"/>
                <w:sz w:val="16"/>
              </w:rPr>
              <w:t>testgen/checker.py; testgen/checkers/*</w:t>
            </w:r>
          </w:p>
        </w:tc>
        <w:tc>
          <w:tcPr>
            <w:tcW w:w="3061" w:type="dxa"/>
            <w:tcMar>
              <w:top w:w="75" w:type="dxa"/>
              <w:left w:w="95" w:type="dxa"/>
              <w:bottom w:w="75" w:type="dxa"/>
              <w:right w:w="95" w:type="dxa"/>
            </w:tcMar>
            <w:vAlign w:val="center"/>
          </w:tcPr>
          <w:p w14:paraId="40C60E72">
            <w:pPr>
              <w:spacing w:after="0" w:line="252" w:lineRule="auto"/>
              <w:ind w:firstLine="0"/>
              <w:jc w:val="left"/>
            </w:pPr>
            <w:r>
              <w:rPr>
                <w:rFonts w:ascii="Times New Roman" w:hAnsi="Times New Roman"/>
                <w:sz w:val="16"/>
              </w:rPr>
              <w:t>So sánh output</w:t>
            </w:r>
          </w:p>
        </w:tc>
      </w:tr>
      <w:tr w14:paraId="77EBCC32">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4FA3F69F">
            <w:pPr>
              <w:spacing w:after="0" w:line="252" w:lineRule="auto"/>
              <w:ind w:firstLine="0"/>
              <w:jc w:val="left"/>
            </w:pPr>
            <w:r>
              <w:rPr>
                <w:rFonts w:ascii="Times New Roman" w:hAnsi="Times New Roman"/>
                <w:sz w:val="16"/>
              </w:rPr>
              <w:t>Cấu hình</w:t>
            </w:r>
          </w:p>
        </w:tc>
        <w:tc>
          <w:tcPr>
            <w:tcW w:w="4195" w:type="dxa"/>
            <w:shd w:val="clear" w:color="auto" w:fill="F5F7F9"/>
            <w:tcMar>
              <w:top w:w="75" w:type="dxa"/>
              <w:left w:w="95" w:type="dxa"/>
              <w:bottom w:w="75" w:type="dxa"/>
              <w:right w:w="95" w:type="dxa"/>
            </w:tcMar>
            <w:vAlign w:val="center"/>
          </w:tcPr>
          <w:p w14:paraId="342C7958">
            <w:pPr>
              <w:spacing w:after="0" w:line="252" w:lineRule="auto"/>
              <w:ind w:firstLine="0"/>
              <w:jc w:val="left"/>
            </w:pPr>
            <w:r>
              <w:rPr>
                <w:rFonts w:ascii="Times New Roman" w:hAnsi="Times New Roman"/>
                <w:sz w:val="16"/>
              </w:rPr>
              <w:t>config/pipeline.json; judge.json; sandbox.json; runtimes.json</w:t>
            </w:r>
          </w:p>
        </w:tc>
        <w:tc>
          <w:tcPr>
            <w:tcW w:w="3061" w:type="dxa"/>
            <w:shd w:val="clear" w:color="auto" w:fill="F5F7F9"/>
            <w:tcMar>
              <w:top w:w="75" w:type="dxa"/>
              <w:left w:w="95" w:type="dxa"/>
              <w:bottom w:w="75" w:type="dxa"/>
              <w:right w:w="95" w:type="dxa"/>
            </w:tcMar>
            <w:vAlign w:val="center"/>
          </w:tcPr>
          <w:p w14:paraId="2F8A97B6">
            <w:pPr>
              <w:spacing w:after="0" w:line="252" w:lineRule="auto"/>
              <w:ind w:firstLine="0"/>
              <w:jc w:val="left"/>
            </w:pPr>
            <w:r>
              <w:rPr>
                <w:rFonts w:ascii="Times New Roman" w:hAnsi="Times New Roman"/>
                <w:sz w:val="16"/>
              </w:rPr>
              <w:t>Tham số thực nghiệm</w:t>
            </w:r>
          </w:p>
        </w:tc>
      </w:tr>
      <w:tr w14:paraId="3D405187">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768D7FAA">
            <w:pPr>
              <w:spacing w:after="0" w:line="252" w:lineRule="auto"/>
              <w:ind w:firstLine="0"/>
              <w:jc w:val="left"/>
            </w:pPr>
            <w:r>
              <w:rPr>
                <w:rFonts w:ascii="Times New Roman" w:hAnsi="Times New Roman"/>
                <w:sz w:val="16"/>
              </w:rPr>
              <w:t>Dữ liệu</w:t>
            </w:r>
          </w:p>
        </w:tc>
        <w:tc>
          <w:tcPr>
            <w:tcW w:w="4195" w:type="dxa"/>
            <w:tcMar>
              <w:top w:w="75" w:type="dxa"/>
              <w:left w:w="95" w:type="dxa"/>
              <w:bottom w:w="75" w:type="dxa"/>
              <w:right w:w="95" w:type="dxa"/>
            </w:tcMar>
            <w:vAlign w:val="center"/>
          </w:tcPr>
          <w:p w14:paraId="2486DD65">
            <w:pPr>
              <w:spacing w:after="0" w:line="252" w:lineRule="auto"/>
              <w:ind w:firstLine="0"/>
              <w:jc w:val="left"/>
            </w:pPr>
            <w:r>
              <w:rPr>
                <w:rFonts w:ascii="Times New Roman" w:hAnsi="Times New Roman"/>
                <w:sz w:val="16"/>
              </w:rPr>
              <w:t>data/problems/&lt;id&gt;/</w:t>
            </w:r>
          </w:p>
        </w:tc>
        <w:tc>
          <w:tcPr>
            <w:tcW w:w="3061" w:type="dxa"/>
            <w:tcMar>
              <w:top w:w="75" w:type="dxa"/>
              <w:left w:w="95" w:type="dxa"/>
              <w:bottom w:w="75" w:type="dxa"/>
              <w:right w:w="95" w:type="dxa"/>
            </w:tcMar>
            <w:vAlign w:val="center"/>
          </w:tcPr>
          <w:p w14:paraId="61A8E71A">
            <w:pPr>
              <w:spacing w:after="0" w:line="252" w:lineRule="auto"/>
              <w:ind w:firstLine="0"/>
              <w:jc w:val="left"/>
            </w:pPr>
            <w:r>
              <w:rPr>
                <w:rFonts w:ascii="Times New Roman" w:hAnsi="Times New Roman"/>
                <w:sz w:val="16"/>
              </w:rPr>
              <w:t>Statement, metadata, checker, oracle</w:t>
            </w:r>
          </w:p>
        </w:tc>
      </w:tr>
      <w:tr w14:paraId="7720C02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0886DDDC">
            <w:pPr>
              <w:spacing w:after="0" w:line="252" w:lineRule="auto"/>
              <w:ind w:firstLine="0"/>
              <w:jc w:val="left"/>
            </w:pPr>
            <w:r>
              <w:rPr>
                <w:rFonts w:ascii="Times New Roman" w:hAnsi="Times New Roman"/>
                <w:sz w:val="16"/>
              </w:rPr>
              <w:t>Run</w:t>
            </w:r>
          </w:p>
        </w:tc>
        <w:tc>
          <w:tcPr>
            <w:tcW w:w="4195" w:type="dxa"/>
            <w:shd w:val="clear" w:color="auto" w:fill="F5F7F9"/>
            <w:tcMar>
              <w:top w:w="75" w:type="dxa"/>
              <w:left w:w="95" w:type="dxa"/>
              <w:bottom w:w="75" w:type="dxa"/>
              <w:right w:w="95" w:type="dxa"/>
            </w:tcMar>
            <w:vAlign w:val="center"/>
          </w:tcPr>
          <w:p w14:paraId="21E4BAB4">
            <w:pPr>
              <w:spacing w:after="0" w:line="252" w:lineRule="auto"/>
              <w:ind w:firstLine="0"/>
              <w:jc w:val="left"/>
            </w:pPr>
            <w:r>
              <w:rPr>
                <w:rFonts w:ascii="Times New Roman" w:hAnsi="Times New Roman"/>
                <w:sz w:val="16"/>
              </w:rPr>
              <w:t>output/.../report.json; test-suite.lock.json</w:t>
            </w:r>
          </w:p>
        </w:tc>
        <w:tc>
          <w:tcPr>
            <w:tcW w:w="3061" w:type="dxa"/>
            <w:shd w:val="clear" w:color="auto" w:fill="F5F7F9"/>
            <w:tcMar>
              <w:top w:w="75" w:type="dxa"/>
              <w:left w:w="95" w:type="dxa"/>
              <w:bottom w:w="75" w:type="dxa"/>
              <w:right w:w="95" w:type="dxa"/>
            </w:tcMar>
            <w:vAlign w:val="center"/>
          </w:tcPr>
          <w:p w14:paraId="1D04D3FF">
            <w:pPr>
              <w:spacing w:after="0" w:line="252" w:lineRule="auto"/>
              <w:ind w:firstLine="0"/>
              <w:jc w:val="left"/>
            </w:pPr>
            <w:r>
              <w:rPr>
                <w:rFonts w:ascii="Times New Roman" w:hAnsi="Times New Roman"/>
                <w:sz w:val="16"/>
              </w:rPr>
              <w:t>Metric và suite bất biến</w:t>
            </w:r>
          </w:p>
        </w:tc>
      </w:tr>
      <w:tr w14:paraId="661D5719">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tcMar>
              <w:top w:w="75" w:type="dxa"/>
              <w:left w:w="95" w:type="dxa"/>
              <w:bottom w:w="75" w:type="dxa"/>
              <w:right w:w="95" w:type="dxa"/>
            </w:tcMar>
            <w:vAlign w:val="center"/>
          </w:tcPr>
          <w:p w14:paraId="4FB04FD4">
            <w:pPr>
              <w:spacing w:after="0" w:line="252" w:lineRule="auto"/>
              <w:ind w:firstLine="0"/>
              <w:jc w:val="left"/>
            </w:pPr>
            <w:r>
              <w:rPr>
                <w:rFonts w:ascii="Times New Roman" w:hAnsi="Times New Roman"/>
                <w:sz w:val="16"/>
              </w:rPr>
              <w:t>Batch</w:t>
            </w:r>
          </w:p>
        </w:tc>
        <w:tc>
          <w:tcPr>
            <w:tcW w:w="4195" w:type="dxa"/>
            <w:tcMar>
              <w:top w:w="75" w:type="dxa"/>
              <w:left w:w="95" w:type="dxa"/>
              <w:bottom w:w="75" w:type="dxa"/>
              <w:right w:w="95" w:type="dxa"/>
            </w:tcMar>
            <w:vAlign w:val="center"/>
          </w:tcPr>
          <w:p w14:paraId="563D54D7">
            <w:pPr>
              <w:spacing w:after="0" w:line="252" w:lineRule="auto"/>
              <w:ind w:firstLine="0"/>
              <w:jc w:val="left"/>
            </w:pPr>
            <w:r>
              <w:rPr>
                <w:rFonts w:ascii="Times New Roman" w:hAnsi="Times New Roman"/>
                <w:sz w:val="16"/>
              </w:rPr>
              <w:t>output/batches/&lt;timestamp&gt;/batch-report.json; logs/</w:t>
            </w:r>
          </w:p>
        </w:tc>
        <w:tc>
          <w:tcPr>
            <w:tcW w:w="3061" w:type="dxa"/>
            <w:tcMar>
              <w:top w:w="75" w:type="dxa"/>
              <w:left w:w="95" w:type="dxa"/>
              <w:bottom w:w="75" w:type="dxa"/>
              <w:right w:w="95" w:type="dxa"/>
            </w:tcMar>
            <w:vAlign w:val="center"/>
          </w:tcPr>
          <w:p w14:paraId="64E111F6">
            <w:pPr>
              <w:spacing w:after="0" w:line="252" w:lineRule="auto"/>
              <w:ind w:firstLine="0"/>
              <w:jc w:val="left"/>
            </w:pPr>
            <w:r>
              <w:rPr>
                <w:rFonts w:ascii="Times New Roman" w:hAnsi="Times New Roman"/>
                <w:sz w:val="16"/>
              </w:rPr>
              <w:t>Trạng thái và lỗi</w:t>
            </w:r>
          </w:p>
        </w:tc>
      </w:tr>
      <w:tr w14:paraId="2BF6A94E">
        <w:tblPrEx>
          <w:tblBorders>
            <w:top w:val="single" w:color="B7C9DB" w:sz="4" w:space="0"/>
            <w:left w:val="single" w:color="B7C9DB" w:sz="4" w:space="0"/>
            <w:bottom w:val="single" w:color="B7C9DB" w:sz="4" w:space="0"/>
            <w:right w:val="single" w:color="B7C9DB" w:sz="4" w:space="0"/>
            <w:insideH w:val="single" w:color="B7C9DB" w:sz="4" w:space="0"/>
            <w:insideV w:val="single" w:color="B7C9DB" w:sz="4" w:space="0"/>
          </w:tblBorders>
          <w:tblCellMar>
            <w:top w:w="0" w:type="dxa"/>
            <w:left w:w="108" w:type="dxa"/>
            <w:bottom w:w="0" w:type="dxa"/>
            <w:right w:w="108" w:type="dxa"/>
          </w:tblCellMar>
        </w:tblPrEx>
        <w:trPr>
          <w:cantSplit/>
          <w:jc w:val="center"/>
        </w:trPr>
        <w:tc>
          <w:tcPr>
            <w:tcW w:w="1701" w:type="dxa"/>
            <w:shd w:val="clear" w:color="auto" w:fill="F5F7F9"/>
            <w:tcMar>
              <w:top w:w="75" w:type="dxa"/>
              <w:left w:w="95" w:type="dxa"/>
              <w:bottom w:w="75" w:type="dxa"/>
              <w:right w:w="95" w:type="dxa"/>
            </w:tcMar>
            <w:vAlign w:val="center"/>
          </w:tcPr>
          <w:p w14:paraId="73FCD91E">
            <w:pPr>
              <w:spacing w:after="0" w:line="252" w:lineRule="auto"/>
              <w:ind w:firstLine="0"/>
              <w:jc w:val="left"/>
            </w:pPr>
            <w:r>
              <w:rPr>
                <w:rFonts w:ascii="Times New Roman" w:hAnsi="Times New Roman"/>
                <w:sz w:val="16"/>
              </w:rPr>
              <w:t>Validation</w:t>
            </w:r>
          </w:p>
        </w:tc>
        <w:tc>
          <w:tcPr>
            <w:tcW w:w="4195" w:type="dxa"/>
            <w:shd w:val="clear" w:color="auto" w:fill="F5F7F9"/>
            <w:tcMar>
              <w:top w:w="75" w:type="dxa"/>
              <w:left w:w="95" w:type="dxa"/>
              <w:bottom w:w="75" w:type="dxa"/>
              <w:right w:w="95" w:type="dxa"/>
            </w:tcMar>
            <w:vAlign w:val="center"/>
          </w:tcPr>
          <w:p w14:paraId="1F2281D6">
            <w:pPr>
              <w:spacing w:after="0" w:line="252" w:lineRule="auto"/>
              <w:ind w:firstLine="0"/>
              <w:jc w:val="left"/>
            </w:pPr>
            <w:r>
              <w:rPr>
                <w:rFonts w:ascii="Times New Roman" w:hAnsi="Times New Roman"/>
                <w:sz w:val="16"/>
              </w:rPr>
              <w:t>output/codenet-additional20-validation/report.json</w:t>
            </w:r>
          </w:p>
        </w:tc>
        <w:tc>
          <w:tcPr>
            <w:tcW w:w="3061" w:type="dxa"/>
            <w:shd w:val="clear" w:color="auto" w:fill="F5F7F9"/>
            <w:tcMar>
              <w:top w:w="75" w:type="dxa"/>
              <w:left w:w="95" w:type="dxa"/>
              <w:bottom w:w="75" w:type="dxa"/>
              <w:right w:w="95" w:type="dxa"/>
            </w:tcMar>
            <w:vAlign w:val="center"/>
          </w:tcPr>
          <w:p w14:paraId="3F92178D">
            <w:pPr>
              <w:spacing w:after="0" w:line="252" w:lineRule="auto"/>
              <w:ind w:firstLine="0"/>
              <w:jc w:val="left"/>
            </w:pPr>
            <w:r>
              <w:rPr>
                <w:rFonts w:ascii="Times New Roman" w:hAnsi="Times New Roman"/>
                <w:sz w:val="16"/>
              </w:rPr>
              <w:t>Kiểm tra 20 bài bổ sung</w:t>
            </w:r>
          </w:p>
        </w:tc>
      </w:tr>
    </w:tbl>
    <w:p w14:paraId="1DD4D00A">
      <w:pPr>
        <w:spacing w:after="0"/>
      </w:pPr>
    </w:p>
    <w:p w14:paraId="1516DA4C">
      <w:pPr>
        <w:pStyle w:val="2"/>
      </w:pPr>
      <w:bookmarkStart w:id="62" w:name="_Toc26547"/>
      <w:r>
        <w:t>PHỤ LỤC C. KIỂM TRA CHẤT LƯỢNG TÀI LIỆU</w:t>
      </w:r>
      <w:bookmarkEnd w:id="62"/>
    </w:p>
    <w:p w14:paraId="737F7EAE">
      <w:pPr>
        <w:pStyle w:val="23"/>
        <w:ind w:left="454" w:hanging="198"/>
      </w:pPr>
      <w:r>
        <w:t>Mọi hình lấy từ bài báo đều ghi tác giả, số hình gốc và số trích dẫn IEEE ngay dưới hình.</w:t>
      </w:r>
    </w:p>
    <w:p w14:paraId="00F2AF6D">
      <w:pPr>
        <w:pStyle w:val="23"/>
        <w:ind w:left="454" w:hanging="198"/>
      </w:pPr>
      <w:r>
        <w:t>Mọi biểu đồ kết quả dự án ghi rõ được tổng hợp từ report.json hoặc log; không trình bày như hình của nguồn ngoài.</w:t>
      </w:r>
    </w:p>
    <w:p w14:paraId="04E67993">
      <w:pPr>
        <w:pStyle w:val="23"/>
        <w:ind w:left="454" w:hanging="198"/>
      </w:pPr>
      <w:r>
        <w:t>Bốn batch dừng giữa chừng không đóng góp kết quả; lỗi KeyboardInterrupt/KeyboardInput không được xem là lỗi logic của pipeline.</w:t>
      </w:r>
    </w:p>
    <w:p w14:paraId="7E7E6E63">
      <w:pPr>
        <w:pStyle w:val="23"/>
        <w:ind w:left="454" w:hanging="198"/>
      </w:pPr>
      <w:r>
        <w:t>Các so sánh với CodeContests-O được đánh dấu là tham khảo bối cảnh vì protocol không tương đương.</w:t>
      </w:r>
    </w:p>
    <w:p w14:paraId="7AB77E3C">
      <w:pPr>
        <w:pStyle w:val="23"/>
        <w:ind w:left="454" w:hanging="198"/>
      </w:pPr>
      <w:r>
        <w:t>Số liệu tổng hợp và bảng theo bài được sinh từ cùng một snapshot trong lần dựng tài liệu.</w:t>
      </w:r>
    </w:p>
    <w:sectPr>
      <w:headerReference r:id="rId9" w:type="default"/>
      <w:footerReference r:id="rId10" w:type="default"/>
      <w:pgSz w:w="11906" w:h="16838"/>
      <w:pgMar w:top="1020" w:right="1020"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5994A">
    <w:pPr>
      <w:pStyle w:val="18"/>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50E46">
    <w:pPr>
      <w:pStyle w:val="18"/>
      <w:jc w:val="center"/>
    </w:pPr>
    <w:r>
      <w:fldChar w:fldCharType="begin"/>
    </w:r>
    <w:r>
      <w:instrText xml:space="preserve"> PAGE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891F3">
    <w:pPr>
      <w:pStyle w:val="18"/>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5662A">
    <w:pPr>
      <w:pStyle w:val="19"/>
      <w:pBdr>
        <w:bottom w:val="single" w:color="B7C9DB" w:sz="4" w:space="3"/>
      </w:pBdr>
      <w:jc w:val="center"/>
    </w:pPr>
    <w:r>
      <w:rPr>
        <w:rFonts w:ascii="Times New Roman" w:hAnsi="Times New Roman"/>
        <w:color w:val="666666"/>
        <w:sz w:val="18"/>
      </w:rPr>
      <w:t>Khóa luận tốt nghiệp — Final Testcase Generator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033C">
    <w:pPr>
      <w:pStyle w:val="19"/>
      <w:pBdr>
        <w:bottom w:val="single" w:color="B7C9DB" w:sz="4" w:space="3"/>
      </w:pBdr>
      <w:jc w:val="center"/>
    </w:pPr>
    <w:r>
      <w:rPr>
        <w:rFonts w:ascii="Times New Roman" w:hAnsi="Times New Roman"/>
        <w:color w:val="666666"/>
        <w:sz w:val="18"/>
      </w:rPr>
      <w:t>Phụ lục A — Kết quả theo từng bài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D041">
    <w:pPr>
      <w:pStyle w:val="19"/>
      <w:pBdr>
        <w:bottom w:val="single" w:color="B7C9DB" w:sz="4" w:space="3"/>
      </w:pBdr>
      <w:jc w:val="center"/>
    </w:pPr>
    <w:r>
      <w:rPr>
        <w:rFonts w:ascii="Times New Roman" w:hAnsi="Times New Roman"/>
        <w:color w:val="666666"/>
        <w:sz w:val="18"/>
      </w:rPr>
      <w:t>Phụ lục B — Batch, lỗi và nguồn artifact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61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7" w:lineRule="auto"/>
      <w:ind w:firstLine="425"/>
      <w:jc w:val="both"/>
    </w:pPr>
    <w:rPr>
      <w:rFonts w:ascii="Times New Roman" w:hAnsi="Times New Roman" w:eastAsia="Times New Roman" w:cstheme="minorBidi"/>
      <w:sz w:val="25"/>
      <w:szCs w:val="22"/>
      <w:lang w:val="en-US" w:eastAsia="en-US" w:bidi="ar-SA"/>
    </w:rPr>
  </w:style>
  <w:style w:type="paragraph" w:styleId="2">
    <w:name w:val="heading 1"/>
    <w:basedOn w:val="1"/>
    <w:next w:val="1"/>
    <w:link w:val="140"/>
    <w:qFormat/>
    <w:uiPriority w:val="9"/>
    <w:pPr>
      <w:keepNext/>
      <w:keepLines/>
      <w:spacing w:before="240" w:after="160"/>
      <w:ind w:firstLine="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41"/>
    <w:unhideWhenUsed/>
    <w:qFormat/>
    <w:uiPriority w:val="9"/>
    <w:pPr>
      <w:keepNext/>
      <w:keepLines/>
      <w:spacing w:before="200" w:after="120"/>
      <w:ind w:firstLine="0"/>
      <w:outlineLvl w:val="1"/>
    </w:pPr>
    <w:rPr>
      <w:rFonts w:asciiTheme="majorHAnsi" w:hAnsiTheme="majorHAnsi" w:eastAsiaTheme="majorEastAsia" w:cstheme="majorBidi"/>
      <w:b/>
      <w:bCs/>
      <w:color w:val="2F5597"/>
      <w:sz w:val="28"/>
      <w:szCs w:val="26"/>
    </w:rPr>
  </w:style>
  <w:style w:type="paragraph" w:styleId="4">
    <w:name w:val="heading 3"/>
    <w:basedOn w:val="1"/>
    <w:next w:val="1"/>
    <w:link w:val="142"/>
    <w:unhideWhenUsed/>
    <w:qFormat/>
    <w:uiPriority w:val="9"/>
    <w:pPr>
      <w:keepNext/>
      <w:keepLines/>
      <w:spacing w:before="160" w:after="80"/>
      <w:ind w:firstLine="0"/>
      <w:outlineLvl w:val="2"/>
    </w:pPr>
    <w:rPr>
      <w:rFonts w:asciiTheme="majorHAnsi" w:hAnsiTheme="majorHAnsi" w:eastAsiaTheme="majorEastAsia" w:cstheme="majorBidi"/>
      <w:b/>
      <w:bCs/>
      <w:color w:val="1F4E79"/>
      <w:sz w:val="25"/>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spacing w:after="60"/>
      <w:contextualSpacing/>
    </w:pPr>
    <w:rPr>
      <w:rFonts w:ascii="Times New Roman" w:hAnsi="Times New Roman" w:eastAsia="Times New Roman"/>
      <w:sz w:val="25"/>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contextualSpacing/>
    </w:pPr>
    <w:rPr>
      <w:rFonts w:ascii="Times New Roman" w:hAnsi="Times New Roman" w:eastAsia="Times New Roman"/>
      <w:sz w:val="25"/>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pPr>
      <w:keepNext/>
      <w:spacing w:before="0" w:after="160"/>
      <w:ind w:firstLine="0"/>
      <w:jc w:val="center"/>
    </w:pPr>
    <w:rPr>
      <w:rFonts w:asciiTheme="majorHAnsi" w:hAnsiTheme="majorHAnsi" w:eastAsiaTheme="majorEastAsia" w:cstheme="majorBidi"/>
      <w:b/>
      <w:i/>
      <w:iCs/>
      <w:color w:val="444444"/>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pBdr>
        <w:bottom w:val="single" w:color="4F81BD" w:themeColor="accent1" w:sz="8" w:space="4"/>
      </w:pBdr>
      <w:spacing w:before="0" w:after="240" w:line="240" w:lineRule="auto"/>
      <w:ind w:firstLine="0"/>
      <w:contextualSpacing/>
      <w:jc w:val="center"/>
    </w:pPr>
    <w:rPr>
      <w:rFonts w:asciiTheme="majorHAnsi" w:hAnsiTheme="majorHAnsi" w:eastAsiaTheme="majorEastAsia" w:cstheme="majorBidi"/>
      <w:b/>
      <w:color w:val="17365D"/>
      <w:spacing w:val="5"/>
      <w:kern w:val="28"/>
      <w:sz w:val="3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 khóa luận</dc:creator>
  <dc:description>Tổng hợp từ code, dữ liệu, log và tài liệu tham khảo đến ngày 13/10/2026.</dc:description>
  <cp:keywords>testcase generation, LLM, mutation testing, CodeNet, Codeforces, TPR, TNR</cp:keywords>
  <cp:lastModifiedBy>Tox Gamer</cp:lastModifiedBy>
  <dcterms:modified xsi:type="dcterms:W3CDTF">2026-10-12T19:43:35Z</dcterms:modified>
  <dc:subject>Báo cáo khóa luận tốt nghiệp — Final Testcase Generator</dc:subject>
  <dc:title>Hệ thống sinh và chứng nhận testcase tự động cho bài toán lập trình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90C2718CCAA543F784D9EA2912950735_12</vt:lpwstr>
  </property>
</Properties>
</file>
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95763E">
      <w:pPr>
        <w:pStyle w:val="36"/>
      </w:pPr>
      <w:r>
        <w:t>Báo cáo tiến độ hệ thống sinh testcase tự động</w:t>
      </w:r>
    </w:p>
    <w:p w14:paraId="5F1372D7">
      <w:pPr>
        <w:pStyle w:val="34"/>
      </w:pPr>
      <w:r>
        <w:t>Dự án Final Testcase Generator</w:t>
      </w:r>
      <w:bookmarkStart w:id="0" w:name="_GoBack"/>
      <w:bookmarkEnd w:id="0"/>
    </w:p>
    <w:tbl>
      <w:tblPr>
        <w:tblStyle w:val="12"/>
        <w:tblW w:w="8901" w:type="dxa"/>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381"/>
        <w:gridCol w:w="6520"/>
      </w:tblGrid>
      <w:tr w14:paraId="6F5B739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2381" w:type="dxa"/>
            <w:shd w:val="clear" w:color="auto" w:fill="17365D"/>
            <w:tcMar>
              <w:top w:w="100" w:type="dxa"/>
              <w:left w:w="110" w:type="dxa"/>
              <w:bottom w:w="100" w:type="dxa"/>
              <w:right w:w="110" w:type="dxa"/>
            </w:tcMar>
            <w:vAlign w:val="center"/>
          </w:tcPr>
          <w:p w14:paraId="7C9F75C8">
            <w:pPr>
              <w:keepNext/>
              <w:jc w:val="center"/>
            </w:pPr>
            <w:r>
              <w:rPr>
                <w:rFonts w:ascii="Arial" w:hAnsi="Arial"/>
                <w:b/>
                <w:color w:val="FFFFFF"/>
                <w:sz w:val="19"/>
              </w:rPr>
              <w:t>Nội dung</w:t>
            </w:r>
          </w:p>
        </w:tc>
        <w:tc>
          <w:tcPr>
            <w:tcW w:w="6520" w:type="dxa"/>
            <w:shd w:val="clear" w:color="auto" w:fill="17365D"/>
            <w:tcMar>
              <w:top w:w="100" w:type="dxa"/>
              <w:left w:w="110" w:type="dxa"/>
              <w:bottom w:w="100" w:type="dxa"/>
              <w:right w:w="110" w:type="dxa"/>
            </w:tcMar>
            <w:vAlign w:val="center"/>
          </w:tcPr>
          <w:p w14:paraId="5A0FB9D9">
            <w:pPr>
              <w:keepNext/>
              <w:jc w:val="center"/>
            </w:pPr>
            <w:r>
              <w:rPr>
                <w:rFonts w:ascii="Arial" w:hAnsi="Arial"/>
                <w:b/>
                <w:color w:val="FFFFFF"/>
                <w:sz w:val="19"/>
              </w:rPr>
              <w:t>Thông tin</w:t>
            </w:r>
          </w:p>
        </w:tc>
      </w:tr>
      <w:tr w14:paraId="6950A8F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381" w:type="dxa"/>
            <w:tcMar>
              <w:top w:w="100" w:type="dxa"/>
              <w:left w:w="110" w:type="dxa"/>
              <w:bottom w:w="100" w:type="dxa"/>
              <w:right w:w="110" w:type="dxa"/>
            </w:tcMar>
            <w:vAlign w:val="center"/>
          </w:tcPr>
          <w:p w14:paraId="2F451B0F">
            <w:pPr>
              <w:jc w:val="left"/>
            </w:pPr>
            <w:r>
              <w:rPr>
                <w:rFonts w:ascii="Arial" w:hAnsi="Arial"/>
                <w:sz w:val="19"/>
              </w:rPr>
              <w:t>Thời điểm chốt dữ liệu</w:t>
            </w:r>
          </w:p>
        </w:tc>
        <w:tc>
          <w:tcPr>
            <w:tcW w:w="6520" w:type="dxa"/>
            <w:tcMar>
              <w:top w:w="100" w:type="dxa"/>
              <w:left w:w="110" w:type="dxa"/>
              <w:bottom w:w="100" w:type="dxa"/>
              <w:right w:w="110" w:type="dxa"/>
            </w:tcMar>
            <w:vAlign w:val="center"/>
          </w:tcPr>
          <w:p w14:paraId="6C5370CB">
            <w:pPr>
              <w:jc w:val="left"/>
            </w:pPr>
            <w:r>
              <w:rPr>
                <w:rFonts w:ascii="Arial" w:hAnsi="Arial"/>
                <w:sz w:val="19"/>
              </w:rPr>
              <w:t>17 giờ 07 phút ngày 12 tháng 10 năm 2026</w:t>
            </w:r>
          </w:p>
        </w:tc>
      </w:tr>
      <w:tr w14:paraId="0D1B0FF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381" w:type="dxa"/>
            <w:shd w:val="clear" w:color="auto" w:fill="F5F7F9"/>
            <w:tcMar>
              <w:top w:w="100" w:type="dxa"/>
              <w:left w:w="110" w:type="dxa"/>
              <w:bottom w:w="100" w:type="dxa"/>
              <w:right w:w="110" w:type="dxa"/>
            </w:tcMar>
            <w:vAlign w:val="center"/>
          </w:tcPr>
          <w:p w14:paraId="0A32DA7F">
            <w:pPr>
              <w:jc w:val="left"/>
            </w:pPr>
            <w:r>
              <w:rPr>
                <w:rFonts w:ascii="Arial" w:hAnsi="Arial"/>
                <w:sz w:val="19"/>
              </w:rPr>
              <w:t>Phạm vi</w:t>
            </w:r>
          </w:p>
        </w:tc>
        <w:tc>
          <w:tcPr>
            <w:tcW w:w="6520" w:type="dxa"/>
            <w:shd w:val="clear" w:color="auto" w:fill="F5F7F9"/>
            <w:tcMar>
              <w:top w:w="100" w:type="dxa"/>
              <w:left w:w="110" w:type="dxa"/>
              <w:bottom w:w="100" w:type="dxa"/>
              <w:right w:w="110" w:type="dxa"/>
            </w:tcMar>
            <w:vAlign w:val="center"/>
          </w:tcPr>
          <w:p w14:paraId="268E1DCB">
            <w:pPr>
              <w:jc w:val="left"/>
            </w:pPr>
            <w:r>
              <w:rPr>
                <w:rFonts w:ascii="Arial" w:hAnsi="Arial"/>
                <w:sz w:val="19"/>
              </w:rPr>
              <w:t>Code, dữ liệu và log hiện có trong Final_TestcaseGenerator</w:t>
            </w:r>
          </w:p>
        </w:tc>
      </w:tr>
      <w:tr w14:paraId="651F1E4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381" w:type="dxa"/>
            <w:tcMar>
              <w:top w:w="100" w:type="dxa"/>
              <w:left w:w="110" w:type="dxa"/>
              <w:bottom w:w="100" w:type="dxa"/>
              <w:right w:w="110" w:type="dxa"/>
            </w:tcMar>
            <w:vAlign w:val="center"/>
          </w:tcPr>
          <w:p w14:paraId="4B79D5B9">
            <w:pPr>
              <w:jc w:val="left"/>
            </w:pPr>
            <w:r>
              <w:rPr>
                <w:rFonts w:ascii="Arial" w:hAnsi="Arial"/>
                <w:sz w:val="19"/>
              </w:rPr>
              <w:t>Quy tắc chọn run</w:t>
            </w:r>
          </w:p>
        </w:tc>
        <w:tc>
          <w:tcPr>
            <w:tcW w:w="6520" w:type="dxa"/>
            <w:tcMar>
              <w:top w:w="100" w:type="dxa"/>
              <w:left w:w="110" w:type="dxa"/>
              <w:bottom w:w="100" w:type="dxa"/>
              <w:right w:w="110" w:type="dxa"/>
            </w:tcMar>
            <w:vAlign w:val="center"/>
          </w:tcPr>
          <w:p w14:paraId="2A3C408C">
            <w:pPr>
              <w:jc w:val="left"/>
            </w:pPr>
            <w:r>
              <w:rPr>
                <w:rFonts w:ascii="Arial" w:hAnsi="Arial"/>
                <w:sz w:val="19"/>
              </w:rPr>
              <w:t>Lấy kết quả hoàn tất gần nhất; loại toàn bộ batch bị dừng giữa chừng</w:t>
            </w:r>
          </w:p>
        </w:tc>
      </w:tr>
      <w:tr w14:paraId="6039E10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381" w:type="dxa"/>
            <w:shd w:val="clear" w:color="auto" w:fill="F5F7F9"/>
            <w:tcMar>
              <w:top w:w="100" w:type="dxa"/>
              <w:left w:w="110" w:type="dxa"/>
              <w:bottom w:w="100" w:type="dxa"/>
              <w:right w:w="110" w:type="dxa"/>
            </w:tcMar>
            <w:vAlign w:val="center"/>
          </w:tcPr>
          <w:p w14:paraId="503EA746">
            <w:pPr>
              <w:jc w:val="left"/>
            </w:pPr>
            <w:r>
              <w:rPr>
                <w:rFonts w:ascii="Arial" w:hAnsi="Arial"/>
                <w:sz w:val="19"/>
              </w:rPr>
              <w:t>Mục đích</w:t>
            </w:r>
          </w:p>
        </w:tc>
        <w:tc>
          <w:tcPr>
            <w:tcW w:w="6520" w:type="dxa"/>
            <w:shd w:val="clear" w:color="auto" w:fill="F5F7F9"/>
            <w:tcMar>
              <w:top w:w="100" w:type="dxa"/>
              <w:left w:w="110" w:type="dxa"/>
              <w:bottom w:w="100" w:type="dxa"/>
              <w:right w:w="110" w:type="dxa"/>
            </w:tcMar>
            <w:vAlign w:val="center"/>
          </w:tcPr>
          <w:p w14:paraId="0DF6F526">
            <w:pPr>
              <w:jc w:val="left"/>
            </w:pPr>
            <w:r>
              <w:rPr>
                <w:rFonts w:ascii="Arial" w:hAnsi="Arial"/>
                <w:sz w:val="19"/>
              </w:rPr>
              <w:t>Trình bày tiến độ, kết quả thực nghiệm, giới hạn và công việc tiếp theo</w:t>
            </w:r>
          </w:p>
        </w:tc>
      </w:tr>
    </w:tbl>
    <w:p w14:paraId="219DF5E1">
      <w:pPr>
        <w:spacing w:after="0"/>
      </w:pPr>
    </w:p>
    <w:p w14:paraId="1F45EFC6"/>
    <w:p w14:paraId="27719A1D">
      <w:pPr>
        <w:jc w:val="center"/>
      </w:pPr>
      <w:r>
        <w:rPr>
          <w:b/>
          <w:sz w:val="24"/>
        </w:rPr>
        <w:t>Kết luận chính</w:t>
      </w:r>
    </w:p>
    <w:p w14:paraId="605D3559">
      <w:pPr>
        <w:jc w:val="both"/>
      </w:pPr>
      <w:r>
        <w:t>Pipeline đã tạo và khóa bộ test thành công cho 60 bài. Trong đó 59 bài có đủ TPR và TNR từ tập oracle độc lập. Macro TPR đạt 88.1%, macro TNR đạt 85.8%; 40/59 bài đạt đồng thời hai chỉ số từ 0,8 và 25/59 bài đạt đồng thời từ 0,9. Kết quả cho thấy pipeline đã vận hành được trên nhiều bài và nhiều ngôn ngữ, nhưng chất lượng chưa đồng đều giữa các bài.</w:t>
      </w:r>
    </w:p>
    <w:p w14:paraId="78908648">
      <w:r>
        <w:br w:type="page"/>
      </w:r>
    </w:p>
    <w:p w14:paraId="457B9D76">
      <w:pPr>
        <w:pStyle w:val="2"/>
      </w:pPr>
      <w:r>
        <w:t>Nội dung báo cáo</w:t>
      </w:r>
    </w:p>
    <w:p w14:paraId="15DD0493">
      <w:pPr>
        <w:spacing w:after="40"/>
        <w:ind w:left="369" w:hanging="283"/>
      </w:pPr>
      <w:r>
        <w:rPr>
          <w:rFonts w:ascii="Arial" w:hAnsi="Arial"/>
        </w:rPr>
        <w:t xml:space="preserve">1.  </w:t>
      </w:r>
      <w:r>
        <w:t>Phạm vi và phương pháp kiểm kê</w:t>
      </w:r>
    </w:p>
    <w:p w14:paraId="034267C6">
      <w:pPr>
        <w:spacing w:after="40"/>
        <w:ind w:left="369" w:hanging="283"/>
      </w:pPr>
      <w:r>
        <w:rPr>
          <w:rFonts w:ascii="Arial" w:hAnsi="Arial"/>
        </w:rPr>
        <w:t xml:space="preserve">2.  </w:t>
      </w:r>
      <w:r>
        <w:t>Thuật ngữ và cách đọc kết quả</w:t>
      </w:r>
    </w:p>
    <w:p w14:paraId="4A40F880">
      <w:pPr>
        <w:spacing w:after="40"/>
        <w:ind w:left="369" w:hanging="283"/>
      </w:pPr>
      <w:r>
        <w:rPr>
          <w:rFonts w:ascii="Arial" w:hAnsi="Arial"/>
        </w:rPr>
        <w:t xml:space="preserve">3.  </w:t>
      </w:r>
      <w:r>
        <w:t>Kiến trúc codebase và luồng pipeline</w:t>
      </w:r>
    </w:p>
    <w:p w14:paraId="3B3136CE">
      <w:pPr>
        <w:spacing w:after="40"/>
        <w:ind w:left="369" w:hanging="283"/>
      </w:pPr>
      <w:r>
        <w:rPr>
          <w:rFonts w:ascii="Arial" w:hAnsi="Arial"/>
        </w:rPr>
        <w:t xml:space="preserve">4.  </w:t>
      </w:r>
      <w:r>
        <w:t>Dữ liệu thực nghiệm</w:t>
      </w:r>
    </w:p>
    <w:p w14:paraId="7F40D2D2">
      <w:pPr>
        <w:spacing w:after="40"/>
        <w:ind w:left="369" w:hanging="283"/>
      </w:pPr>
      <w:r>
        <w:rPr>
          <w:rFonts w:ascii="Arial" w:hAnsi="Arial"/>
        </w:rPr>
        <w:t xml:space="preserve">5.  </w:t>
      </w:r>
      <w:r>
        <w:t>Giao thức đánh giá</w:t>
      </w:r>
    </w:p>
    <w:p w14:paraId="790AC1A3">
      <w:pPr>
        <w:spacing w:after="40"/>
        <w:ind w:left="369" w:hanging="283"/>
      </w:pPr>
      <w:r>
        <w:rPr>
          <w:rFonts w:ascii="Arial" w:hAnsi="Arial"/>
        </w:rPr>
        <w:t xml:space="preserve">6.  </w:t>
      </w:r>
      <w:r>
        <w:t>Kết quả đã đạt được</w:t>
      </w:r>
    </w:p>
    <w:p w14:paraId="23D7689C">
      <w:pPr>
        <w:spacing w:after="40"/>
        <w:ind w:left="369" w:hanging="283"/>
      </w:pPr>
      <w:r>
        <w:rPr>
          <w:rFonts w:ascii="Arial" w:hAnsi="Arial"/>
        </w:rPr>
        <w:t xml:space="preserve">7.  </w:t>
      </w:r>
      <w:r>
        <w:t>Lỗi quan sát được và giới hạn</w:t>
      </w:r>
    </w:p>
    <w:p w14:paraId="66368E73">
      <w:pPr>
        <w:spacing w:after="40"/>
        <w:ind w:left="369" w:hanging="283"/>
      </w:pPr>
      <w:r>
        <w:rPr>
          <w:rFonts w:ascii="Arial" w:hAnsi="Arial"/>
        </w:rPr>
        <w:t xml:space="preserve">8.  </w:t>
      </w:r>
      <w:r>
        <w:t>Phần việc đã hoàn thành và hướng tiếp theo</w:t>
      </w:r>
    </w:p>
    <w:p w14:paraId="53B71238">
      <w:pPr>
        <w:spacing w:after="40"/>
        <w:ind w:left="369" w:hanging="283"/>
      </w:pPr>
      <w:r>
        <w:rPr>
          <w:rFonts w:ascii="Arial" w:hAnsi="Arial"/>
        </w:rPr>
        <w:t xml:space="preserve">9.  </w:t>
      </w:r>
      <w:r>
        <w:t>Phụ lục kết quả theo từng bài</w:t>
      </w:r>
    </w:p>
    <w:p w14:paraId="069FFCBC">
      <w:r>
        <w:rPr>
          <w:b/>
        </w:rPr>
        <w:t xml:space="preserve">Nguồn chính: </w:t>
      </w:r>
      <w:r>
        <w:t>README.md, Architect.md, Specs.md, testgen/, config/, data/problems/, output/**/report.json, output/batches/*/batch-report.json và log của từng bài.</w:t>
      </w:r>
    </w:p>
    <w:p w14:paraId="6808B0F5">
      <w:pPr>
        <w:pStyle w:val="2"/>
      </w:pPr>
      <w:r>
        <w:t>1 Phạm vi và phương pháp kiểm kê</w:t>
      </w:r>
    </w:p>
    <w:p w14:paraId="5A23F8E8">
      <w:r>
        <w:t>Báo cáo phản ánh trạng thái hiện có trên máy tại thời điểm chốt dữ liệu. Phạm vi chỉ gồm dự án Final_TestcaseGenerator. Không dùng dữ liệu bổ sung từ VPS, Kaggle hoặc kho khác và không chạy lại LLM, Docker, oracle hay bộ unit test trong lần lập báo cáo này. Các số liệu được đối chiếu từ mã nguồn, cấu hình, tệp dữ liệu, report JSON, khóa bộ test và log đã lưu.</w:t>
      </w:r>
    </w:p>
    <w:p w14:paraId="7780431C">
      <w:pPr>
        <w:pStyle w:val="3"/>
      </w:pPr>
      <w:r>
        <w:t>1.1 Tiêu chí xác định kết quả hoàn tất</w:t>
      </w:r>
    </w:p>
    <w:p w14:paraId="4E99C2E4">
      <w:pPr>
        <w:pStyle w:val="23"/>
        <w:ind w:left="369" w:hanging="142"/>
      </w:pPr>
      <w:r>
        <w:t>Batch chỉ được đưa vào thống kê khi có finished_at và completed bằng total trong batch-report.json.</w:t>
      </w:r>
    </w:p>
    <w:p w14:paraId="27BD5C76">
      <w:pPr>
        <w:pStyle w:val="23"/>
        <w:ind w:left="369" w:hanging="142"/>
      </w:pPr>
      <w:r>
        <w:t>Run thành công phải có report.json đúng schema pipeline và có test-suite.lock.json trong cùng thư mục.</w:t>
      </w:r>
    </w:p>
    <w:p w14:paraId="2F6C5557">
      <w:pPr>
        <w:pStyle w:val="23"/>
        <w:ind w:left="369" w:hanging="142"/>
      </w:pPr>
      <w:r>
        <w:t>Kết quả theo bài lấy run thành công gần nhất trong tập hợp hợp lệ. Nếu lần thử mới nhất thất bại nhưng bài từng thành công trước đó, báo cáo giữ cả trạng thái thất bại mới nhất và số liệu thành công gần nhất.</w:t>
      </w:r>
    </w:p>
    <w:p w14:paraId="0446278C">
      <w:pPr>
        <w:pStyle w:val="23"/>
        <w:ind w:left="369" w:hanging="142"/>
      </w:pPr>
      <w:r>
        <w:t>Bốn batch chưa hoàn tất bị loại toàn bộ, kể cả khi bên trong có một vài bài đã sinh report. Không có log nào chứa KeyboardInterrupt hoặc KeyboardInput trong 115 log batch đã kiểm tra.</w:t>
      </w:r>
    </w:p>
    <w:p w14:paraId="68A23579">
      <w:pPr>
        <w:pStyle w:val="23"/>
        <w:ind w:left="369" w:hanging="142"/>
      </w:pPr>
      <w:r>
        <w:t>Report kiểm tra checker bổ sung được trình bày riêng vì không dùng schema của một run pipeline thông thường.</w:t>
      </w:r>
    </w:p>
    <w:p w14:paraId="34AC3329">
      <w:pPr>
        <w:pStyle w:val="3"/>
      </w:pPr>
      <w:r>
        <w:t>1.2 Quy mô bằng chứng</w:t>
      </w:r>
    </w:p>
    <w:tbl>
      <w:tblPr>
        <w:tblStyle w:val="12"/>
        <w:tblW w:w="8901" w:type="dxa"/>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835"/>
        <w:gridCol w:w="1417"/>
        <w:gridCol w:w="4649"/>
      </w:tblGrid>
      <w:tr w14:paraId="3E48D18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2835" w:type="dxa"/>
            <w:shd w:val="clear" w:color="auto" w:fill="17365D"/>
            <w:tcMar>
              <w:top w:w="100" w:type="dxa"/>
              <w:left w:w="110" w:type="dxa"/>
              <w:bottom w:w="100" w:type="dxa"/>
              <w:right w:w="110" w:type="dxa"/>
            </w:tcMar>
            <w:vAlign w:val="center"/>
          </w:tcPr>
          <w:p w14:paraId="0F42036D">
            <w:pPr>
              <w:keepNext/>
              <w:jc w:val="center"/>
            </w:pPr>
            <w:r>
              <w:rPr>
                <w:rFonts w:ascii="Arial" w:hAnsi="Arial"/>
                <w:b/>
                <w:color w:val="FFFFFF"/>
                <w:sz w:val="18"/>
              </w:rPr>
              <w:t>Hạng mục</w:t>
            </w:r>
          </w:p>
        </w:tc>
        <w:tc>
          <w:tcPr>
            <w:tcW w:w="1417" w:type="dxa"/>
            <w:shd w:val="clear" w:color="auto" w:fill="17365D"/>
            <w:tcMar>
              <w:top w:w="100" w:type="dxa"/>
              <w:left w:w="110" w:type="dxa"/>
              <w:bottom w:w="100" w:type="dxa"/>
              <w:right w:w="110" w:type="dxa"/>
            </w:tcMar>
            <w:vAlign w:val="center"/>
          </w:tcPr>
          <w:p w14:paraId="20DDC81F">
            <w:pPr>
              <w:keepNext/>
              <w:jc w:val="center"/>
            </w:pPr>
            <w:r>
              <w:rPr>
                <w:rFonts w:ascii="Arial" w:hAnsi="Arial"/>
                <w:b/>
                <w:color w:val="FFFFFF"/>
                <w:sz w:val="18"/>
              </w:rPr>
              <w:t>Giá trị</w:t>
            </w:r>
          </w:p>
        </w:tc>
        <w:tc>
          <w:tcPr>
            <w:tcW w:w="4649" w:type="dxa"/>
            <w:shd w:val="clear" w:color="auto" w:fill="17365D"/>
            <w:tcMar>
              <w:top w:w="100" w:type="dxa"/>
              <w:left w:w="110" w:type="dxa"/>
              <w:bottom w:w="100" w:type="dxa"/>
              <w:right w:w="110" w:type="dxa"/>
            </w:tcMar>
            <w:vAlign w:val="center"/>
          </w:tcPr>
          <w:p w14:paraId="08BEFC3D">
            <w:pPr>
              <w:keepNext/>
              <w:jc w:val="center"/>
            </w:pPr>
            <w:r>
              <w:rPr>
                <w:rFonts w:ascii="Arial" w:hAnsi="Arial"/>
                <w:b/>
                <w:color w:val="FFFFFF"/>
                <w:sz w:val="18"/>
              </w:rPr>
              <w:t>Ý nghĩa</w:t>
            </w:r>
          </w:p>
        </w:tc>
      </w:tr>
      <w:tr w14:paraId="0A39874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835" w:type="dxa"/>
            <w:tcMar>
              <w:top w:w="100" w:type="dxa"/>
              <w:left w:w="110" w:type="dxa"/>
              <w:bottom w:w="100" w:type="dxa"/>
              <w:right w:w="110" w:type="dxa"/>
            </w:tcMar>
            <w:vAlign w:val="center"/>
          </w:tcPr>
          <w:p w14:paraId="7A3016A1">
            <w:pPr>
              <w:jc w:val="left"/>
            </w:pPr>
            <w:r>
              <w:rPr>
                <w:rFonts w:ascii="Arial" w:hAnsi="Arial"/>
                <w:sz w:val="18"/>
              </w:rPr>
              <w:t>Batch hoàn tất</w:t>
            </w:r>
          </w:p>
        </w:tc>
        <w:tc>
          <w:tcPr>
            <w:tcW w:w="1417" w:type="dxa"/>
            <w:tcMar>
              <w:top w:w="100" w:type="dxa"/>
              <w:left w:w="110" w:type="dxa"/>
              <w:bottom w:w="100" w:type="dxa"/>
              <w:right w:w="110" w:type="dxa"/>
            </w:tcMar>
            <w:vAlign w:val="center"/>
          </w:tcPr>
          <w:p w14:paraId="47C9430B">
            <w:pPr>
              <w:jc w:val="center"/>
            </w:pPr>
            <w:r>
              <w:rPr>
                <w:rFonts w:ascii="Arial" w:hAnsi="Arial"/>
                <w:sz w:val="18"/>
              </w:rPr>
              <w:t>5</w:t>
            </w:r>
          </w:p>
        </w:tc>
        <w:tc>
          <w:tcPr>
            <w:tcW w:w="4649" w:type="dxa"/>
            <w:tcMar>
              <w:top w:w="100" w:type="dxa"/>
              <w:left w:w="110" w:type="dxa"/>
              <w:bottom w:w="100" w:type="dxa"/>
              <w:right w:w="110" w:type="dxa"/>
            </w:tcMar>
            <w:vAlign w:val="center"/>
          </w:tcPr>
          <w:p w14:paraId="793E13D5">
            <w:pPr>
              <w:jc w:val="left"/>
            </w:pPr>
            <w:r>
              <w:rPr>
                <w:rFonts w:ascii="Arial" w:hAnsi="Arial"/>
                <w:sz w:val="18"/>
              </w:rPr>
              <w:t>Được dùng để thống kê</w:t>
            </w:r>
          </w:p>
        </w:tc>
      </w:tr>
      <w:tr w14:paraId="534FD85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835" w:type="dxa"/>
            <w:shd w:val="clear" w:color="auto" w:fill="F5F7F9"/>
            <w:tcMar>
              <w:top w:w="100" w:type="dxa"/>
              <w:left w:w="110" w:type="dxa"/>
              <w:bottom w:w="100" w:type="dxa"/>
              <w:right w:w="110" w:type="dxa"/>
            </w:tcMar>
            <w:vAlign w:val="center"/>
          </w:tcPr>
          <w:p w14:paraId="45C973B1">
            <w:pPr>
              <w:jc w:val="left"/>
            </w:pPr>
            <w:r>
              <w:rPr>
                <w:rFonts w:ascii="Arial" w:hAnsi="Arial"/>
                <w:sz w:val="18"/>
              </w:rPr>
              <w:t>Batch bị loại</w:t>
            </w:r>
          </w:p>
        </w:tc>
        <w:tc>
          <w:tcPr>
            <w:tcW w:w="1417" w:type="dxa"/>
            <w:shd w:val="clear" w:color="auto" w:fill="F5F7F9"/>
            <w:tcMar>
              <w:top w:w="100" w:type="dxa"/>
              <w:left w:w="110" w:type="dxa"/>
              <w:bottom w:w="100" w:type="dxa"/>
              <w:right w:w="110" w:type="dxa"/>
            </w:tcMar>
            <w:vAlign w:val="center"/>
          </w:tcPr>
          <w:p w14:paraId="68A85C78">
            <w:pPr>
              <w:jc w:val="center"/>
            </w:pPr>
            <w:r>
              <w:rPr>
                <w:rFonts w:ascii="Arial" w:hAnsi="Arial"/>
                <w:sz w:val="18"/>
              </w:rPr>
              <w:t>4</w:t>
            </w:r>
          </w:p>
        </w:tc>
        <w:tc>
          <w:tcPr>
            <w:tcW w:w="4649" w:type="dxa"/>
            <w:shd w:val="clear" w:color="auto" w:fill="F5F7F9"/>
            <w:tcMar>
              <w:top w:w="100" w:type="dxa"/>
              <w:left w:w="110" w:type="dxa"/>
              <w:bottom w:w="100" w:type="dxa"/>
              <w:right w:w="110" w:type="dxa"/>
            </w:tcMar>
            <w:vAlign w:val="center"/>
          </w:tcPr>
          <w:p w14:paraId="23BBA9E6">
            <w:pPr>
              <w:jc w:val="left"/>
            </w:pPr>
            <w:r>
              <w:rPr>
                <w:rFonts w:ascii="Arial" w:hAnsi="Arial"/>
                <w:sz w:val="18"/>
              </w:rPr>
              <w:t>Dừng giữa chừng hoặc thiếu finished_at</w:t>
            </w:r>
          </w:p>
        </w:tc>
      </w:tr>
      <w:tr w14:paraId="0AEA2D8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835" w:type="dxa"/>
            <w:tcMar>
              <w:top w:w="100" w:type="dxa"/>
              <w:left w:w="110" w:type="dxa"/>
              <w:bottom w:w="100" w:type="dxa"/>
              <w:right w:w="110" w:type="dxa"/>
            </w:tcMar>
            <w:vAlign w:val="center"/>
          </w:tcPr>
          <w:p w14:paraId="6ACE0960">
            <w:pPr>
              <w:jc w:val="left"/>
            </w:pPr>
            <w:r>
              <w:rPr>
                <w:rFonts w:ascii="Arial" w:hAnsi="Arial"/>
                <w:sz w:val="18"/>
              </w:rPr>
              <w:t>Lượt bài trong batch hoàn tất</w:t>
            </w:r>
          </w:p>
        </w:tc>
        <w:tc>
          <w:tcPr>
            <w:tcW w:w="1417" w:type="dxa"/>
            <w:tcMar>
              <w:top w:w="100" w:type="dxa"/>
              <w:left w:w="110" w:type="dxa"/>
              <w:bottom w:w="100" w:type="dxa"/>
              <w:right w:w="110" w:type="dxa"/>
            </w:tcMar>
            <w:vAlign w:val="center"/>
          </w:tcPr>
          <w:p w14:paraId="5574BF4D">
            <w:pPr>
              <w:jc w:val="center"/>
            </w:pPr>
            <w:r>
              <w:rPr>
                <w:rFonts w:ascii="Arial" w:hAnsi="Arial"/>
                <w:sz w:val="18"/>
              </w:rPr>
              <w:t>81</w:t>
            </w:r>
          </w:p>
        </w:tc>
        <w:tc>
          <w:tcPr>
            <w:tcW w:w="4649" w:type="dxa"/>
            <w:tcMar>
              <w:top w:w="100" w:type="dxa"/>
              <w:left w:w="110" w:type="dxa"/>
              <w:bottom w:w="100" w:type="dxa"/>
              <w:right w:w="110" w:type="dxa"/>
            </w:tcMar>
            <w:vAlign w:val="center"/>
          </w:tcPr>
          <w:p w14:paraId="7D9C1F87">
            <w:pPr>
              <w:jc w:val="left"/>
            </w:pPr>
            <w:r>
              <w:rPr>
                <w:rFonts w:ascii="Arial" w:hAnsi="Arial"/>
                <w:sz w:val="18"/>
              </w:rPr>
              <w:t>64 thành công và 17 thất bại</w:t>
            </w:r>
          </w:p>
        </w:tc>
      </w:tr>
      <w:tr w14:paraId="4DAA818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835" w:type="dxa"/>
            <w:shd w:val="clear" w:color="auto" w:fill="F5F7F9"/>
            <w:tcMar>
              <w:top w:w="100" w:type="dxa"/>
              <w:left w:w="110" w:type="dxa"/>
              <w:bottom w:w="100" w:type="dxa"/>
              <w:right w:w="110" w:type="dxa"/>
            </w:tcMar>
            <w:vAlign w:val="center"/>
          </w:tcPr>
          <w:p w14:paraId="6C73BDB2">
            <w:pPr>
              <w:jc w:val="left"/>
            </w:pPr>
            <w:r>
              <w:rPr>
                <w:rFonts w:ascii="Arial" w:hAnsi="Arial"/>
                <w:sz w:val="18"/>
              </w:rPr>
              <w:t>Bài đã được thử</w:t>
            </w:r>
          </w:p>
        </w:tc>
        <w:tc>
          <w:tcPr>
            <w:tcW w:w="1417" w:type="dxa"/>
            <w:shd w:val="clear" w:color="auto" w:fill="F5F7F9"/>
            <w:tcMar>
              <w:top w:w="100" w:type="dxa"/>
              <w:left w:w="110" w:type="dxa"/>
              <w:bottom w:w="100" w:type="dxa"/>
              <w:right w:w="110" w:type="dxa"/>
            </w:tcMar>
            <w:vAlign w:val="center"/>
          </w:tcPr>
          <w:p w14:paraId="6D651E06">
            <w:pPr>
              <w:jc w:val="center"/>
            </w:pPr>
            <w:r>
              <w:rPr>
                <w:rFonts w:ascii="Arial" w:hAnsi="Arial"/>
                <w:sz w:val="18"/>
              </w:rPr>
              <w:t>65</w:t>
            </w:r>
          </w:p>
        </w:tc>
        <w:tc>
          <w:tcPr>
            <w:tcW w:w="4649" w:type="dxa"/>
            <w:shd w:val="clear" w:color="auto" w:fill="F5F7F9"/>
            <w:tcMar>
              <w:top w:w="100" w:type="dxa"/>
              <w:left w:w="110" w:type="dxa"/>
              <w:bottom w:w="100" w:type="dxa"/>
              <w:right w:w="110" w:type="dxa"/>
            </w:tcMar>
            <w:vAlign w:val="center"/>
          </w:tcPr>
          <w:p w14:paraId="21C0B9C3">
            <w:pPr>
              <w:jc w:val="left"/>
            </w:pPr>
            <w:r>
              <w:rPr>
                <w:rFonts w:ascii="Arial" w:hAnsi="Arial"/>
                <w:sz w:val="18"/>
              </w:rPr>
              <w:t>Lần thử gần nhất: 58 thành công, 7 thất bại</w:t>
            </w:r>
          </w:p>
        </w:tc>
      </w:tr>
      <w:tr w14:paraId="7B65CE1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835" w:type="dxa"/>
            <w:tcMar>
              <w:top w:w="100" w:type="dxa"/>
              <w:left w:w="110" w:type="dxa"/>
              <w:bottom w:w="100" w:type="dxa"/>
              <w:right w:w="110" w:type="dxa"/>
            </w:tcMar>
            <w:vAlign w:val="center"/>
          </w:tcPr>
          <w:p w14:paraId="0A0AD843">
            <w:pPr>
              <w:jc w:val="left"/>
            </w:pPr>
            <w:r>
              <w:rPr>
                <w:rFonts w:ascii="Arial" w:hAnsi="Arial"/>
                <w:sz w:val="18"/>
              </w:rPr>
              <w:t>Bài từng có report hoàn chỉnh</w:t>
            </w:r>
          </w:p>
        </w:tc>
        <w:tc>
          <w:tcPr>
            <w:tcW w:w="1417" w:type="dxa"/>
            <w:tcMar>
              <w:top w:w="100" w:type="dxa"/>
              <w:left w:w="110" w:type="dxa"/>
              <w:bottom w:w="100" w:type="dxa"/>
              <w:right w:w="110" w:type="dxa"/>
            </w:tcMar>
            <w:vAlign w:val="center"/>
          </w:tcPr>
          <w:p w14:paraId="6877FCE1">
            <w:pPr>
              <w:jc w:val="center"/>
            </w:pPr>
            <w:r>
              <w:rPr>
                <w:rFonts w:ascii="Arial" w:hAnsi="Arial"/>
                <w:sz w:val="18"/>
              </w:rPr>
              <w:t>60</w:t>
            </w:r>
          </w:p>
        </w:tc>
        <w:tc>
          <w:tcPr>
            <w:tcW w:w="4649" w:type="dxa"/>
            <w:tcMar>
              <w:top w:w="100" w:type="dxa"/>
              <w:left w:w="110" w:type="dxa"/>
              <w:bottom w:w="100" w:type="dxa"/>
              <w:right w:w="110" w:type="dxa"/>
            </w:tcMar>
            <w:vAlign w:val="center"/>
          </w:tcPr>
          <w:p w14:paraId="79AE6E5A">
            <w:pPr>
              <w:jc w:val="left"/>
            </w:pPr>
            <w:r>
              <w:rPr>
                <w:rFonts w:ascii="Arial" w:hAnsi="Arial"/>
                <w:sz w:val="18"/>
              </w:rPr>
              <w:t>Có khóa bộ test</w:t>
            </w:r>
          </w:p>
        </w:tc>
      </w:tr>
      <w:tr w14:paraId="376E1B5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835" w:type="dxa"/>
            <w:shd w:val="clear" w:color="auto" w:fill="F5F7F9"/>
            <w:tcMar>
              <w:top w:w="100" w:type="dxa"/>
              <w:left w:w="110" w:type="dxa"/>
              <w:bottom w:w="100" w:type="dxa"/>
              <w:right w:w="110" w:type="dxa"/>
            </w:tcMar>
            <w:vAlign w:val="center"/>
          </w:tcPr>
          <w:p w14:paraId="3456AC92">
            <w:pPr>
              <w:jc w:val="left"/>
            </w:pPr>
            <w:r>
              <w:rPr>
                <w:rFonts w:ascii="Arial" w:hAnsi="Arial"/>
                <w:sz w:val="18"/>
              </w:rPr>
              <w:t>Bài có đủ oracle TPR và TNR</w:t>
            </w:r>
          </w:p>
        </w:tc>
        <w:tc>
          <w:tcPr>
            <w:tcW w:w="1417" w:type="dxa"/>
            <w:shd w:val="clear" w:color="auto" w:fill="F5F7F9"/>
            <w:tcMar>
              <w:top w:w="100" w:type="dxa"/>
              <w:left w:w="110" w:type="dxa"/>
              <w:bottom w:w="100" w:type="dxa"/>
              <w:right w:w="110" w:type="dxa"/>
            </w:tcMar>
            <w:vAlign w:val="center"/>
          </w:tcPr>
          <w:p w14:paraId="04470719">
            <w:pPr>
              <w:jc w:val="center"/>
            </w:pPr>
            <w:r>
              <w:rPr>
                <w:rFonts w:ascii="Arial" w:hAnsi="Arial"/>
                <w:sz w:val="18"/>
              </w:rPr>
              <w:t>59</w:t>
            </w:r>
          </w:p>
        </w:tc>
        <w:tc>
          <w:tcPr>
            <w:tcW w:w="4649" w:type="dxa"/>
            <w:shd w:val="clear" w:color="auto" w:fill="F5F7F9"/>
            <w:tcMar>
              <w:top w:w="100" w:type="dxa"/>
              <w:left w:w="110" w:type="dxa"/>
              <w:bottom w:w="100" w:type="dxa"/>
              <w:right w:w="110" w:type="dxa"/>
            </w:tcMar>
            <w:vAlign w:val="center"/>
          </w:tcPr>
          <w:p w14:paraId="58DDB703">
            <w:pPr>
              <w:jc w:val="left"/>
            </w:pPr>
            <w:r>
              <w:rPr>
                <w:rFonts w:ascii="Arial" w:hAnsi="Arial"/>
                <w:sz w:val="18"/>
              </w:rPr>
              <w:t>Được dùng trong tổng hợp chất lượng</w:t>
            </w:r>
          </w:p>
        </w:tc>
      </w:tr>
    </w:tbl>
    <w:p w14:paraId="7567268F">
      <w:pPr>
        <w:spacing w:after="0"/>
      </w:pPr>
    </w:p>
    <w:p w14:paraId="7EF2AED1">
      <w:pPr>
        <w:pStyle w:val="2"/>
      </w:pPr>
      <w:r>
        <w:t>2 Thuật ngữ và cách đọc kết quả</w:t>
      </w:r>
    </w:p>
    <w:p w14:paraId="589980D0">
      <w:r>
        <w:t>Phần này giải thích các thuật ngữ được dùng xuyên suốt báo cáo. Các khái niệm được diễn giải theo cách pipeline đang triển khai, vì vậy người đọc có thể dùng trực tiếp để kiểm tra report JSON và log.</w:t>
      </w:r>
    </w:p>
    <w:p w14:paraId="7D2C3DB7">
      <w:pPr>
        <w:pStyle w:val="3"/>
      </w:pPr>
      <w:r>
        <w:t>2.1 Đầu vào và đối tượng đánh giá</w:t>
      </w:r>
    </w:p>
    <w:p w14:paraId="08EEFD6F">
      <w:pPr>
        <w:keepLines/>
      </w:pPr>
      <w:r>
        <w:rPr>
          <w:b/>
        </w:rPr>
        <w:t xml:space="preserve">Problem. </w:t>
      </w:r>
      <w:r>
        <w:t>Một bài toán lập trình gồm mô tả, định dạng input, định dạng output, giới hạn và ví dụ chính thức. Mỗi problem có một mã như p02548 hoặc cf1004a.</w:t>
      </w:r>
    </w:p>
    <w:p w14:paraId="193826BD">
      <w:pPr>
        <w:keepLines/>
      </w:pPr>
      <w:r>
        <w:rPr>
          <w:b/>
        </w:rPr>
        <w:t xml:space="preserve">Statement. </w:t>
      </w:r>
      <w:r>
        <w:t>Tệp statement.md chứa đề bài chuẩn hóa. Đây là nguồn thông tin chính để LLM phân tích miền dữ liệu, sinh code và đề xuất testcase.</w:t>
      </w:r>
    </w:p>
    <w:p w14:paraId="79A856D6">
      <w:pPr>
        <w:keepLines/>
      </w:pPr>
      <w:r>
        <w:rPr>
          <w:b/>
        </w:rPr>
        <w:t xml:space="preserve">Candidate solution. </w:t>
      </w:r>
      <w:r>
        <w:t>Chương trình ứng viên dùng để đánh giá bộ test. Pipeline sinh hai nhóm: candidate_ac được kỳ vọng đúng và candidate_wa được kỳ vọng sai.</w:t>
      </w:r>
    </w:p>
    <w:p w14:paraId="1A1CC4A3">
      <w:pPr>
        <w:keepLines/>
      </w:pPr>
      <w:r>
        <w:rPr>
          <w:b/>
        </w:rPr>
        <w:t xml:space="preserve">Accepted và Wrong Answer. </w:t>
      </w:r>
      <w:r>
        <w:t>Accepted là nhãn cho chương trình được nguồn dữ liệu ghi nhận là đúng. Wrong Answer là nhãn cho chương trình từng cho kết quả sai. Đây là nhãn ban đầu, không phải chân lý tuyệt đối trong môi trường hiện tại.</w:t>
      </w:r>
    </w:p>
    <w:p w14:paraId="0A30C4AE">
      <w:pPr>
        <w:keepLines/>
      </w:pPr>
      <w:r>
        <w:rPr>
          <w:b/>
        </w:rPr>
        <w:t xml:space="preserve">Mutant. </w:t>
      </w:r>
      <w:r>
        <w:t>Một lời giải sai được tạo bằng cách đưa lỗi có chủ đích vào lời giải đúng hoặc sinh trực tiếp theo một lớp lỗi. Mutant chỉ được dùng để tính TNR sau khi vượt qua bước chứng nhận.</w:t>
      </w:r>
    </w:p>
    <w:p w14:paraId="0343DAA8">
      <w:pPr>
        <w:keepLines/>
      </w:pPr>
      <w:r>
        <w:rPr>
          <w:b/>
        </w:rPr>
        <w:t xml:space="preserve">Witness. </w:t>
      </w:r>
      <w:r>
        <w:t>Một input cụ thể được kỳ vọng làm mutant sai. Witness phải hợp lệ, được validator chấp nhận, có expected output đáng tin cậy và tái hiện lỗi ổn định.</w:t>
      </w:r>
    </w:p>
    <w:p w14:paraId="383A2DD1">
      <w:pPr>
        <w:pStyle w:val="3"/>
      </w:pPr>
      <w:r>
        <w:t>2.2 Thành phần xác định tính hợp lệ và đúng sai</w:t>
      </w:r>
    </w:p>
    <w:p w14:paraId="7F0D2789">
      <w:pPr>
        <w:keepLines/>
      </w:pPr>
      <w:r>
        <w:rPr>
          <w:b/>
        </w:rPr>
        <w:t xml:space="preserve">Validator. </w:t>
      </w:r>
      <w:r>
        <w:t>Chương trình kiểm tra input có đúng grammar và ràng buộc của đề hay không. Validator chỉ trả lời input hợp lệ; nó không xác định expected output.</w:t>
      </w:r>
    </w:p>
    <w:p w14:paraId="6D9BF880">
      <w:pPr>
        <w:keepLines/>
      </w:pPr>
      <w:r>
        <w:rPr>
          <w:b/>
        </w:rPr>
        <w:t xml:space="preserve">Checker. </w:t>
      </w:r>
      <w:r>
        <w:t>Thành phần so sánh output thực tế với expected output. Dự án có EXACT, TOKEN, CASE_INSENSITIVE_TOKEN, DECIMAL_EXACT, FLOAT và PYTHON_SCRIPT. Checker phải phù hợp với semantics của đề.</w:t>
      </w:r>
    </w:p>
    <w:p w14:paraId="56D886E0">
      <w:pPr>
        <w:keepLines/>
      </w:pPr>
      <w:r>
        <w:rPr>
          <w:b/>
        </w:rPr>
        <w:t xml:space="preserve">Reference solution. </w:t>
      </w:r>
      <w:r>
        <w:t>Candidate AC được dùng để tính output tham chiếu. Pipeline cần ít nhất hai reference chạy thành công và đồng ý theo checker trước khi chứng nhận một testcase.</w:t>
      </w:r>
    </w:p>
    <w:p w14:paraId="31B0A724">
      <w:pPr>
        <w:keepLines/>
      </w:pPr>
      <w:r>
        <w:rPr>
          <w:b/>
        </w:rPr>
        <w:t xml:space="preserve">Reference consensus. </w:t>
      </w:r>
      <w:r>
        <w:t>Sự đồng thuận của các reference về expected output. Đồng thuận làm giảm rủi ro dùng một lời giải duy nhất, nhưng nhiều reference vẫn có thể cùng sai.</w:t>
      </w:r>
    </w:p>
    <w:p w14:paraId="00AA5F19">
      <w:pPr>
        <w:keepLines/>
      </w:pPr>
      <w:r>
        <w:rPr>
          <w:b/>
        </w:rPr>
        <w:t xml:space="preserve">Certified testcase. </w:t>
      </w:r>
      <w:r>
        <w:t>Testcase đã qua validator, không trùng, có expected output từ sample hoặc reference consensus, và đủ bằng chứng để đưa vào test suite.</w:t>
      </w:r>
    </w:p>
    <w:p w14:paraId="10C3184D">
      <w:pPr>
        <w:keepLines/>
      </w:pPr>
      <w:r>
        <w:rPr>
          <w:b/>
        </w:rPr>
        <w:t xml:space="preserve">Quarantine. </w:t>
      </w:r>
      <w:r>
        <w:t>Nơi lưu đề xuất bị từ chối do input sai, reference bất đồng, sample không khớp hoặc nguyên nhân khác. Test trong quarantine không được tính là testcase hợp lệ.</w:t>
      </w:r>
    </w:p>
    <w:p w14:paraId="134F0F7A">
      <w:pPr>
        <w:pStyle w:val="3"/>
      </w:pPr>
      <w:r>
        <w:t>2.3 Các tập dùng trong thí nghiệm</w:t>
      </w:r>
    </w:p>
    <w:p w14:paraId="7E7A6BA3">
      <w:pPr>
        <w:keepLines/>
      </w:pPr>
      <w:r>
        <w:rPr>
          <w:b/>
        </w:rPr>
        <w:t xml:space="preserve">Development candidates. </w:t>
      </w:r>
      <w:r>
        <w:t>Nhóm candidate được chấm trong các vòng sinh test. Kết quả của nhóm này có thể được đưa vào feedback cho vòng sau.</w:t>
      </w:r>
    </w:p>
    <w:p w14:paraId="0FF6865C">
      <w:pPr>
        <w:keepLines/>
      </w:pPr>
      <w:r>
        <w:rPr>
          <w:b/>
        </w:rPr>
        <w:t xml:space="preserve">Holdout candidates. </w:t>
      </w:r>
      <w:r>
        <w:t>Nhóm mutant được giữ kín khỏi prompt sinh test. Nhóm này chỉ được chấm sau khi bộ test đã khóa, giúp kiểm tra khả năng tổng quát trong nội bộ pool LLM.</w:t>
      </w:r>
    </w:p>
    <w:p w14:paraId="52661775">
      <w:pPr>
        <w:keepLines/>
      </w:pPr>
      <w:r>
        <w:rPr>
          <w:b/>
        </w:rPr>
        <w:t xml:space="preserve">Oracle. </w:t>
      </w:r>
      <w:r>
        <w:t>Tập chương trình bên ngoài gồm Accepted và Wrong Answer từ CodeNet hoặc Codeforces. Oracle được chấm sau khi khóa test suite và không được đưa ngược vào prompt.</w:t>
      </w:r>
    </w:p>
    <w:p w14:paraId="11972D38">
      <w:pPr>
        <w:keepLines/>
      </w:pPr>
      <w:r>
        <w:rPr>
          <w:b/>
        </w:rPr>
        <w:t xml:space="preserve">Test suite lock. </w:t>
      </w:r>
      <w:r>
        <w:t>Tệp test-suite.lock.json lưu hash và danh sách bộ test cuối. Pipeline kiểm tra khóa trước và sau khi chấm oracle để tránh thay đổi test theo kết quả ngoài.</w:t>
      </w:r>
    </w:p>
    <w:p w14:paraId="6DB99573">
      <w:pPr>
        <w:pStyle w:val="3"/>
      </w:pPr>
      <w:r>
        <w:t>2.4 Verdict</w:t>
      </w:r>
    </w:p>
    <w:tbl>
      <w:tblPr>
        <w:tblStyle w:val="12"/>
        <w:tblW w:w="8901" w:type="dxa"/>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247"/>
        <w:gridCol w:w="3969"/>
        <w:gridCol w:w="3685"/>
      </w:tblGrid>
      <w:tr w14:paraId="681BC5F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1247" w:type="dxa"/>
            <w:shd w:val="clear" w:color="auto" w:fill="17365D"/>
            <w:tcMar>
              <w:top w:w="100" w:type="dxa"/>
              <w:left w:w="110" w:type="dxa"/>
              <w:bottom w:w="100" w:type="dxa"/>
              <w:right w:w="110" w:type="dxa"/>
            </w:tcMar>
            <w:vAlign w:val="center"/>
          </w:tcPr>
          <w:p w14:paraId="1B16B0A4">
            <w:pPr>
              <w:keepNext/>
              <w:jc w:val="center"/>
            </w:pPr>
            <w:r>
              <w:rPr>
                <w:rFonts w:ascii="Arial" w:hAnsi="Arial"/>
                <w:b/>
                <w:color w:val="FFFFFF"/>
                <w:sz w:val="18"/>
              </w:rPr>
              <w:t>Verdict</w:t>
            </w:r>
          </w:p>
        </w:tc>
        <w:tc>
          <w:tcPr>
            <w:tcW w:w="3969" w:type="dxa"/>
            <w:shd w:val="clear" w:color="auto" w:fill="17365D"/>
            <w:tcMar>
              <w:top w:w="100" w:type="dxa"/>
              <w:left w:w="110" w:type="dxa"/>
              <w:bottom w:w="100" w:type="dxa"/>
              <w:right w:w="110" w:type="dxa"/>
            </w:tcMar>
            <w:vAlign w:val="center"/>
          </w:tcPr>
          <w:p w14:paraId="139111FC">
            <w:pPr>
              <w:keepNext/>
              <w:jc w:val="center"/>
            </w:pPr>
            <w:r>
              <w:rPr>
                <w:rFonts w:ascii="Arial" w:hAnsi="Arial"/>
                <w:b/>
                <w:color w:val="FFFFFF"/>
                <w:sz w:val="18"/>
              </w:rPr>
              <w:t>Diễn giải</w:t>
            </w:r>
          </w:p>
        </w:tc>
        <w:tc>
          <w:tcPr>
            <w:tcW w:w="3685" w:type="dxa"/>
            <w:shd w:val="clear" w:color="auto" w:fill="17365D"/>
            <w:tcMar>
              <w:top w:w="100" w:type="dxa"/>
              <w:left w:w="110" w:type="dxa"/>
              <w:bottom w:w="100" w:type="dxa"/>
              <w:right w:w="110" w:type="dxa"/>
            </w:tcMar>
            <w:vAlign w:val="center"/>
          </w:tcPr>
          <w:p w14:paraId="5DAAF098">
            <w:pPr>
              <w:keepNext/>
              <w:jc w:val="center"/>
            </w:pPr>
            <w:r>
              <w:rPr>
                <w:rFonts w:ascii="Arial" w:hAnsi="Arial"/>
                <w:b/>
                <w:color w:val="FFFFFF"/>
                <w:sz w:val="18"/>
              </w:rPr>
              <w:t>Cách dùng trong metric</w:t>
            </w:r>
          </w:p>
        </w:tc>
      </w:tr>
      <w:tr w14:paraId="26F4303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247" w:type="dxa"/>
            <w:tcMar>
              <w:top w:w="100" w:type="dxa"/>
              <w:left w:w="110" w:type="dxa"/>
              <w:bottom w:w="100" w:type="dxa"/>
              <w:right w:w="110" w:type="dxa"/>
            </w:tcMar>
            <w:vAlign w:val="center"/>
          </w:tcPr>
          <w:p w14:paraId="4DE73AC2">
            <w:pPr>
              <w:jc w:val="center"/>
            </w:pPr>
            <w:r>
              <w:rPr>
                <w:rFonts w:ascii="Arial" w:hAnsi="Arial"/>
                <w:sz w:val="18"/>
              </w:rPr>
              <w:t>PASS</w:t>
            </w:r>
          </w:p>
        </w:tc>
        <w:tc>
          <w:tcPr>
            <w:tcW w:w="3969" w:type="dxa"/>
            <w:tcMar>
              <w:top w:w="100" w:type="dxa"/>
              <w:left w:w="110" w:type="dxa"/>
              <w:bottom w:w="100" w:type="dxa"/>
              <w:right w:w="110" w:type="dxa"/>
            </w:tcMar>
            <w:vAlign w:val="center"/>
          </w:tcPr>
          <w:p w14:paraId="385A70C8">
            <w:pPr>
              <w:jc w:val="left"/>
            </w:pPr>
            <w:r>
              <w:rPr>
                <w:rFonts w:ascii="Arial" w:hAnsi="Arial"/>
                <w:sz w:val="18"/>
              </w:rPr>
              <w:t>Chương trình vượt toàn bộ testcase</w:t>
            </w:r>
          </w:p>
        </w:tc>
        <w:tc>
          <w:tcPr>
            <w:tcW w:w="3685" w:type="dxa"/>
            <w:tcMar>
              <w:top w:w="100" w:type="dxa"/>
              <w:left w:w="110" w:type="dxa"/>
              <w:bottom w:w="100" w:type="dxa"/>
              <w:right w:w="110" w:type="dxa"/>
            </w:tcMar>
            <w:vAlign w:val="center"/>
          </w:tcPr>
          <w:p w14:paraId="4EDB91E0">
            <w:pPr>
              <w:jc w:val="left"/>
            </w:pPr>
            <w:r>
              <w:rPr>
                <w:rFonts w:ascii="Arial" w:hAnsi="Arial"/>
                <w:sz w:val="18"/>
              </w:rPr>
              <w:t>Tính là giữ được một nhãn AC</w:t>
            </w:r>
          </w:p>
        </w:tc>
      </w:tr>
      <w:tr w14:paraId="350E633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247" w:type="dxa"/>
            <w:shd w:val="clear" w:color="auto" w:fill="F5F7F9"/>
            <w:tcMar>
              <w:top w:w="100" w:type="dxa"/>
              <w:left w:w="110" w:type="dxa"/>
              <w:bottom w:w="100" w:type="dxa"/>
              <w:right w:w="110" w:type="dxa"/>
            </w:tcMar>
            <w:vAlign w:val="center"/>
          </w:tcPr>
          <w:p w14:paraId="6456F5BF">
            <w:pPr>
              <w:jc w:val="center"/>
            </w:pPr>
            <w:r>
              <w:rPr>
                <w:rFonts w:ascii="Arial" w:hAnsi="Arial"/>
                <w:sz w:val="18"/>
              </w:rPr>
              <w:t>WA</w:t>
            </w:r>
          </w:p>
        </w:tc>
        <w:tc>
          <w:tcPr>
            <w:tcW w:w="3969" w:type="dxa"/>
            <w:shd w:val="clear" w:color="auto" w:fill="F5F7F9"/>
            <w:tcMar>
              <w:top w:w="100" w:type="dxa"/>
              <w:left w:w="110" w:type="dxa"/>
              <w:bottom w:w="100" w:type="dxa"/>
              <w:right w:w="110" w:type="dxa"/>
            </w:tcMar>
            <w:vAlign w:val="center"/>
          </w:tcPr>
          <w:p w14:paraId="2FF63B35">
            <w:pPr>
              <w:jc w:val="left"/>
            </w:pPr>
            <w:r>
              <w:rPr>
                <w:rFonts w:ascii="Arial" w:hAnsi="Arial"/>
                <w:sz w:val="18"/>
              </w:rPr>
              <w:t>Output không được checker chấp nhận</w:t>
            </w:r>
          </w:p>
        </w:tc>
        <w:tc>
          <w:tcPr>
            <w:tcW w:w="3685" w:type="dxa"/>
            <w:shd w:val="clear" w:color="auto" w:fill="F5F7F9"/>
            <w:tcMar>
              <w:top w:w="100" w:type="dxa"/>
              <w:left w:w="110" w:type="dxa"/>
              <w:bottom w:w="100" w:type="dxa"/>
              <w:right w:w="110" w:type="dxa"/>
            </w:tcMar>
            <w:vAlign w:val="center"/>
          </w:tcPr>
          <w:p w14:paraId="403B55DD">
            <w:pPr>
              <w:jc w:val="left"/>
            </w:pPr>
            <w:r>
              <w:rPr>
                <w:rFonts w:ascii="Arial" w:hAnsi="Arial"/>
                <w:sz w:val="18"/>
              </w:rPr>
              <w:t>Tính là bắt được một nhãn WA</w:t>
            </w:r>
          </w:p>
        </w:tc>
      </w:tr>
      <w:tr w14:paraId="6520587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247" w:type="dxa"/>
            <w:tcMar>
              <w:top w:w="100" w:type="dxa"/>
              <w:left w:w="110" w:type="dxa"/>
              <w:bottom w:w="100" w:type="dxa"/>
              <w:right w:w="110" w:type="dxa"/>
            </w:tcMar>
            <w:vAlign w:val="center"/>
          </w:tcPr>
          <w:p w14:paraId="3F1CCDFD">
            <w:pPr>
              <w:jc w:val="center"/>
            </w:pPr>
            <w:r>
              <w:rPr>
                <w:rFonts w:ascii="Arial" w:hAnsi="Arial"/>
                <w:sz w:val="18"/>
              </w:rPr>
              <w:t>RE</w:t>
            </w:r>
          </w:p>
        </w:tc>
        <w:tc>
          <w:tcPr>
            <w:tcW w:w="3969" w:type="dxa"/>
            <w:tcMar>
              <w:top w:w="100" w:type="dxa"/>
              <w:left w:w="110" w:type="dxa"/>
              <w:bottom w:w="100" w:type="dxa"/>
              <w:right w:w="110" w:type="dxa"/>
            </w:tcMar>
            <w:vAlign w:val="center"/>
          </w:tcPr>
          <w:p w14:paraId="622A10E1">
            <w:pPr>
              <w:jc w:val="left"/>
            </w:pPr>
            <w:r>
              <w:rPr>
                <w:rFonts w:ascii="Arial" w:hAnsi="Arial"/>
                <w:sz w:val="18"/>
              </w:rPr>
              <w:t>Chương trình lỗi khi chạy</w:t>
            </w:r>
          </w:p>
        </w:tc>
        <w:tc>
          <w:tcPr>
            <w:tcW w:w="3685" w:type="dxa"/>
            <w:tcMar>
              <w:top w:w="100" w:type="dxa"/>
              <w:left w:w="110" w:type="dxa"/>
              <w:bottom w:w="100" w:type="dxa"/>
              <w:right w:w="110" w:type="dxa"/>
            </w:tcMar>
            <w:vAlign w:val="center"/>
          </w:tcPr>
          <w:p w14:paraId="2F5BF9CF">
            <w:pPr>
              <w:jc w:val="left"/>
            </w:pPr>
            <w:r>
              <w:rPr>
                <w:rFonts w:ascii="Arial" w:hAnsi="Arial"/>
                <w:sz w:val="18"/>
              </w:rPr>
              <w:t>Tính là bắt được một nhãn WA</w:t>
            </w:r>
          </w:p>
        </w:tc>
      </w:tr>
      <w:tr w14:paraId="7310B66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247" w:type="dxa"/>
            <w:shd w:val="clear" w:color="auto" w:fill="F5F7F9"/>
            <w:tcMar>
              <w:top w:w="100" w:type="dxa"/>
              <w:left w:w="110" w:type="dxa"/>
              <w:bottom w:w="100" w:type="dxa"/>
              <w:right w:w="110" w:type="dxa"/>
            </w:tcMar>
            <w:vAlign w:val="center"/>
          </w:tcPr>
          <w:p w14:paraId="4F48B45F">
            <w:pPr>
              <w:jc w:val="center"/>
            </w:pPr>
            <w:r>
              <w:rPr>
                <w:rFonts w:ascii="Arial" w:hAnsi="Arial"/>
                <w:sz w:val="18"/>
              </w:rPr>
              <w:t>TLE</w:t>
            </w:r>
          </w:p>
        </w:tc>
        <w:tc>
          <w:tcPr>
            <w:tcW w:w="3969" w:type="dxa"/>
            <w:shd w:val="clear" w:color="auto" w:fill="F5F7F9"/>
            <w:tcMar>
              <w:top w:w="100" w:type="dxa"/>
              <w:left w:w="110" w:type="dxa"/>
              <w:bottom w:w="100" w:type="dxa"/>
              <w:right w:w="110" w:type="dxa"/>
            </w:tcMar>
            <w:vAlign w:val="center"/>
          </w:tcPr>
          <w:p w14:paraId="1ECF402F">
            <w:pPr>
              <w:jc w:val="left"/>
            </w:pPr>
            <w:r>
              <w:rPr>
                <w:rFonts w:ascii="Arial" w:hAnsi="Arial"/>
                <w:sz w:val="18"/>
              </w:rPr>
              <w:t>Vượt giới hạn thời gian</w:t>
            </w:r>
          </w:p>
        </w:tc>
        <w:tc>
          <w:tcPr>
            <w:tcW w:w="3685" w:type="dxa"/>
            <w:shd w:val="clear" w:color="auto" w:fill="F5F7F9"/>
            <w:tcMar>
              <w:top w:w="100" w:type="dxa"/>
              <w:left w:w="110" w:type="dxa"/>
              <w:bottom w:w="100" w:type="dxa"/>
              <w:right w:w="110" w:type="dxa"/>
            </w:tcMar>
            <w:vAlign w:val="center"/>
          </w:tcPr>
          <w:p w14:paraId="68BB917B">
            <w:pPr>
              <w:jc w:val="left"/>
            </w:pPr>
            <w:r>
              <w:rPr>
                <w:rFonts w:ascii="Arial" w:hAnsi="Arial"/>
                <w:sz w:val="18"/>
              </w:rPr>
              <w:t>Tính là bắt được nhãn WA, nhưng phản ánh cả hiệu năng</w:t>
            </w:r>
          </w:p>
        </w:tc>
      </w:tr>
      <w:tr w14:paraId="7F6C218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247" w:type="dxa"/>
            <w:tcMar>
              <w:top w:w="100" w:type="dxa"/>
              <w:left w:w="110" w:type="dxa"/>
              <w:bottom w:w="100" w:type="dxa"/>
              <w:right w:w="110" w:type="dxa"/>
            </w:tcMar>
            <w:vAlign w:val="center"/>
          </w:tcPr>
          <w:p w14:paraId="2C7DD754">
            <w:pPr>
              <w:jc w:val="center"/>
            </w:pPr>
            <w:r>
              <w:rPr>
                <w:rFonts w:ascii="Arial" w:hAnsi="Arial"/>
                <w:sz w:val="18"/>
              </w:rPr>
              <w:t>CE</w:t>
            </w:r>
          </w:p>
        </w:tc>
        <w:tc>
          <w:tcPr>
            <w:tcW w:w="3969" w:type="dxa"/>
            <w:tcMar>
              <w:top w:w="100" w:type="dxa"/>
              <w:left w:w="110" w:type="dxa"/>
              <w:bottom w:w="100" w:type="dxa"/>
              <w:right w:w="110" w:type="dxa"/>
            </w:tcMar>
            <w:vAlign w:val="center"/>
          </w:tcPr>
          <w:p w14:paraId="2167DCCB">
            <w:pPr>
              <w:jc w:val="left"/>
            </w:pPr>
            <w:r>
              <w:rPr>
                <w:rFonts w:ascii="Arial" w:hAnsi="Arial"/>
                <w:sz w:val="18"/>
              </w:rPr>
              <w:t>Không biên dịch được</w:t>
            </w:r>
          </w:p>
        </w:tc>
        <w:tc>
          <w:tcPr>
            <w:tcW w:w="3685" w:type="dxa"/>
            <w:tcMar>
              <w:top w:w="100" w:type="dxa"/>
              <w:left w:w="110" w:type="dxa"/>
              <w:bottom w:w="100" w:type="dxa"/>
              <w:right w:w="110" w:type="dxa"/>
            </w:tcMar>
            <w:vAlign w:val="center"/>
          </w:tcPr>
          <w:p w14:paraId="0A80C91B">
            <w:pPr>
              <w:jc w:val="left"/>
            </w:pPr>
            <w:r>
              <w:rPr>
                <w:rFonts w:ascii="Arial" w:hAnsi="Arial"/>
                <w:sz w:val="18"/>
              </w:rPr>
              <w:t>Không đưa vào mẫu số logic</w:t>
            </w:r>
          </w:p>
        </w:tc>
      </w:tr>
      <w:tr w14:paraId="1209B17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247" w:type="dxa"/>
            <w:shd w:val="clear" w:color="auto" w:fill="F5F7F9"/>
            <w:tcMar>
              <w:top w:w="100" w:type="dxa"/>
              <w:left w:w="110" w:type="dxa"/>
              <w:bottom w:w="100" w:type="dxa"/>
              <w:right w:w="110" w:type="dxa"/>
            </w:tcMar>
            <w:vAlign w:val="center"/>
          </w:tcPr>
          <w:p w14:paraId="09921918">
            <w:pPr>
              <w:jc w:val="center"/>
            </w:pPr>
            <w:r>
              <w:rPr>
                <w:rFonts w:ascii="Arial" w:hAnsi="Arial"/>
                <w:sz w:val="18"/>
              </w:rPr>
              <w:t>INFRA</w:t>
            </w:r>
          </w:p>
        </w:tc>
        <w:tc>
          <w:tcPr>
            <w:tcW w:w="3969" w:type="dxa"/>
            <w:shd w:val="clear" w:color="auto" w:fill="F5F7F9"/>
            <w:tcMar>
              <w:top w:w="100" w:type="dxa"/>
              <w:left w:w="110" w:type="dxa"/>
              <w:bottom w:w="100" w:type="dxa"/>
              <w:right w:w="110" w:type="dxa"/>
            </w:tcMar>
            <w:vAlign w:val="center"/>
          </w:tcPr>
          <w:p w14:paraId="12AE7CC2">
            <w:pPr>
              <w:jc w:val="left"/>
            </w:pPr>
            <w:r>
              <w:rPr>
                <w:rFonts w:ascii="Arial" w:hAnsi="Arial"/>
                <w:sz w:val="18"/>
              </w:rPr>
              <w:t>Lỗi Docker, SSH hoặc hạ tầng</w:t>
            </w:r>
          </w:p>
        </w:tc>
        <w:tc>
          <w:tcPr>
            <w:tcW w:w="3685" w:type="dxa"/>
            <w:shd w:val="clear" w:color="auto" w:fill="F5F7F9"/>
            <w:tcMar>
              <w:top w:w="100" w:type="dxa"/>
              <w:left w:w="110" w:type="dxa"/>
              <w:bottom w:w="100" w:type="dxa"/>
              <w:right w:w="110" w:type="dxa"/>
            </w:tcMar>
            <w:vAlign w:val="center"/>
          </w:tcPr>
          <w:p w14:paraId="27074770">
            <w:pPr>
              <w:jc w:val="left"/>
            </w:pPr>
            <w:r>
              <w:rPr>
                <w:rFonts w:ascii="Arial" w:hAnsi="Arial"/>
                <w:sz w:val="18"/>
              </w:rPr>
              <w:t>Không đưa vào mẫu số; pipeline retry riêng</w:t>
            </w:r>
          </w:p>
        </w:tc>
      </w:tr>
    </w:tbl>
    <w:p w14:paraId="025550E0">
      <w:pPr>
        <w:spacing w:after="0"/>
      </w:pPr>
    </w:p>
    <w:p w14:paraId="43824B5F">
      <w:pPr>
        <w:pStyle w:val="3"/>
      </w:pPr>
      <w:r>
        <w:t>2.5 TPR TNR và coverage</w:t>
      </w:r>
    </w:p>
    <w:p w14:paraId="5B0D7ECA">
      <w:pPr>
        <w:keepLines/>
      </w:pPr>
      <w:r>
        <w:rPr>
          <w:b/>
        </w:rPr>
        <w:t xml:space="preserve">TPR label based. </w:t>
      </w:r>
      <w:r>
        <w:t>Tỷ lệ chương trình mang nhãn Accepted hoặc candidate_ac vẫn PASS trên bộ test, sau khi loại CE và INFRA khỏi mẫu số. Chỉ số cao cho thấy bộ test ít loại nhầm chương trình đúng theo nhãn.</w:t>
      </w:r>
    </w:p>
    <w:p w14:paraId="1E476540">
      <w:pPr>
        <w:keepLines/>
      </w:pPr>
      <w:r>
        <w:rPr>
          <w:b/>
        </w:rPr>
        <w:t xml:space="preserve">TNR label based. </w:t>
      </w:r>
      <w:r>
        <w:t>Tỷ lệ chương trình mang nhãn Wrong Answer hoặc candidate_wa bị WA, RE hoặc TLE, sau khi loại CE và INFRA. Chỉ số cao cho thấy bộ test bắt được nhiều chương trình sai theo nhãn.</w:t>
      </w:r>
    </w:p>
    <w:p w14:paraId="739A0381">
      <w:pPr>
        <w:jc w:val="center"/>
      </w:pPr>
      <w:r>
        <w:rPr>
          <w:b/>
          <w:sz w:val="20"/>
        </w:rPr>
        <w:t>TPR = số AC PASS / số AC đánh giá được     TNR = số WA bị bắt / số WA đánh giá được</w:t>
      </w:r>
    </w:p>
    <w:p w14:paraId="0E313504">
      <w:pPr>
        <w:keepLines/>
      </w:pPr>
      <w:r>
        <w:rPr>
          <w:b/>
        </w:rPr>
        <w:t xml:space="preserve">Macro average. </w:t>
      </w:r>
      <w:r>
        <w:t>Tính TPR hoặc TNR riêng cho từng bài rồi lấy trung bình. Mỗi bài có trọng số bằng nhau.</w:t>
      </w:r>
    </w:p>
    <w:p w14:paraId="207F7233">
      <w:pPr>
        <w:keepLines/>
      </w:pPr>
      <w:r>
        <w:rPr>
          <w:b/>
        </w:rPr>
        <w:t xml:space="preserve">Micro average. </w:t>
      </w:r>
      <w:r>
        <w:t>Cộng số chương trình PASS, bị bắt và mẫu số của tất cả bài trước khi chia. Bài có nhiều chương trình đánh giá được sẽ có trọng số lớn hơn.</w:t>
      </w:r>
    </w:p>
    <w:p w14:paraId="7911F76A">
      <w:pPr>
        <w:keepLines/>
      </w:pPr>
      <w:r>
        <w:rPr>
          <w:b/>
        </w:rPr>
        <w:t xml:space="preserve">Coverage obligation. </w:t>
      </w:r>
      <w:r>
        <w:t>Một yêu cầu phủ được sinh từ test model, chẳng hạn biên nhỏ nhất, biên lớn nhất, quan hệ đặc biệt, trường hợp vô nghiệm hoặc stress. Coverage ratio là tỷ lệ obligation được gắn với ít nhất một testcase được chứng nhận.</w:t>
      </w:r>
    </w:p>
    <w:p w14:paraId="1CC26EBB">
      <w:pPr>
        <w:keepLines/>
      </w:pPr>
      <w:r>
        <w:rPr>
          <w:b/>
        </w:rPr>
        <w:t xml:space="preserve">Critical coverage. </w:t>
      </w:r>
      <w:r>
        <w:t>Tỷ lệ obligation ưu tiên critical đã được phủ. Cấu hình hiện tại yêu cầu 100 phần trăm để dừng sớm theo chất lượng.</w:t>
      </w:r>
    </w:p>
    <w:p w14:paraId="16E51E59">
      <w:pPr>
        <w:keepLines/>
      </w:pPr>
      <w:r>
        <w:rPr>
          <w:b/>
        </w:rPr>
        <w:t xml:space="preserve">Normal coverage. </w:t>
      </w:r>
      <w:r>
        <w:t>Tỷ lệ obligation ưu tiên normal đã được phủ. Cấu hình hiện tại đặt mục tiêu 90 phần trăm.</w:t>
      </w:r>
    </w:p>
    <w:p w14:paraId="643B0A7E">
      <w:pPr>
        <w:keepLines/>
      </w:pPr>
      <w:r>
        <w:rPr>
          <w:b/>
        </w:rPr>
        <w:t xml:space="preserve">Label based và provisional. </w:t>
      </w:r>
      <w:r>
        <w:t>TPR và TNR đang đo mức phù hợp với nhãn lịch sử. Một AC bị fail có thể do testcase sai, checker sai, khác toolchain hoặc nhãn sai; một WA sống sót có thể do bộ test còn yếu. Vì vậy metric chưa phải chứng minh hình thức về độ đúng.</w:t>
      </w:r>
    </w:p>
    <w:p w14:paraId="442249DF">
      <w:pPr>
        <w:pStyle w:val="3"/>
      </w:pPr>
      <w:r>
        <w:t>2.6 Vòng lặp và điều kiện dừng</w:t>
      </w:r>
    </w:p>
    <w:p w14:paraId="1D91A974">
      <w:pPr>
        <w:keepLines/>
      </w:pPr>
      <w:r>
        <w:rPr>
          <w:b/>
        </w:rPr>
        <w:t xml:space="preserve">Baseline iteration. </w:t>
      </w:r>
      <w:r>
        <w:t>Vòng đầu chỉ dùng statement và test model để sinh testcase phủ miền, chưa dùng source mutant hay kết quả oracle.</w:t>
      </w:r>
    </w:p>
    <w:p w14:paraId="1079734C">
      <w:pPr>
        <w:keepLines/>
      </w:pPr>
      <w:r>
        <w:rPr>
          <w:b/>
        </w:rPr>
        <w:t xml:space="preserve">Adaptive iteration. </w:t>
      </w:r>
      <w:r>
        <w:t>Vòng sau nhắm vào mutant còn sống và khoảng trống coverage. Feedback chỉ chứa dữ liệu phát triển đã giới hạn, không chứa holdout hoặc oracle.</w:t>
      </w:r>
    </w:p>
    <w:p w14:paraId="540164C9">
      <w:pPr>
        <w:keepLines/>
      </w:pPr>
      <w:r>
        <w:rPr>
          <w:b/>
        </w:rPr>
        <w:t xml:space="preserve">Top up. </w:t>
      </w:r>
      <w:r>
        <w:t>Lượt sinh bổ sung khi số testcase được chấp nhận thấp hơn quota do trùng, validator từ chối hoặc reference bất đồng.</w:t>
      </w:r>
    </w:p>
    <w:p w14:paraId="006F0934">
      <w:pPr>
        <w:keepLines/>
      </w:pPr>
      <w:r>
        <w:rPr>
          <w:b/>
        </w:rPr>
        <w:t xml:space="preserve">All quality criteria met. </w:t>
      </w:r>
      <w:r>
        <w:t>Run dừng vì đã đủ số vòng và số test tối thiểu, đạt ngưỡng metric phát triển, đạt coverage và hết tiến triển cần thiết.</w:t>
      </w:r>
    </w:p>
    <w:p w14:paraId="357B8B58">
      <w:pPr>
        <w:keepLines/>
      </w:pPr>
      <w:r>
        <w:rPr>
          <w:b/>
        </w:rPr>
        <w:t xml:space="preserve">Iteration limit. </w:t>
      </w:r>
      <w:r>
        <w:t>Run đã dùng hết số vòng cấu hình mà chưa thỏa toàn bộ điều kiện dừng sớm. Run vẫn có thể có oracle metric tốt hoặc coverage cao; tên này không đồng nghĩa run hỏng.</w:t>
      </w:r>
    </w:p>
    <w:p w14:paraId="414FD74F">
      <w:pPr>
        <w:pStyle w:val="2"/>
      </w:pPr>
      <w:r>
        <w:t>3 Kiến trúc codebase và luồng pipeline</w:t>
      </w:r>
    </w:p>
    <w:p w14:paraId="320139E7">
      <w:r>
        <w:t>Codebase tách domain, bộ sinh, judge, checker, nguồn oracle và orchestration. main.py là composition root: đọc CLI và cấu hình, chọn backend rồi tạo Pipeline. testgen/pipeline.py điều phối vòng đời của một bài. Cấu trúc này cho phép thay LLM, judge, checker hoặc nguồn oracle mà không đổi toàn bộ luồng.</w:t>
      </w:r>
    </w:p>
    <w:tbl>
      <w:tblPr>
        <w:tblStyle w:val="12"/>
        <w:tblW w:w="8901" w:type="dxa"/>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835"/>
        <w:gridCol w:w="6066"/>
      </w:tblGrid>
      <w:tr w14:paraId="430CB5E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2835" w:type="dxa"/>
            <w:shd w:val="clear" w:color="auto" w:fill="17365D"/>
            <w:tcMar>
              <w:top w:w="100" w:type="dxa"/>
              <w:left w:w="110" w:type="dxa"/>
              <w:bottom w:w="100" w:type="dxa"/>
              <w:right w:w="110" w:type="dxa"/>
            </w:tcMar>
            <w:vAlign w:val="center"/>
          </w:tcPr>
          <w:p w14:paraId="035F5492">
            <w:pPr>
              <w:keepNext/>
              <w:jc w:val="center"/>
            </w:pPr>
            <w:r>
              <w:rPr>
                <w:rFonts w:ascii="Arial" w:hAnsi="Arial"/>
                <w:b/>
                <w:color w:val="FFFFFF"/>
                <w:sz w:val="17"/>
              </w:rPr>
              <w:t>Thành phần</w:t>
            </w:r>
          </w:p>
        </w:tc>
        <w:tc>
          <w:tcPr>
            <w:tcW w:w="6066" w:type="dxa"/>
            <w:shd w:val="clear" w:color="auto" w:fill="17365D"/>
            <w:tcMar>
              <w:top w:w="100" w:type="dxa"/>
              <w:left w:w="110" w:type="dxa"/>
              <w:bottom w:w="100" w:type="dxa"/>
              <w:right w:w="110" w:type="dxa"/>
            </w:tcMar>
            <w:vAlign w:val="center"/>
          </w:tcPr>
          <w:p w14:paraId="2E36E39E">
            <w:pPr>
              <w:keepNext/>
              <w:jc w:val="center"/>
            </w:pPr>
            <w:r>
              <w:rPr>
                <w:rFonts w:ascii="Arial" w:hAnsi="Arial"/>
                <w:b/>
                <w:color w:val="FFFFFF"/>
                <w:sz w:val="17"/>
              </w:rPr>
              <w:t>Vai trò hiện tại</w:t>
            </w:r>
          </w:p>
        </w:tc>
      </w:tr>
      <w:tr w14:paraId="1A46253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835" w:type="dxa"/>
            <w:tcMar>
              <w:top w:w="100" w:type="dxa"/>
              <w:left w:w="110" w:type="dxa"/>
              <w:bottom w:w="100" w:type="dxa"/>
              <w:right w:w="110" w:type="dxa"/>
            </w:tcMar>
            <w:vAlign w:val="center"/>
          </w:tcPr>
          <w:p w14:paraId="278ECA8B">
            <w:pPr>
              <w:jc w:val="left"/>
            </w:pPr>
            <w:r>
              <w:rPr>
                <w:rFonts w:ascii="Arial" w:hAnsi="Arial"/>
                <w:sz w:val="17"/>
              </w:rPr>
              <w:t>main.py</w:t>
            </w:r>
          </w:p>
        </w:tc>
        <w:tc>
          <w:tcPr>
            <w:tcW w:w="6066" w:type="dxa"/>
            <w:tcMar>
              <w:top w:w="100" w:type="dxa"/>
              <w:left w:w="110" w:type="dxa"/>
              <w:bottom w:w="100" w:type="dxa"/>
              <w:right w:w="110" w:type="dxa"/>
            </w:tcMar>
            <w:vAlign w:val="center"/>
          </w:tcPr>
          <w:p w14:paraId="740E54E2">
            <w:pPr>
              <w:jc w:val="left"/>
            </w:pPr>
            <w:r>
              <w:rPr>
                <w:rFonts w:ascii="Arial" w:hAnsi="Arial"/>
                <w:sz w:val="17"/>
              </w:rPr>
              <w:t>CLI, batch runner, chọn LLM và judge, preflight hạ tầng</w:t>
            </w:r>
          </w:p>
        </w:tc>
      </w:tr>
      <w:tr w14:paraId="56924E6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835" w:type="dxa"/>
            <w:shd w:val="clear" w:color="auto" w:fill="F5F7F9"/>
            <w:tcMar>
              <w:top w:w="100" w:type="dxa"/>
              <w:left w:w="110" w:type="dxa"/>
              <w:bottom w:w="100" w:type="dxa"/>
              <w:right w:w="110" w:type="dxa"/>
            </w:tcMar>
            <w:vAlign w:val="center"/>
          </w:tcPr>
          <w:p w14:paraId="516CB7B6">
            <w:pPr>
              <w:jc w:val="left"/>
            </w:pPr>
            <w:r>
              <w:rPr>
                <w:rFonts w:ascii="Arial" w:hAnsi="Arial"/>
                <w:sz w:val="17"/>
              </w:rPr>
              <w:t>testgen/domain.py</w:t>
            </w:r>
          </w:p>
        </w:tc>
        <w:tc>
          <w:tcPr>
            <w:tcW w:w="6066" w:type="dxa"/>
            <w:shd w:val="clear" w:color="auto" w:fill="F5F7F9"/>
            <w:tcMar>
              <w:top w:w="100" w:type="dxa"/>
              <w:left w:w="110" w:type="dxa"/>
              <w:bottom w:w="100" w:type="dxa"/>
              <w:right w:w="110" w:type="dxa"/>
            </w:tcMar>
            <w:vAlign w:val="center"/>
          </w:tcPr>
          <w:p w14:paraId="11FD0944">
            <w:pPr>
              <w:jc w:val="left"/>
            </w:pPr>
            <w:r>
              <w:rPr>
                <w:rFonts w:ascii="Arial" w:hAnsi="Arial"/>
                <w:sz w:val="17"/>
              </w:rPr>
              <w:t>Mô hình Solution, Case, Result và interface Judge, Generator, OracleSource</w:t>
            </w:r>
          </w:p>
        </w:tc>
      </w:tr>
      <w:tr w14:paraId="50A615E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835" w:type="dxa"/>
            <w:tcMar>
              <w:top w:w="100" w:type="dxa"/>
              <w:left w:w="110" w:type="dxa"/>
              <w:bottom w:w="100" w:type="dxa"/>
              <w:right w:w="110" w:type="dxa"/>
            </w:tcMar>
            <w:vAlign w:val="center"/>
          </w:tcPr>
          <w:p w14:paraId="38DFCA10">
            <w:pPr>
              <w:jc w:val="left"/>
            </w:pPr>
            <w:r>
              <w:rPr>
                <w:rFonts w:ascii="Arial" w:hAnsi="Arial"/>
                <w:sz w:val="17"/>
              </w:rPr>
              <w:t>testgen/ollama.py</w:t>
            </w:r>
          </w:p>
        </w:tc>
        <w:tc>
          <w:tcPr>
            <w:tcW w:w="6066" w:type="dxa"/>
            <w:tcMar>
              <w:top w:w="100" w:type="dxa"/>
              <w:left w:w="110" w:type="dxa"/>
              <w:bottom w:w="100" w:type="dxa"/>
              <w:right w:w="110" w:type="dxa"/>
            </w:tcMar>
            <w:vAlign w:val="center"/>
          </w:tcPr>
          <w:p w14:paraId="53288806">
            <w:pPr>
              <w:jc w:val="left"/>
            </w:pPr>
            <w:r>
              <w:rPr>
                <w:rFonts w:ascii="Arial" w:hAnsi="Arial"/>
                <w:sz w:val="17"/>
              </w:rPr>
              <w:t>Sinh test model, AC, validator, mutant, testcase, repair và audit</w:t>
            </w:r>
          </w:p>
        </w:tc>
      </w:tr>
      <w:tr w14:paraId="25F07F8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835" w:type="dxa"/>
            <w:shd w:val="clear" w:color="auto" w:fill="F5F7F9"/>
            <w:tcMar>
              <w:top w:w="100" w:type="dxa"/>
              <w:left w:w="110" w:type="dxa"/>
              <w:bottom w:w="100" w:type="dxa"/>
              <w:right w:w="110" w:type="dxa"/>
            </w:tcMar>
            <w:vAlign w:val="center"/>
          </w:tcPr>
          <w:p w14:paraId="3C4D9881">
            <w:pPr>
              <w:jc w:val="left"/>
            </w:pPr>
            <w:r>
              <w:rPr>
                <w:rFonts w:ascii="Arial" w:hAnsi="Arial"/>
                <w:sz w:val="17"/>
              </w:rPr>
              <w:t>testgen/claude.py và chatgpt.py</w:t>
            </w:r>
          </w:p>
        </w:tc>
        <w:tc>
          <w:tcPr>
            <w:tcW w:w="6066" w:type="dxa"/>
            <w:shd w:val="clear" w:color="auto" w:fill="F5F7F9"/>
            <w:tcMar>
              <w:top w:w="100" w:type="dxa"/>
              <w:left w:w="110" w:type="dxa"/>
              <w:bottom w:w="100" w:type="dxa"/>
              <w:right w:w="110" w:type="dxa"/>
            </w:tcMar>
            <w:vAlign w:val="center"/>
          </w:tcPr>
          <w:p w14:paraId="7429CD1C">
            <w:pPr>
              <w:jc w:val="left"/>
            </w:pPr>
            <w:r>
              <w:rPr>
                <w:rFonts w:ascii="Arial" w:hAnsi="Arial"/>
                <w:sz w:val="17"/>
              </w:rPr>
              <w:t>Backend LLM trực tiếp thay cho Ollama khi được chọn</w:t>
            </w:r>
          </w:p>
        </w:tc>
      </w:tr>
      <w:tr w14:paraId="4886F73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835" w:type="dxa"/>
            <w:tcMar>
              <w:top w:w="100" w:type="dxa"/>
              <w:left w:w="110" w:type="dxa"/>
              <w:bottom w:w="100" w:type="dxa"/>
              <w:right w:w="110" w:type="dxa"/>
            </w:tcMar>
            <w:vAlign w:val="center"/>
          </w:tcPr>
          <w:p w14:paraId="22053A17">
            <w:pPr>
              <w:jc w:val="left"/>
            </w:pPr>
            <w:r>
              <w:rPr>
                <w:rFonts w:ascii="Arial" w:hAnsi="Arial"/>
                <w:sz w:val="17"/>
              </w:rPr>
              <w:t>testgen/fallback.py</w:t>
            </w:r>
          </w:p>
        </w:tc>
        <w:tc>
          <w:tcPr>
            <w:tcW w:w="6066" w:type="dxa"/>
            <w:tcMar>
              <w:top w:w="100" w:type="dxa"/>
              <w:left w:w="110" w:type="dxa"/>
              <w:bottom w:w="100" w:type="dxa"/>
              <w:right w:w="110" w:type="dxa"/>
            </w:tcMar>
            <w:vAlign w:val="center"/>
          </w:tcPr>
          <w:p w14:paraId="4FA25817">
            <w:pPr>
              <w:jc w:val="left"/>
            </w:pPr>
            <w:r>
              <w:rPr>
                <w:rFonts w:ascii="Arial" w:hAnsi="Arial"/>
                <w:sz w:val="17"/>
              </w:rPr>
              <w:t>Chuỗi fallback backend cho từng nhiệm vụ</w:t>
            </w:r>
          </w:p>
        </w:tc>
      </w:tr>
      <w:tr w14:paraId="30DDF4E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835" w:type="dxa"/>
            <w:shd w:val="clear" w:color="auto" w:fill="F5F7F9"/>
            <w:tcMar>
              <w:top w:w="100" w:type="dxa"/>
              <w:left w:w="110" w:type="dxa"/>
              <w:bottom w:w="100" w:type="dxa"/>
              <w:right w:w="110" w:type="dxa"/>
            </w:tcMar>
            <w:vAlign w:val="center"/>
          </w:tcPr>
          <w:p w14:paraId="4DB9C2C1">
            <w:pPr>
              <w:jc w:val="left"/>
            </w:pPr>
            <w:r>
              <w:rPr>
                <w:rFonts w:ascii="Arial" w:hAnsi="Arial"/>
                <w:sz w:val="17"/>
              </w:rPr>
              <w:t>testgen/pipeline.py</w:t>
            </w:r>
          </w:p>
        </w:tc>
        <w:tc>
          <w:tcPr>
            <w:tcW w:w="6066" w:type="dxa"/>
            <w:shd w:val="clear" w:color="auto" w:fill="F5F7F9"/>
            <w:tcMar>
              <w:top w:w="100" w:type="dxa"/>
              <w:left w:w="110" w:type="dxa"/>
              <w:bottom w:w="100" w:type="dxa"/>
              <w:right w:w="110" w:type="dxa"/>
            </w:tcMar>
            <w:vAlign w:val="center"/>
          </w:tcPr>
          <w:p w14:paraId="4A5AA7A8">
            <w:pPr>
              <w:jc w:val="left"/>
            </w:pPr>
            <w:r>
              <w:rPr>
                <w:rFonts w:ascii="Arial" w:hAnsi="Arial"/>
                <w:sz w:val="17"/>
              </w:rPr>
              <w:t>Chứng nhận reference và mutant, vòng sinh test, khóa suite và tính metric</w:t>
            </w:r>
          </w:p>
        </w:tc>
      </w:tr>
      <w:tr w14:paraId="2B56D77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835" w:type="dxa"/>
            <w:tcMar>
              <w:top w:w="100" w:type="dxa"/>
              <w:left w:w="110" w:type="dxa"/>
              <w:bottom w:w="100" w:type="dxa"/>
              <w:right w:w="110" w:type="dxa"/>
            </w:tcMar>
            <w:vAlign w:val="center"/>
          </w:tcPr>
          <w:p w14:paraId="5702FF25">
            <w:pPr>
              <w:jc w:val="left"/>
            </w:pPr>
            <w:r>
              <w:rPr>
                <w:rFonts w:ascii="Arial" w:hAnsi="Arial"/>
                <w:sz w:val="17"/>
              </w:rPr>
              <w:t>testgen/checker.py và checkers</w:t>
            </w:r>
          </w:p>
        </w:tc>
        <w:tc>
          <w:tcPr>
            <w:tcW w:w="6066" w:type="dxa"/>
            <w:tcMar>
              <w:top w:w="100" w:type="dxa"/>
              <w:left w:w="110" w:type="dxa"/>
              <w:bottom w:w="100" w:type="dxa"/>
              <w:right w:w="110" w:type="dxa"/>
            </w:tcMar>
            <w:vAlign w:val="center"/>
          </w:tcPr>
          <w:p w14:paraId="6A5D4321">
            <w:pPr>
              <w:jc w:val="left"/>
            </w:pPr>
            <w:r>
              <w:rPr>
                <w:rFonts w:ascii="Arial" w:hAnsi="Arial"/>
                <w:sz w:val="17"/>
              </w:rPr>
              <w:t>Registry và plugin so sánh output</w:t>
            </w:r>
          </w:p>
        </w:tc>
      </w:tr>
      <w:tr w14:paraId="768E37C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835" w:type="dxa"/>
            <w:shd w:val="clear" w:color="auto" w:fill="F5F7F9"/>
            <w:tcMar>
              <w:top w:w="100" w:type="dxa"/>
              <w:left w:w="110" w:type="dxa"/>
              <w:bottom w:w="100" w:type="dxa"/>
              <w:right w:w="110" w:type="dxa"/>
            </w:tcMar>
            <w:vAlign w:val="center"/>
          </w:tcPr>
          <w:p w14:paraId="6A86D02E">
            <w:pPr>
              <w:jc w:val="left"/>
            </w:pPr>
            <w:r>
              <w:rPr>
                <w:rFonts w:ascii="Arial" w:hAnsi="Arial"/>
                <w:sz w:val="17"/>
              </w:rPr>
              <w:t>testgen/docker_judge.py</w:t>
            </w:r>
          </w:p>
        </w:tc>
        <w:tc>
          <w:tcPr>
            <w:tcW w:w="6066" w:type="dxa"/>
            <w:shd w:val="clear" w:color="auto" w:fill="F5F7F9"/>
            <w:tcMar>
              <w:top w:w="100" w:type="dxa"/>
              <w:left w:w="110" w:type="dxa"/>
              <w:bottom w:w="100" w:type="dxa"/>
              <w:right w:w="110" w:type="dxa"/>
            </w:tcMar>
            <w:vAlign w:val="center"/>
          </w:tcPr>
          <w:p w14:paraId="01529AA6">
            <w:pPr>
              <w:jc w:val="left"/>
            </w:pPr>
            <w:r>
              <w:rPr>
                <w:rFonts w:ascii="Arial" w:hAnsi="Arial"/>
                <w:sz w:val="17"/>
              </w:rPr>
              <w:t>Biên dịch và chạy submission trong Docker local</w:t>
            </w:r>
          </w:p>
        </w:tc>
      </w:tr>
      <w:tr w14:paraId="2BBA68B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835" w:type="dxa"/>
            <w:tcMar>
              <w:top w:w="100" w:type="dxa"/>
              <w:left w:w="110" w:type="dxa"/>
              <w:bottom w:w="100" w:type="dxa"/>
              <w:right w:w="110" w:type="dxa"/>
            </w:tcMar>
            <w:vAlign w:val="center"/>
          </w:tcPr>
          <w:p w14:paraId="2F56CE92">
            <w:pPr>
              <w:jc w:val="left"/>
            </w:pPr>
            <w:r>
              <w:rPr>
                <w:rFonts w:ascii="Arial" w:hAnsi="Arial"/>
                <w:sz w:val="17"/>
              </w:rPr>
              <w:t>testgen/remote_judge.py</w:t>
            </w:r>
          </w:p>
        </w:tc>
        <w:tc>
          <w:tcPr>
            <w:tcW w:w="6066" w:type="dxa"/>
            <w:tcMar>
              <w:top w:w="100" w:type="dxa"/>
              <w:left w:w="110" w:type="dxa"/>
              <w:bottom w:w="100" w:type="dxa"/>
              <w:right w:w="110" w:type="dxa"/>
            </w:tcMar>
            <w:vAlign w:val="center"/>
          </w:tcPr>
          <w:p w14:paraId="322E236E">
            <w:pPr>
              <w:jc w:val="left"/>
            </w:pPr>
            <w:r>
              <w:rPr>
                <w:rFonts w:ascii="Arial" w:hAnsi="Arial"/>
                <w:sz w:val="17"/>
              </w:rPr>
              <w:t>Chuyển công việc chấm sang KHOI qua SSH</w:t>
            </w:r>
          </w:p>
        </w:tc>
      </w:tr>
      <w:tr w14:paraId="3BB18D1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835" w:type="dxa"/>
            <w:shd w:val="clear" w:color="auto" w:fill="F5F7F9"/>
            <w:tcMar>
              <w:top w:w="100" w:type="dxa"/>
              <w:left w:w="110" w:type="dxa"/>
              <w:bottom w:w="100" w:type="dxa"/>
              <w:right w:w="110" w:type="dxa"/>
            </w:tcMar>
            <w:vAlign w:val="center"/>
          </w:tcPr>
          <w:p w14:paraId="0B5411B5">
            <w:pPr>
              <w:jc w:val="left"/>
            </w:pPr>
            <w:r>
              <w:rPr>
                <w:rFonts w:ascii="Arial" w:hAnsi="Arial"/>
                <w:sz w:val="17"/>
              </w:rPr>
              <w:t>testgen/native_judge.py</w:t>
            </w:r>
          </w:p>
        </w:tc>
        <w:tc>
          <w:tcPr>
            <w:tcW w:w="6066" w:type="dxa"/>
            <w:shd w:val="clear" w:color="auto" w:fill="F5F7F9"/>
            <w:tcMar>
              <w:top w:w="100" w:type="dxa"/>
              <w:left w:w="110" w:type="dxa"/>
              <w:bottom w:w="100" w:type="dxa"/>
              <w:right w:w="110" w:type="dxa"/>
            </w:tcMar>
            <w:vAlign w:val="center"/>
          </w:tcPr>
          <w:p w14:paraId="38E93CA8">
            <w:pPr>
              <w:jc w:val="left"/>
            </w:pPr>
            <w:r>
              <w:rPr>
                <w:rFonts w:ascii="Arial" w:hAnsi="Arial"/>
                <w:sz w:val="17"/>
              </w:rPr>
              <w:t>Backend smoke test Linux có cờ xác nhận vì không cách ly filesystem và network</w:t>
            </w:r>
          </w:p>
        </w:tc>
      </w:tr>
      <w:tr w14:paraId="5035F09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835" w:type="dxa"/>
            <w:tcMar>
              <w:top w:w="100" w:type="dxa"/>
              <w:left w:w="110" w:type="dxa"/>
              <w:bottom w:w="100" w:type="dxa"/>
              <w:right w:w="110" w:type="dxa"/>
            </w:tcMar>
            <w:vAlign w:val="center"/>
          </w:tcPr>
          <w:p w14:paraId="22E0E2D0">
            <w:pPr>
              <w:jc w:val="left"/>
            </w:pPr>
            <w:r>
              <w:rPr>
                <w:rFonts w:ascii="Arial" w:hAnsi="Arial"/>
                <w:sz w:val="17"/>
              </w:rPr>
              <w:t>testgen/retrying_judge.py</w:t>
            </w:r>
          </w:p>
        </w:tc>
        <w:tc>
          <w:tcPr>
            <w:tcW w:w="6066" w:type="dxa"/>
            <w:tcMar>
              <w:top w:w="100" w:type="dxa"/>
              <w:left w:w="110" w:type="dxa"/>
              <w:bottom w:w="100" w:type="dxa"/>
              <w:right w:w="110" w:type="dxa"/>
            </w:tcMar>
            <w:vAlign w:val="center"/>
          </w:tcPr>
          <w:p w14:paraId="6741C9EF">
            <w:pPr>
              <w:jc w:val="left"/>
            </w:pPr>
            <w:r>
              <w:rPr>
                <w:rFonts w:ascii="Arial" w:hAnsi="Arial"/>
                <w:sz w:val="17"/>
              </w:rPr>
              <w:t>Retry riêng cho INFRA, không retry verdict của code</w:t>
            </w:r>
          </w:p>
        </w:tc>
      </w:tr>
      <w:tr w14:paraId="6CAA2CC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835" w:type="dxa"/>
            <w:shd w:val="clear" w:color="auto" w:fill="F5F7F9"/>
            <w:tcMar>
              <w:top w:w="100" w:type="dxa"/>
              <w:left w:w="110" w:type="dxa"/>
              <w:bottom w:w="100" w:type="dxa"/>
              <w:right w:w="110" w:type="dxa"/>
            </w:tcMar>
            <w:vAlign w:val="center"/>
          </w:tcPr>
          <w:p w14:paraId="32680667">
            <w:pPr>
              <w:jc w:val="left"/>
            </w:pPr>
            <w:r>
              <w:rPr>
                <w:rFonts w:ascii="Arial" w:hAnsi="Arial"/>
                <w:sz w:val="17"/>
              </w:rPr>
              <w:t>testgen/codenet.py</w:t>
            </w:r>
          </w:p>
        </w:tc>
        <w:tc>
          <w:tcPr>
            <w:tcW w:w="6066" w:type="dxa"/>
            <w:shd w:val="clear" w:color="auto" w:fill="F5F7F9"/>
            <w:tcMar>
              <w:top w:w="100" w:type="dxa"/>
              <w:left w:w="110" w:type="dxa"/>
              <w:bottom w:w="100" w:type="dxa"/>
              <w:right w:w="110" w:type="dxa"/>
            </w:tcMar>
            <w:vAlign w:val="center"/>
          </w:tcPr>
          <w:p w14:paraId="62AC1F62">
            <w:pPr>
              <w:jc w:val="left"/>
            </w:pPr>
            <w:r>
              <w:rPr>
                <w:rFonts w:ascii="Arial" w:hAnsi="Arial"/>
                <w:sz w:val="17"/>
              </w:rPr>
              <w:t>Nạp oracle cache hoặc xuất nguồn từ kho CodeNet</w:t>
            </w:r>
          </w:p>
        </w:tc>
      </w:tr>
      <w:tr w14:paraId="4051017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835" w:type="dxa"/>
            <w:tcMar>
              <w:top w:w="100" w:type="dxa"/>
              <w:left w:w="110" w:type="dxa"/>
              <w:bottom w:w="100" w:type="dxa"/>
              <w:right w:w="110" w:type="dxa"/>
            </w:tcMar>
            <w:vAlign w:val="center"/>
          </w:tcPr>
          <w:p w14:paraId="733F9AAB">
            <w:pPr>
              <w:jc w:val="left"/>
            </w:pPr>
            <w:r>
              <w:rPr>
                <w:rFonts w:ascii="Arial" w:hAnsi="Arial"/>
                <w:sz w:val="17"/>
              </w:rPr>
              <w:t>testgen/coverage.py</w:t>
            </w:r>
          </w:p>
        </w:tc>
        <w:tc>
          <w:tcPr>
            <w:tcW w:w="6066" w:type="dxa"/>
            <w:tcMar>
              <w:top w:w="100" w:type="dxa"/>
              <w:left w:w="110" w:type="dxa"/>
              <w:bottom w:w="100" w:type="dxa"/>
              <w:right w:w="110" w:type="dxa"/>
            </w:tcMar>
            <w:vAlign w:val="center"/>
          </w:tcPr>
          <w:p w14:paraId="5147BB35">
            <w:pPr>
              <w:jc w:val="left"/>
            </w:pPr>
            <w:r>
              <w:rPr>
                <w:rFonts w:ascii="Arial" w:hAnsi="Arial"/>
                <w:sz w:val="17"/>
              </w:rPr>
              <w:t>Chuẩn hóa obligation và tính coverage</w:t>
            </w:r>
          </w:p>
        </w:tc>
      </w:tr>
      <w:tr w14:paraId="2E0A6DD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835" w:type="dxa"/>
            <w:shd w:val="clear" w:color="auto" w:fill="F5F7F9"/>
            <w:tcMar>
              <w:top w:w="100" w:type="dxa"/>
              <w:left w:w="110" w:type="dxa"/>
              <w:bottom w:w="100" w:type="dxa"/>
              <w:right w:w="110" w:type="dxa"/>
            </w:tcMar>
            <w:vAlign w:val="center"/>
          </w:tcPr>
          <w:p w14:paraId="6DECEEB3">
            <w:pPr>
              <w:jc w:val="left"/>
            </w:pPr>
            <w:r>
              <w:rPr>
                <w:rFonts w:ascii="Arial" w:hAnsi="Arial"/>
                <w:sz w:val="17"/>
              </w:rPr>
              <w:t>testgen/progress.py</w:t>
            </w:r>
          </w:p>
        </w:tc>
        <w:tc>
          <w:tcPr>
            <w:tcW w:w="6066" w:type="dxa"/>
            <w:shd w:val="clear" w:color="auto" w:fill="F5F7F9"/>
            <w:tcMar>
              <w:top w:w="100" w:type="dxa"/>
              <w:left w:w="110" w:type="dxa"/>
              <w:bottom w:w="100" w:type="dxa"/>
              <w:right w:w="110" w:type="dxa"/>
            </w:tcMar>
            <w:vAlign w:val="center"/>
          </w:tcPr>
          <w:p w14:paraId="1AF102AD">
            <w:pPr>
              <w:jc w:val="left"/>
            </w:pPr>
            <w:r>
              <w:rPr>
                <w:rFonts w:ascii="Arial" w:hAnsi="Arial"/>
                <w:sz w:val="17"/>
              </w:rPr>
              <w:t>Ghi tiến độ và latency.jsonl</w:t>
            </w:r>
          </w:p>
        </w:tc>
      </w:tr>
    </w:tbl>
    <w:p w14:paraId="0A5234FF">
      <w:pPr>
        <w:spacing w:after="0"/>
      </w:pPr>
    </w:p>
    <w:p w14:paraId="1BB61D49">
      <w:pPr>
        <w:pStyle w:val="3"/>
      </w:pPr>
      <w:r>
        <w:t>3.1 Luồng xử lý một bài</w:t>
      </w:r>
    </w:p>
    <w:p w14:paraId="2FFADFEA">
      <w:pPr>
        <w:spacing w:after="40"/>
        <w:ind w:left="369" w:hanging="283"/>
      </w:pPr>
      <w:r>
        <w:rPr>
          <w:rFonts w:ascii="Arial" w:hAnsi="Arial"/>
        </w:rPr>
        <w:t xml:space="preserve">1.  </w:t>
      </w:r>
      <w:r>
        <w:t>Đọc statement, metadata, checker profile và cấu hình runtime.</w:t>
      </w:r>
    </w:p>
    <w:p w14:paraId="63AA3F37">
      <w:pPr>
        <w:spacing w:after="40"/>
        <w:ind w:left="369" w:hanging="283"/>
      </w:pPr>
      <w:r>
        <w:rPr>
          <w:rFonts w:ascii="Arial" w:hAnsi="Arial"/>
        </w:rPr>
        <w:t xml:space="preserve">2.  </w:t>
      </w:r>
      <w:r>
        <w:t>Chạy preflight để chọn Docker local, remote judge hoặc native smoke test theo tham số.</w:t>
      </w:r>
    </w:p>
    <w:p w14:paraId="43E1A05E">
      <w:pPr>
        <w:spacing w:after="40"/>
        <w:ind w:left="369" w:hanging="283"/>
      </w:pPr>
      <w:r>
        <w:rPr>
          <w:rFonts w:ascii="Arial" w:hAnsi="Arial"/>
        </w:rPr>
        <w:t xml:space="preserve">3.  </w:t>
      </w:r>
      <w:r>
        <w:t>Sinh test model gồm grammar, constraints, quan hệ, fault model và coverage obligation.</w:t>
      </w:r>
    </w:p>
    <w:p w14:paraId="00B6611F">
      <w:pPr>
        <w:spacing w:after="40"/>
        <w:ind w:left="369" w:hanging="283"/>
      </w:pPr>
      <w:r>
        <w:rPr>
          <w:rFonts w:ascii="Arial" w:hAnsi="Arial"/>
        </w:rPr>
        <w:t xml:space="preserve">4.  </w:t>
      </w:r>
      <w:r>
        <w:t>Sinh candidate AC, candidate WA và validator; lưu response và source để audit.</w:t>
      </w:r>
    </w:p>
    <w:p w14:paraId="244D063D">
      <w:pPr>
        <w:spacing w:after="40"/>
        <w:ind w:left="369" w:hanging="283"/>
      </w:pPr>
      <w:r>
        <w:rPr>
          <w:rFonts w:ascii="Arial" w:hAnsi="Arial"/>
        </w:rPr>
        <w:t xml:space="preserve">5.  </w:t>
      </w:r>
      <w:r>
        <w:t>Biên dịch candidate, kiểm tra AC trên sample và chọn reference đủ điều kiện.</w:t>
      </w:r>
    </w:p>
    <w:p w14:paraId="0209A202">
      <w:pPr>
        <w:spacing w:after="40"/>
        <w:ind w:left="369" w:hanging="283"/>
      </w:pPr>
      <w:r>
        <w:rPr>
          <w:rFonts w:ascii="Arial" w:hAnsi="Arial"/>
        </w:rPr>
        <w:t xml:space="preserve">6.  </w:t>
      </w:r>
      <w:r>
        <w:t>Chứng nhận mutant bằng sample, witness, validator, reference consensus và hai lần tái hiện lỗi.</w:t>
      </w:r>
    </w:p>
    <w:p w14:paraId="63C65EC3">
      <w:pPr>
        <w:spacing w:after="40"/>
        <w:ind w:left="369" w:hanging="283"/>
      </w:pPr>
      <w:r>
        <w:rPr>
          <w:rFonts w:ascii="Arial" w:hAnsi="Arial"/>
        </w:rPr>
        <w:t xml:space="preserve">7.  </w:t>
      </w:r>
      <w:r>
        <w:t>Sinh testcase baseline, sửa input bị validator từ chối, loại trùng và chứng nhận expected output.</w:t>
      </w:r>
    </w:p>
    <w:p w14:paraId="17FD5B7D">
      <w:pPr>
        <w:spacing w:after="40"/>
        <w:ind w:left="369" w:hanging="283"/>
      </w:pPr>
      <w:r>
        <w:rPr>
          <w:rFonts w:ascii="Arial" w:hAnsi="Arial"/>
        </w:rPr>
        <w:t xml:space="preserve">8.  </w:t>
      </w:r>
      <w:r>
        <w:t>Chấm development candidates, cập nhật survivor và coverage rồi sinh vòng adaptive nếu cần.</w:t>
      </w:r>
    </w:p>
    <w:p w14:paraId="216751FC">
      <w:pPr>
        <w:spacing w:after="40"/>
        <w:ind w:left="369" w:hanging="283"/>
      </w:pPr>
      <w:r>
        <w:rPr>
          <w:rFonts w:ascii="Arial" w:hAnsi="Arial"/>
        </w:rPr>
        <w:t xml:space="preserve">9.  </w:t>
      </w:r>
      <w:r>
        <w:t>Khóa test suite và chấm holdout nếu pool đủ lớn.</w:t>
      </w:r>
    </w:p>
    <w:p w14:paraId="60CDC1E0">
      <w:pPr>
        <w:spacing w:after="40"/>
        <w:ind w:left="369" w:hanging="283"/>
      </w:pPr>
      <w:r>
        <w:rPr>
          <w:rFonts w:ascii="Arial" w:hAnsi="Arial"/>
        </w:rPr>
        <w:t xml:space="preserve">10.  </w:t>
      </w:r>
      <w:r>
        <w:t>Tải hoặc đọc oracle cache, chấm bằng cùng test suite và ghi report.json.</w:t>
      </w:r>
    </w:p>
    <w:p w14:paraId="23F3AA10">
      <w:pPr>
        <w:spacing w:after="40"/>
        <w:ind w:left="369" w:hanging="283"/>
      </w:pPr>
      <w:r>
        <w:rPr>
          <w:rFonts w:ascii="Arial" w:hAnsi="Arial"/>
        </w:rPr>
        <w:t xml:space="preserve">11.  </w:t>
      </w:r>
      <w:r>
        <w:t>Khi chạy batch, ghi log từng bài và batch-report.json; lỗi một bài không làm mất kết quả bài đã hoàn tất.</w:t>
      </w:r>
    </w:p>
    <w:p w14:paraId="3CE15EE3">
      <w:pPr>
        <w:pStyle w:val="3"/>
      </w:pPr>
      <w:r>
        <w:t>3.2 Cấu hình đang sử dụng</w:t>
      </w:r>
    </w:p>
    <w:tbl>
      <w:tblPr>
        <w:tblStyle w:val="12"/>
        <w:tblW w:w="8901" w:type="dxa"/>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381"/>
        <w:gridCol w:w="6520"/>
      </w:tblGrid>
      <w:tr w14:paraId="55473BE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2381" w:type="dxa"/>
            <w:shd w:val="clear" w:color="auto" w:fill="17365D"/>
            <w:tcMar>
              <w:top w:w="100" w:type="dxa"/>
              <w:left w:w="110" w:type="dxa"/>
              <w:bottom w:w="100" w:type="dxa"/>
              <w:right w:w="110" w:type="dxa"/>
            </w:tcMar>
            <w:vAlign w:val="center"/>
          </w:tcPr>
          <w:p w14:paraId="424AF849">
            <w:pPr>
              <w:keepNext/>
              <w:jc w:val="center"/>
            </w:pPr>
            <w:r>
              <w:rPr>
                <w:rFonts w:ascii="Arial" w:hAnsi="Arial"/>
                <w:b/>
                <w:color w:val="FFFFFF"/>
                <w:sz w:val="18"/>
              </w:rPr>
              <w:t>Nhóm</w:t>
            </w:r>
          </w:p>
        </w:tc>
        <w:tc>
          <w:tcPr>
            <w:tcW w:w="6520" w:type="dxa"/>
            <w:shd w:val="clear" w:color="auto" w:fill="17365D"/>
            <w:tcMar>
              <w:top w:w="100" w:type="dxa"/>
              <w:left w:w="110" w:type="dxa"/>
              <w:bottom w:w="100" w:type="dxa"/>
              <w:right w:w="110" w:type="dxa"/>
            </w:tcMar>
            <w:vAlign w:val="center"/>
          </w:tcPr>
          <w:p w14:paraId="1E08C7C8">
            <w:pPr>
              <w:keepNext/>
              <w:jc w:val="center"/>
            </w:pPr>
            <w:r>
              <w:rPr>
                <w:rFonts w:ascii="Arial" w:hAnsi="Arial"/>
                <w:b/>
                <w:color w:val="FFFFFF"/>
                <w:sz w:val="18"/>
              </w:rPr>
              <w:t>Giá trị chính</w:t>
            </w:r>
          </w:p>
        </w:tc>
      </w:tr>
      <w:tr w14:paraId="53A35B2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381" w:type="dxa"/>
            <w:tcMar>
              <w:top w:w="100" w:type="dxa"/>
              <w:left w:w="110" w:type="dxa"/>
              <w:bottom w:w="100" w:type="dxa"/>
              <w:right w:w="110" w:type="dxa"/>
            </w:tcMar>
            <w:vAlign w:val="center"/>
          </w:tcPr>
          <w:p w14:paraId="41D60DE6">
            <w:pPr>
              <w:jc w:val="left"/>
            </w:pPr>
            <w:r>
              <w:rPr>
                <w:rFonts w:ascii="Arial" w:hAnsi="Arial"/>
                <w:sz w:val="18"/>
              </w:rPr>
              <w:t>Ứng viên</w:t>
            </w:r>
          </w:p>
        </w:tc>
        <w:tc>
          <w:tcPr>
            <w:tcW w:w="6520" w:type="dxa"/>
            <w:tcMar>
              <w:top w:w="100" w:type="dxa"/>
              <w:left w:w="110" w:type="dxa"/>
              <w:bottom w:w="100" w:type="dxa"/>
              <w:right w:w="110" w:type="dxa"/>
            </w:tcMar>
            <w:vAlign w:val="center"/>
          </w:tcPr>
          <w:p w14:paraId="5FC19A83">
            <w:pPr>
              <w:jc w:val="left"/>
            </w:pPr>
            <w:r>
              <w:rPr>
                <w:rFonts w:ascii="Arial" w:hAnsi="Arial"/>
                <w:sz w:val="18"/>
              </w:rPr>
              <w:t>3 candidate AC, 5 candidate WA, tối thiểu 3 mutant được chứng nhận</w:t>
            </w:r>
          </w:p>
        </w:tc>
      </w:tr>
      <w:tr w14:paraId="22D88EB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381" w:type="dxa"/>
            <w:shd w:val="clear" w:color="auto" w:fill="F5F7F9"/>
            <w:tcMar>
              <w:top w:w="100" w:type="dxa"/>
              <w:left w:w="110" w:type="dxa"/>
              <w:bottom w:w="100" w:type="dxa"/>
              <w:right w:w="110" w:type="dxa"/>
            </w:tcMar>
            <w:vAlign w:val="center"/>
          </w:tcPr>
          <w:p w14:paraId="4A299C2B">
            <w:pPr>
              <w:jc w:val="left"/>
            </w:pPr>
            <w:r>
              <w:rPr>
                <w:rFonts w:ascii="Arial" w:hAnsi="Arial"/>
                <w:sz w:val="18"/>
              </w:rPr>
              <w:t>Sinh test</w:t>
            </w:r>
          </w:p>
        </w:tc>
        <w:tc>
          <w:tcPr>
            <w:tcW w:w="6520" w:type="dxa"/>
            <w:shd w:val="clear" w:color="auto" w:fill="F5F7F9"/>
            <w:tcMar>
              <w:top w:w="100" w:type="dxa"/>
              <w:left w:w="110" w:type="dxa"/>
              <w:bottom w:w="100" w:type="dxa"/>
              <w:right w:w="110" w:type="dxa"/>
            </w:tcMar>
            <w:vAlign w:val="center"/>
          </w:tcPr>
          <w:p w14:paraId="43FF8370">
            <w:pPr>
              <w:jc w:val="left"/>
            </w:pPr>
            <w:r>
              <w:rPr>
                <w:rFonts w:ascii="Arial" w:hAnsi="Arial"/>
                <w:sz w:val="18"/>
              </w:rPr>
              <w:t>10 test được chấp nhận mỗi vòng, tối thiểu 2 vòng và 18 test, tối đa 2 vòng theo config hiện tại</w:t>
            </w:r>
          </w:p>
        </w:tc>
      </w:tr>
      <w:tr w14:paraId="1365C81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381" w:type="dxa"/>
            <w:tcMar>
              <w:top w:w="100" w:type="dxa"/>
              <w:left w:w="110" w:type="dxa"/>
              <w:bottom w:w="100" w:type="dxa"/>
              <w:right w:w="110" w:type="dxa"/>
            </w:tcMar>
            <w:vAlign w:val="center"/>
          </w:tcPr>
          <w:p w14:paraId="5A77AC0F">
            <w:pPr>
              <w:jc w:val="left"/>
            </w:pPr>
            <w:r>
              <w:rPr>
                <w:rFonts w:ascii="Arial" w:hAnsi="Arial"/>
                <w:sz w:val="18"/>
              </w:rPr>
              <w:t>Coverage</w:t>
            </w:r>
          </w:p>
        </w:tc>
        <w:tc>
          <w:tcPr>
            <w:tcW w:w="6520" w:type="dxa"/>
            <w:tcMar>
              <w:top w:w="100" w:type="dxa"/>
              <w:left w:w="110" w:type="dxa"/>
              <w:bottom w:w="100" w:type="dxa"/>
              <w:right w:w="110" w:type="dxa"/>
            </w:tcMar>
            <w:vAlign w:val="center"/>
          </w:tcPr>
          <w:p w14:paraId="11590656">
            <w:pPr>
              <w:jc w:val="left"/>
            </w:pPr>
            <w:r>
              <w:rPr>
                <w:rFonts w:ascii="Arial" w:hAnsi="Arial"/>
                <w:sz w:val="18"/>
              </w:rPr>
              <w:t>100% critical và 90% normal cho điều kiện dừng sớm</w:t>
            </w:r>
          </w:p>
        </w:tc>
      </w:tr>
      <w:tr w14:paraId="78ABAAC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381" w:type="dxa"/>
            <w:shd w:val="clear" w:color="auto" w:fill="F5F7F9"/>
            <w:tcMar>
              <w:top w:w="100" w:type="dxa"/>
              <w:left w:w="110" w:type="dxa"/>
              <w:bottom w:w="100" w:type="dxa"/>
              <w:right w:w="110" w:type="dxa"/>
            </w:tcMar>
            <w:vAlign w:val="center"/>
          </w:tcPr>
          <w:p w14:paraId="46396D14">
            <w:pPr>
              <w:jc w:val="left"/>
            </w:pPr>
            <w:r>
              <w:rPr>
                <w:rFonts w:ascii="Arial" w:hAnsi="Arial"/>
                <w:sz w:val="18"/>
              </w:rPr>
              <w:t>LLM mặc định</w:t>
            </w:r>
          </w:p>
        </w:tc>
        <w:tc>
          <w:tcPr>
            <w:tcW w:w="6520" w:type="dxa"/>
            <w:shd w:val="clear" w:color="auto" w:fill="F5F7F9"/>
            <w:tcMar>
              <w:top w:w="100" w:type="dxa"/>
              <w:left w:w="110" w:type="dxa"/>
              <w:bottom w:w="100" w:type="dxa"/>
              <w:right w:w="110" w:type="dxa"/>
            </w:tcMar>
            <w:vAlign w:val="center"/>
          </w:tcPr>
          <w:p w14:paraId="2E887E4C">
            <w:pPr>
              <w:jc w:val="left"/>
            </w:pPr>
            <w:r>
              <w:rPr>
                <w:rFonts w:ascii="Arial" w:hAnsi="Arial"/>
                <w:sz w:val="18"/>
              </w:rPr>
              <w:t>gemma4:31b-cloud, fallback nemotron-3-ultra:cloud rồi Claude theo chế độ fallback</w:t>
            </w:r>
          </w:p>
        </w:tc>
      </w:tr>
      <w:tr w14:paraId="662A0A8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381" w:type="dxa"/>
            <w:tcMar>
              <w:top w:w="100" w:type="dxa"/>
              <w:left w:w="110" w:type="dxa"/>
              <w:bottom w:w="100" w:type="dxa"/>
              <w:right w:w="110" w:type="dxa"/>
            </w:tcMar>
            <w:vAlign w:val="center"/>
          </w:tcPr>
          <w:p w14:paraId="3EEA54CA">
            <w:pPr>
              <w:jc w:val="left"/>
            </w:pPr>
            <w:r>
              <w:rPr>
                <w:rFonts w:ascii="Arial" w:hAnsi="Arial"/>
                <w:sz w:val="18"/>
              </w:rPr>
              <w:t>Judge</w:t>
            </w:r>
          </w:p>
        </w:tc>
        <w:tc>
          <w:tcPr>
            <w:tcW w:w="6520" w:type="dxa"/>
            <w:tcMar>
              <w:top w:w="100" w:type="dxa"/>
              <w:left w:w="110" w:type="dxa"/>
              <w:bottom w:w="100" w:type="dxa"/>
              <w:right w:w="110" w:type="dxa"/>
            </w:tcMar>
            <w:vAlign w:val="center"/>
          </w:tcPr>
          <w:p w14:paraId="7B375E56">
            <w:pPr>
              <w:jc w:val="left"/>
            </w:pPr>
            <w:r>
              <w:rPr>
                <w:rFonts w:ascii="Arial" w:hAnsi="Arial"/>
                <w:sz w:val="18"/>
              </w:rPr>
              <w:t>auto, 8 worker chạy, 2 worker compile, batch remote 8 input</w:t>
            </w:r>
          </w:p>
        </w:tc>
      </w:tr>
      <w:tr w14:paraId="4621885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381" w:type="dxa"/>
            <w:shd w:val="clear" w:color="auto" w:fill="F5F7F9"/>
            <w:tcMar>
              <w:top w:w="100" w:type="dxa"/>
              <w:left w:w="110" w:type="dxa"/>
              <w:bottom w:w="100" w:type="dxa"/>
              <w:right w:w="110" w:type="dxa"/>
            </w:tcMar>
            <w:vAlign w:val="center"/>
          </w:tcPr>
          <w:p w14:paraId="5060A198">
            <w:pPr>
              <w:jc w:val="left"/>
            </w:pPr>
            <w:r>
              <w:rPr>
                <w:rFonts w:ascii="Arial" w:hAnsi="Arial"/>
                <w:sz w:val="18"/>
              </w:rPr>
              <w:t>Sandbox</w:t>
            </w:r>
          </w:p>
        </w:tc>
        <w:tc>
          <w:tcPr>
            <w:tcW w:w="6520" w:type="dxa"/>
            <w:shd w:val="clear" w:color="auto" w:fill="F5F7F9"/>
            <w:tcMar>
              <w:top w:w="100" w:type="dxa"/>
              <w:left w:w="110" w:type="dxa"/>
              <w:bottom w:w="100" w:type="dxa"/>
              <w:right w:w="110" w:type="dxa"/>
            </w:tcMar>
            <w:vAlign w:val="center"/>
          </w:tcPr>
          <w:p w14:paraId="306FAF2A">
            <w:pPr>
              <w:jc w:val="left"/>
            </w:pPr>
            <w:r>
              <w:rPr>
                <w:rFonts w:ascii="Arial" w:hAnsi="Arial"/>
                <w:sz w:val="18"/>
              </w:rPr>
              <w:t>512 MiB RAM, 1 CPU, 64 process, run timeout 5 giây, compile timeout 90 giây</w:t>
            </w:r>
          </w:p>
        </w:tc>
      </w:tr>
      <w:tr w14:paraId="0135A3F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381" w:type="dxa"/>
            <w:tcMar>
              <w:top w:w="100" w:type="dxa"/>
              <w:left w:w="110" w:type="dxa"/>
              <w:bottom w:w="100" w:type="dxa"/>
              <w:right w:w="110" w:type="dxa"/>
            </w:tcMar>
            <w:vAlign w:val="center"/>
          </w:tcPr>
          <w:p w14:paraId="22E90FF4">
            <w:pPr>
              <w:jc w:val="left"/>
            </w:pPr>
            <w:r>
              <w:rPr>
                <w:rFonts w:ascii="Arial" w:hAnsi="Arial"/>
                <w:sz w:val="18"/>
              </w:rPr>
              <w:t>Cách ly</w:t>
            </w:r>
          </w:p>
        </w:tc>
        <w:tc>
          <w:tcPr>
            <w:tcW w:w="6520" w:type="dxa"/>
            <w:tcMar>
              <w:top w:w="100" w:type="dxa"/>
              <w:left w:w="110" w:type="dxa"/>
              <w:bottom w:w="100" w:type="dxa"/>
              <w:right w:w="110" w:type="dxa"/>
            </w:tcMar>
            <w:vAlign w:val="center"/>
          </w:tcPr>
          <w:p w14:paraId="2361E2B6">
            <w:pPr>
              <w:jc w:val="left"/>
            </w:pPr>
            <w:r>
              <w:rPr>
                <w:rFonts w:ascii="Arial" w:hAnsi="Arial"/>
                <w:sz w:val="18"/>
              </w:rPr>
              <w:t>Không mạng, root filesystem chỉ đọc, cap drop, no new privileges, tmpfs 32 MiB</w:t>
            </w:r>
          </w:p>
        </w:tc>
      </w:tr>
    </w:tbl>
    <w:p w14:paraId="52B81621">
      <w:pPr>
        <w:spacing w:after="0"/>
      </w:pPr>
    </w:p>
    <w:p w14:paraId="7598A19F">
      <w:pPr>
        <w:pStyle w:val="2"/>
      </w:pPr>
      <w:r>
        <w:t>4 Dữ liệu thực nghiệm</w:t>
      </w:r>
    </w:p>
    <w:p w14:paraId="41782C5A">
      <w:r>
        <w:t>Thư mục data/problems hiện có 72 bài: 40 mã CodeNet, 31 mã Codeforces và 1 bài thuộc nhóm khác. Tất cả 72 thư mục có statement.md; 71 có metadata.json; 42 có checker profile riêng và 64 có oracle manifest cục bộ.</w:t>
      </w:r>
    </w:p>
    <w:tbl>
      <w:tblPr>
        <w:tblStyle w:val="12"/>
        <w:tblW w:w="8900" w:type="dxa"/>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381"/>
        <w:gridCol w:w="1247"/>
        <w:gridCol w:w="5272"/>
      </w:tblGrid>
      <w:tr w14:paraId="13DB4F2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2381" w:type="dxa"/>
            <w:shd w:val="clear" w:color="auto" w:fill="17365D"/>
            <w:tcMar>
              <w:top w:w="100" w:type="dxa"/>
              <w:left w:w="110" w:type="dxa"/>
              <w:bottom w:w="100" w:type="dxa"/>
              <w:right w:w="110" w:type="dxa"/>
            </w:tcMar>
            <w:vAlign w:val="center"/>
          </w:tcPr>
          <w:p w14:paraId="2C4524D5">
            <w:pPr>
              <w:keepNext/>
              <w:jc w:val="center"/>
            </w:pPr>
            <w:r>
              <w:rPr>
                <w:rFonts w:ascii="Arial" w:hAnsi="Arial"/>
                <w:b/>
                <w:color w:val="FFFFFF"/>
                <w:sz w:val="18"/>
              </w:rPr>
              <w:t>Loại checker profile</w:t>
            </w:r>
          </w:p>
        </w:tc>
        <w:tc>
          <w:tcPr>
            <w:tcW w:w="1247" w:type="dxa"/>
            <w:shd w:val="clear" w:color="auto" w:fill="17365D"/>
            <w:tcMar>
              <w:top w:w="100" w:type="dxa"/>
              <w:left w:w="110" w:type="dxa"/>
              <w:bottom w:w="100" w:type="dxa"/>
              <w:right w:w="110" w:type="dxa"/>
            </w:tcMar>
            <w:vAlign w:val="center"/>
          </w:tcPr>
          <w:p w14:paraId="2326BB27">
            <w:pPr>
              <w:keepNext/>
              <w:jc w:val="center"/>
            </w:pPr>
            <w:r>
              <w:rPr>
                <w:rFonts w:ascii="Arial" w:hAnsi="Arial"/>
                <w:b/>
                <w:color w:val="FFFFFF"/>
                <w:sz w:val="18"/>
              </w:rPr>
              <w:t>Số bài</w:t>
            </w:r>
          </w:p>
        </w:tc>
        <w:tc>
          <w:tcPr>
            <w:tcW w:w="5272" w:type="dxa"/>
            <w:shd w:val="clear" w:color="auto" w:fill="17365D"/>
            <w:tcMar>
              <w:top w:w="100" w:type="dxa"/>
              <w:left w:w="110" w:type="dxa"/>
              <w:bottom w:w="100" w:type="dxa"/>
              <w:right w:w="110" w:type="dxa"/>
            </w:tcMar>
            <w:vAlign w:val="center"/>
          </w:tcPr>
          <w:p w14:paraId="2953D722">
            <w:pPr>
              <w:keepNext/>
              <w:jc w:val="center"/>
            </w:pPr>
            <w:r>
              <w:rPr>
                <w:rFonts w:ascii="Arial" w:hAnsi="Arial"/>
                <w:b/>
                <w:color w:val="FFFFFF"/>
                <w:sz w:val="18"/>
              </w:rPr>
              <w:t>Ý nghĩa</w:t>
            </w:r>
          </w:p>
        </w:tc>
      </w:tr>
      <w:tr w14:paraId="099C6F4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381" w:type="dxa"/>
            <w:tcMar>
              <w:top w:w="100" w:type="dxa"/>
              <w:left w:w="110" w:type="dxa"/>
              <w:bottom w:w="100" w:type="dxa"/>
              <w:right w:w="110" w:type="dxa"/>
            </w:tcMar>
            <w:vAlign w:val="center"/>
          </w:tcPr>
          <w:p w14:paraId="37F0A197">
            <w:pPr>
              <w:jc w:val="left"/>
            </w:pPr>
            <w:r>
              <w:rPr>
                <w:rFonts w:ascii="Arial" w:hAnsi="Arial"/>
                <w:sz w:val="18"/>
              </w:rPr>
              <w:t>TOKEN</w:t>
            </w:r>
          </w:p>
        </w:tc>
        <w:tc>
          <w:tcPr>
            <w:tcW w:w="1247" w:type="dxa"/>
            <w:tcMar>
              <w:top w:w="100" w:type="dxa"/>
              <w:left w:w="110" w:type="dxa"/>
              <w:bottom w:w="100" w:type="dxa"/>
              <w:right w:w="110" w:type="dxa"/>
            </w:tcMar>
            <w:vAlign w:val="center"/>
          </w:tcPr>
          <w:p w14:paraId="0A9E885F">
            <w:pPr>
              <w:jc w:val="center"/>
            </w:pPr>
            <w:r>
              <w:rPr>
                <w:rFonts w:ascii="Arial" w:hAnsi="Arial"/>
                <w:sz w:val="18"/>
              </w:rPr>
              <w:t>22</w:t>
            </w:r>
          </w:p>
        </w:tc>
        <w:tc>
          <w:tcPr>
            <w:tcW w:w="5272" w:type="dxa"/>
            <w:tcMar>
              <w:top w:w="100" w:type="dxa"/>
              <w:left w:w="110" w:type="dxa"/>
              <w:bottom w:w="100" w:type="dxa"/>
              <w:right w:w="110" w:type="dxa"/>
            </w:tcMar>
            <w:vAlign w:val="center"/>
          </w:tcPr>
          <w:p w14:paraId="59F74070">
            <w:pPr>
              <w:jc w:val="left"/>
            </w:pPr>
            <w:r>
              <w:rPr>
                <w:rFonts w:ascii="Arial" w:hAnsi="Arial"/>
                <w:sz w:val="18"/>
              </w:rPr>
              <w:t>So sánh token theo thứ tự, bỏ khác biệt whitespace</w:t>
            </w:r>
          </w:p>
        </w:tc>
      </w:tr>
      <w:tr w14:paraId="5C56546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381" w:type="dxa"/>
            <w:shd w:val="clear" w:color="auto" w:fill="F5F7F9"/>
            <w:tcMar>
              <w:top w:w="100" w:type="dxa"/>
              <w:left w:w="110" w:type="dxa"/>
              <w:bottom w:w="100" w:type="dxa"/>
              <w:right w:w="110" w:type="dxa"/>
            </w:tcMar>
            <w:vAlign w:val="center"/>
          </w:tcPr>
          <w:p w14:paraId="7F53D63B">
            <w:pPr>
              <w:jc w:val="left"/>
            </w:pPr>
            <w:r>
              <w:rPr>
                <w:rFonts w:ascii="Arial" w:hAnsi="Arial"/>
                <w:sz w:val="18"/>
              </w:rPr>
              <w:t>EXACT</w:t>
            </w:r>
          </w:p>
        </w:tc>
        <w:tc>
          <w:tcPr>
            <w:tcW w:w="1247" w:type="dxa"/>
            <w:shd w:val="clear" w:color="auto" w:fill="F5F7F9"/>
            <w:tcMar>
              <w:top w:w="100" w:type="dxa"/>
              <w:left w:w="110" w:type="dxa"/>
              <w:bottom w:w="100" w:type="dxa"/>
              <w:right w:w="110" w:type="dxa"/>
            </w:tcMar>
            <w:vAlign w:val="center"/>
          </w:tcPr>
          <w:p w14:paraId="314A6920">
            <w:pPr>
              <w:jc w:val="center"/>
            </w:pPr>
            <w:r>
              <w:rPr>
                <w:rFonts w:ascii="Arial" w:hAnsi="Arial"/>
                <w:sz w:val="18"/>
              </w:rPr>
              <w:t>17</w:t>
            </w:r>
          </w:p>
        </w:tc>
        <w:tc>
          <w:tcPr>
            <w:tcW w:w="5272" w:type="dxa"/>
            <w:shd w:val="clear" w:color="auto" w:fill="F5F7F9"/>
            <w:tcMar>
              <w:top w:w="100" w:type="dxa"/>
              <w:left w:w="110" w:type="dxa"/>
              <w:bottom w:w="100" w:type="dxa"/>
              <w:right w:w="110" w:type="dxa"/>
            </w:tcMar>
            <w:vAlign w:val="center"/>
          </w:tcPr>
          <w:p w14:paraId="5A540E30">
            <w:pPr>
              <w:jc w:val="left"/>
            </w:pPr>
            <w:r>
              <w:rPr>
                <w:rFonts w:ascii="Arial" w:hAnsi="Arial"/>
                <w:sz w:val="18"/>
              </w:rPr>
              <w:t>So sánh nội dung sau chuẩn hóa newline cuối</w:t>
            </w:r>
          </w:p>
        </w:tc>
      </w:tr>
      <w:tr w14:paraId="3F15D9F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381" w:type="dxa"/>
            <w:tcMar>
              <w:top w:w="100" w:type="dxa"/>
              <w:left w:w="110" w:type="dxa"/>
              <w:bottom w:w="100" w:type="dxa"/>
              <w:right w:w="110" w:type="dxa"/>
            </w:tcMar>
            <w:vAlign w:val="center"/>
          </w:tcPr>
          <w:p w14:paraId="403645F7">
            <w:pPr>
              <w:jc w:val="left"/>
            </w:pPr>
            <w:r>
              <w:rPr>
                <w:rFonts w:ascii="Arial" w:hAnsi="Arial"/>
                <w:sz w:val="18"/>
              </w:rPr>
              <w:t>PYTHON_SCRIPT</w:t>
            </w:r>
          </w:p>
        </w:tc>
        <w:tc>
          <w:tcPr>
            <w:tcW w:w="1247" w:type="dxa"/>
            <w:tcMar>
              <w:top w:w="100" w:type="dxa"/>
              <w:left w:w="110" w:type="dxa"/>
              <w:bottom w:w="100" w:type="dxa"/>
              <w:right w:w="110" w:type="dxa"/>
            </w:tcMar>
            <w:vAlign w:val="center"/>
          </w:tcPr>
          <w:p w14:paraId="0E20B553">
            <w:pPr>
              <w:jc w:val="center"/>
            </w:pPr>
            <w:r>
              <w:rPr>
                <w:rFonts w:ascii="Arial" w:hAnsi="Arial"/>
                <w:sz w:val="18"/>
              </w:rPr>
              <w:t>3</w:t>
            </w:r>
          </w:p>
        </w:tc>
        <w:tc>
          <w:tcPr>
            <w:tcW w:w="5272" w:type="dxa"/>
            <w:tcMar>
              <w:top w:w="100" w:type="dxa"/>
              <w:left w:w="110" w:type="dxa"/>
              <w:bottom w:w="100" w:type="dxa"/>
              <w:right w:w="110" w:type="dxa"/>
            </w:tcMar>
            <w:vAlign w:val="center"/>
          </w:tcPr>
          <w:p w14:paraId="021F54CD">
            <w:pPr>
              <w:jc w:val="left"/>
            </w:pPr>
            <w:r>
              <w:rPr>
                <w:rFonts w:ascii="Arial" w:hAnsi="Arial"/>
                <w:sz w:val="18"/>
              </w:rPr>
              <w:t>Dùng checker theo semantics riêng của bài</w:t>
            </w:r>
          </w:p>
        </w:tc>
      </w:tr>
      <w:tr w14:paraId="283852F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381" w:type="dxa"/>
            <w:shd w:val="clear" w:color="auto" w:fill="F5F7F9"/>
            <w:tcMar>
              <w:top w:w="100" w:type="dxa"/>
              <w:left w:w="110" w:type="dxa"/>
              <w:bottom w:w="100" w:type="dxa"/>
              <w:right w:w="110" w:type="dxa"/>
            </w:tcMar>
            <w:vAlign w:val="center"/>
          </w:tcPr>
          <w:p w14:paraId="62C30ED6">
            <w:pPr>
              <w:jc w:val="left"/>
            </w:pPr>
            <w:r>
              <w:rPr>
                <w:rFonts w:ascii="Arial" w:hAnsi="Arial"/>
                <w:sz w:val="18"/>
              </w:rPr>
              <w:t>Không có profile riêng</w:t>
            </w:r>
          </w:p>
        </w:tc>
        <w:tc>
          <w:tcPr>
            <w:tcW w:w="1247" w:type="dxa"/>
            <w:shd w:val="clear" w:color="auto" w:fill="F5F7F9"/>
            <w:tcMar>
              <w:top w:w="100" w:type="dxa"/>
              <w:left w:w="110" w:type="dxa"/>
              <w:bottom w:w="100" w:type="dxa"/>
              <w:right w:w="110" w:type="dxa"/>
            </w:tcMar>
            <w:vAlign w:val="center"/>
          </w:tcPr>
          <w:p w14:paraId="7001FA70">
            <w:pPr>
              <w:jc w:val="center"/>
            </w:pPr>
            <w:r>
              <w:rPr>
                <w:rFonts w:ascii="Arial" w:hAnsi="Arial"/>
                <w:sz w:val="18"/>
              </w:rPr>
              <w:t>30</w:t>
            </w:r>
          </w:p>
        </w:tc>
        <w:tc>
          <w:tcPr>
            <w:tcW w:w="5272" w:type="dxa"/>
            <w:shd w:val="clear" w:color="auto" w:fill="F5F7F9"/>
            <w:tcMar>
              <w:top w:w="100" w:type="dxa"/>
              <w:left w:w="110" w:type="dxa"/>
              <w:bottom w:w="100" w:type="dxa"/>
              <w:right w:w="110" w:type="dxa"/>
            </w:tcMar>
            <w:vAlign w:val="center"/>
          </w:tcPr>
          <w:p w14:paraId="1C0F76FB">
            <w:pPr>
              <w:jc w:val="left"/>
            </w:pPr>
            <w:r>
              <w:rPr>
                <w:rFonts w:ascii="Arial" w:hAnsi="Arial"/>
                <w:sz w:val="18"/>
              </w:rPr>
              <w:t>Dùng default TOKEN và cần rà trước khi coi metric là verified</w:t>
            </w:r>
          </w:p>
        </w:tc>
      </w:tr>
    </w:tbl>
    <w:p w14:paraId="41D5E2D8">
      <w:pPr>
        <w:spacing w:after="0"/>
      </w:pPr>
    </w:p>
    <w:tbl>
      <w:tblPr>
        <w:tblStyle w:val="12"/>
        <w:tblW w:w="7087" w:type="dxa"/>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4819"/>
        <w:gridCol w:w="2268"/>
      </w:tblGrid>
      <w:tr w14:paraId="6A6FC38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4819" w:type="dxa"/>
            <w:shd w:val="clear" w:color="auto" w:fill="17365D"/>
            <w:tcMar>
              <w:top w:w="100" w:type="dxa"/>
              <w:left w:w="110" w:type="dxa"/>
              <w:bottom w:w="100" w:type="dxa"/>
              <w:right w:w="110" w:type="dxa"/>
            </w:tcMar>
            <w:vAlign w:val="center"/>
          </w:tcPr>
          <w:p w14:paraId="123C3C57">
            <w:pPr>
              <w:keepNext/>
              <w:jc w:val="center"/>
            </w:pPr>
            <w:r>
              <w:rPr>
                <w:rFonts w:ascii="Arial" w:hAnsi="Arial"/>
                <w:b/>
                <w:color w:val="FFFFFF"/>
                <w:sz w:val="18"/>
              </w:rPr>
              <w:t>Hạng mục oracle</w:t>
            </w:r>
          </w:p>
        </w:tc>
        <w:tc>
          <w:tcPr>
            <w:tcW w:w="2268" w:type="dxa"/>
            <w:shd w:val="clear" w:color="auto" w:fill="17365D"/>
            <w:tcMar>
              <w:top w:w="100" w:type="dxa"/>
              <w:left w:w="110" w:type="dxa"/>
              <w:bottom w:w="100" w:type="dxa"/>
              <w:right w:w="110" w:type="dxa"/>
            </w:tcMar>
            <w:vAlign w:val="center"/>
          </w:tcPr>
          <w:p w14:paraId="0EE59A84">
            <w:pPr>
              <w:keepNext/>
              <w:jc w:val="center"/>
            </w:pPr>
            <w:r>
              <w:rPr>
                <w:rFonts w:ascii="Arial" w:hAnsi="Arial"/>
                <w:b/>
                <w:color w:val="FFFFFF"/>
                <w:sz w:val="18"/>
              </w:rPr>
              <w:t>Số lượng</w:t>
            </w:r>
          </w:p>
        </w:tc>
      </w:tr>
      <w:tr w14:paraId="2611ABD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4819" w:type="dxa"/>
            <w:tcMar>
              <w:top w:w="100" w:type="dxa"/>
              <w:left w:w="110" w:type="dxa"/>
              <w:bottom w:w="100" w:type="dxa"/>
              <w:right w:w="110" w:type="dxa"/>
            </w:tcMar>
            <w:vAlign w:val="center"/>
          </w:tcPr>
          <w:p w14:paraId="01432AB0">
            <w:pPr>
              <w:jc w:val="left"/>
            </w:pPr>
            <w:r>
              <w:rPr>
                <w:rFonts w:ascii="Arial" w:hAnsi="Arial"/>
                <w:sz w:val="18"/>
              </w:rPr>
              <w:t>Oracle manifest</w:t>
            </w:r>
          </w:p>
        </w:tc>
        <w:tc>
          <w:tcPr>
            <w:tcW w:w="2268" w:type="dxa"/>
            <w:tcMar>
              <w:top w:w="100" w:type="dxa"/>
              <w:left w:w="110" w:type="dxa"/>
              <w:bottom w:w="100" w:type="dxa"/>
              <w:right w:w="110" w:type="dxa"/>
            </w:tcMar>
            <w:vAlign w:val="center"/>
          </w:tcPr>
          <w:p w14:paraId="023E7F54">
            <w:pPr>
              <w:jc w:val="center"/>
            </w:pPr>
            <w:r>
              <w:rPr>
                <w:rFonts w:ascii="Arial" w:hAnsi="Arial"/>
                <w:sz w:val="18"/>
              </w:rPr>
              <w:t>64</w:t>
            </w:r>
          </w:p>
        </w:tc>
      </w:tr>
      <w:tr w14:paraId="53471AC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4819" w:type="dxa"/>
            <w:shd w:val="clear" w:color="auto" w:fill="F5F7F9"/>
            <w:tcMar>
              <w:top w:w="100" w:type="dxa"/>
              <w:left w:w="110" w:type="dxa"/>
              <w:bottom w:w="100" w:type="dxa"/>
              <w:right w:w="110" w:type="dxa"/>
            </w:tcMar>
            <w:vAlign w:val="center"/>
          </w:tcPr>
          <w:p w14:paraId="17E774BD">
            <w:pPr>
              <w:jc w:val="left"/>
            </w:pPr>
            <w:r>
              <w:rPr>
                <w:rFonts w:ascii="Arial" w:hAnsi="Arial"/>
                <w:sz w:val="18"/>
              </w:rPr>
              <w:t>Source có hash riêng</w:t>
            </w:r>
          </w:p>
        </w:tc>
        <w:tc>
          <w:tcPr>
            <w:tcW w:w="2268" w:type="dxa"/>
            <w:shd w:val="clear" w:color="auto" w:fill="F5F7F9"/>
            <w:tcMar>
              <w:top w:w="100" w:type="dxa"/>
              <w:left w:w="110" w:type="dxa"/>
              <w:bottom w:w="100" w:type="dxa"/>
              <w:right w:w="110" w:type="dxa"/>
            </w:tcMar>
            <w:vAlign w:val="center"/>
          </w:tcPr>
          <w:p w14:paraId="6382A58D">
            <w:pPr>
              <w:jc w:val="center"/>
            </w:pPr>
            <w:r>
              <w:rPr>
                <w:rFonts w:ascii="Arial" w:hAnsi="Arial"/>
                <w:sz w:val="18"/>
              </w:rPr>
              <w:t>2519</w:t>
            </w:r>
          </w:p>
        </w:tc>
      </w:tr>
      <w:tr w14:paraId="607A3FD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4819" w:type="dxa"/>
            <w:tcMar>
              <w:top w:w="100" w:type="dxa"/>
              <w:left w:w="110" w:type="dxa"/>
              <w:bottom w:w="100" w:type="dxa"/>
              <w:right w:w="110" w:type="dxa"/>
            </w:tcMar>
            <w:vAlign w:val="center"/>
          </w:tcPr>
          <w:p w14:paraId="71BF49E5">
            <w:pPr>
              <w:jc w:val="left"/>
            </w:pPr>
            <w:r>
              <w:rPr>
                <w:rFonts w:ascii="Arial" w:hAnsi="Arial"/>
                <w:sz w:val="18"/>
              </w:rPr>
              <w:t>Nhãn Accepted</w:t>
            </w:r>
          </w:p>
        </w:tc>
        <w:tc>
          <w:tcPr>
            <w:tcW w:w="2268" w:type="dxa"/>
            <w:tcMar>
              <w:top w:w="100" w:type="dxa"/>
              <w:left w:w="110" w:type="dxa"/>
              <w:bottom w:w="100" w:type="dxa"/>
              <w:right w:w="110" w:type="dxa"/>
            </w:tcMar>
            <w:vAlign w:val="center"/>
          </w:tcPr>
          <w:p w14:paraId="03CF8056">
            <w:pPr>
              <w:jc w:val="center"/>
            </w:pPr>
            <w:r>
              <w:rPr>
                <w:rFonts w:ascii="Arial" w:hAnsi="Arial"/>
                <w:sz w:val="18"/>
              </w:rPr>
              <w:t>1264</w:t>
            </w:r>
          </w:p>
        </w:tc>
      </w:tr>
      <w:tr w14:paraId="35B750B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4819" w:type="dxa"/>
            <w:shd w:val="clear" w:color="auto" w:fill="F5F7F9"/>
            <w:tcMar>
              <w:top w:w="100" w:type="dxa"/>
              <w:left w:w="110" w:type="dxa"/>
              <w:bottom w:w="100" w:type="dxa"/>
              <w:right w:w="110" w:type="dxa"/>
            </w:tcMar>
            <w:vAlign w:val="center"/>
          </w:tcPr>
          <w:p w14:paraId="26D06A1E">
            <w:pPr>
              <w:jc w:val="left"/>
            </w:pPr>
            <w:r>
              <w:rPr>
                <w:rFonts w:ascii="Arial" w:hAnsi="Arial"/>
                <w:sz w:val="18"/>
              </w:rPr>
              <w:t>Nhãn Wrong Answer</w:t>
            </w:r>
          </w:p>
        </w:tc>
        <w:tc>
          <w:tcPr>
            <w:tcW w:w="2268" w:type="dxa"/>
            <w:shd w:val="clear" w:color="auto" w:fill="F5F7F9"/>
            <w:tcMar>
              <w:top w:w="100" w:type="dxa"/>
              <w:left w:w="110" w:type="dxa"/>
              <w:bottom w:w="100" w:type="dxa"/>
              <w:right w:w="110" w:type="dxa"/>
            </w:tcMar>
            <w:vAlign w:val="center"/>
          </w:tcPr>
          <w:p w14:paraId="342DF62B">
            <w:pPr>
              <w:jc w:val="center"/>
            </w:pPr>
            <w:r>
              <w:rPr>
                <w:rFonts w:ascii="Arial" w:hAnsi="Arial"/>
                <w:sz w:val="18"/>
              </w:rPr>
              <w:t>1255</w:t>
            </w:r>
          </w:p>
        </w:tc>
      </w:tr>
      <w:tr w14:paraId="32DEF55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4819" w:type="dxa"/>
            <w:tcMar>
              <w:top w:w="100" w:type="dxa"/>
              <w:left w:w="110" w:type="dxa"/>
              <w:bottom w:w="100" w:type="dxa"/>
              <w:right w:w="110" w:type="dxa"/>
            </w:tcMar>
            <w:vAlign w:val="center"/>
          </w:tcPr>
          <w:p w14:paraId="16B4A5A4">
            <w:pPr>
              <w:jc w:val="left"/>
            </w:pPr>
            <w:r>
              <w:rPr>
                <w:rFonts w:ascii="Arial" w:hAnsi="Arial"/>
                <w:sz w:val="18"/>
              </w:rPr>
              <w:t>Python</w:t>
            </w:r>
          </w:p>
        </w:tc>
        <w:tc>
          <w:tcPr>
            <w:tcW w:w="2268" w:type="dxa"/>
            <w:tcMar>
              <w:top w:w="100" w:type="dxa"/>
              <w:left w:w="110" w:type="dxa"/>
              <w:bottom w:w="100" w:type="dxa"/>
              <w:right w:w="110" w:type="dxa"/>
            </w:tcMar>
            <w:vAlign w:val="center"/>
          </w:tcPr>
          <w:p w14:paraId="481621CE">
            <w:pPr>
              <w:jc w:val="center"/>
            </w:pPr>
            <w:r>
              <w:rPr>
                <w:rFonts w:ascii="Arial" w:hAnsi="Arial"/>
                <w:sz w:val="18"/>
              </w:rPr>
              <w:t>964</w:t>
            </w:r>
          </w:p>
        </w:tc>
      </w:tr>
      <w:tr w14:paraId="13C822A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4819" w:type="dxa"/>
            <w:shd w:val="clear" w:color="auto" w:fill="F5F7F9"/>
            <w:tcMar>
              <w:top w:w="100" w:type="dxa"/>
              <w:left w:w="110" w:type="dxa"/>
              <w:bottom w:w="100" w:type="dxa"/>
              <w:right w:w="110" w:type="dxa"/>
            </w:tcMar>
            <w:vAlign w:val="center"/>
          </w:tcPr>
          <w:p w14:paraId="11009871">
            <w:pPr>
              <w:jc w:val="left"/>
            </w:pPr>
            <w:r>
              <w:rPr>
                <w:rFonts w:ascii="Arial" w:hAnsi="Arial"/>
                <w:sz w:val="18"/>
              </w:rPr>
              <w:t>C++</w:t>
            </w:r>
          </w:p>
        </w:tc>
        <w:tc>
          <w:tcPr>
            <w:tcW w:w="2268" w:type="dxa"/>
            <w:shd w:val="clear" w:color="auto" w:fill="F5F7F9"/>
            <w:tcMar>
              <w:top w:w="100" w:type="dxa"/>
              <w:left w:w="110" w:type="dxa"/>
              <w:bottom w:w="100" w:type="dxa"/>
              <w:right w:w="110" w:type="dxa"/>
            </w:tcMar>
            <w:vAlign w:val="center"/>
          </w:tcPr>
          <w:p w14:paraId="53444DE2">
            <w:pPr>
              <w:jc w:val="center"/>
            </w:pPr>
            <w:r>
              <w:rPr>
                <w:rFonts w:ascii="Arial" w:hAnsi="Arial"/>
                <w:sz w:val="18"/>
              </w:rPr>
              <w:t>925</w:t>
            </w:r>
          </w:p>
        </w:tc>
      </w:tr>
      <w:tr w14:paraId="26BA778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4819" w:type="dxa"/>
            <w:tcMar>
              <w:top w:w="100" w:type="dxa"/>
              <w:left w:w="110" w:type="dxa"/>
              <w:bottom w:w="100" w:type="dxa"/>
              <w:right w:w="110" w:type="dxa"/>
            </w:tcMar>
            <w:vAlign w:val="center"/>
          </w:tcPr>
          <w:p w14:paraId="4E88733B">
            <w:pPr>
              <w:jc w:val="left"/>
            </w:pPr>
            <w:r>
              <w:rPr>
                <w:rFonts w:ascii="Arial" w:hAnsi="Arial"/>
                <w:sz w:val="18"/>
              </w:rPr>
              <w:t>C</w:t>
            </w:r>
          </w:p>
        </w:tc>
        <w:tc>
          <w:tcPr>
            <w:tcW w:w="2268" w:type="dxa"/>
            <w:tcMar>
              <w:top w:w="100" w:type="dxa"/>
              <w:left w:w="110" w:type="dxa"/>
              <w:bottom w:w="100" w:type="dxa"/>
              <w:right w:w="110" w:type="dxa"/>
            </w:tcMar>
            <w:vAlign w:val="center"/>
          </w:tcPr>
          <w:p w14:paraId="11715F09">
            <w:pPr>
              <w:jc w:val="center"/>
            </w:pPr>
            <w:r>
              <w:rPr>
                <w:rFonts w:ascii="Arial" w:hAnsi="Arial"/>
                <w:sz w:val="18"/>
              </w:rPr>
              <w:t>352</w:t>
            </w:r>
          </w:p>
        </w:tc>
      </w:tr>
      <w:tr w14:paraId="7C766D1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4819" w:type="dxa"/>
            <w:shd w:val="clear" w:color="auto" w:fill="F5F7F9"/>
            <w:tcMar>
              <w:top w:w="100" w:type="dxa"/>
              <w:left w:w="110" w:type="dxa"/>
              <w:bottom w:w="100" w:type="dxa"/>
              <w:right w:w="110" w:type="dxa"/>
            </w:tcMar>
            <w:vAlign w:val="center"/>
          </w:tcPr>
          <w:p w14:paraId="6ECB906C">
            <w:pPr>
              <w:jc w:val="left"/>
            </w:pPr>
            <w:r>
              <w:rPr>
                <w:rFonts w:ascii="Arial" w:hAnsi="Arial"/>
                <w:sz w:val="18"/>
              </w:rPr>
              <w:t>Java</w:t>
            </w:r>
          </w:p>
        </w:tc>
        <w:tc>
          <w:tcPr>
            <w:tcW w:w="2268" w:type="dxa"/>
            <w:shd w:val="clear" w:color="auto" w:fill="F5F7F9"/>
            <w:tcMar>
              <w:top w:w="100" w:type="dxa"/>
              <w:left w:w="110" w:type="dxa"/>
              <w:bottom w:w="100" w:type="dxa"/>
              <w:right w:w="110" w:type="dxa"/>
            </w:tcMar>
            <w:vAlign w:val="center"/>
          </w:tcPr>
          <w:p w14:paraId="5150CE0B">
            <w:pPr>
              <w:jc w:val="center"/>
            </w:pPr>
            <w:r>
              <w:rPr>
                <w:rFonts w:ascii="Arial" w:hAnsi="Arial"/>
                <w:sz w:val="18"/>
              </w:rPr>
              <w:t>278</w:t>
            </w:r>
          </w:p>
        </w:tc>
      </w:tr>
    </w:tbl>
    <w:p w14:paraId="2E3F4AF7">
      <w:pPr>
        <w:spacing w:after="0"/>
      </w:pPr>
    </w:p>
    <w:p w14:paraId="1A45D2D0">
      <w:r>
        <w:t>Mỗi manifest ghi source tương đối, dialect, nhãn, SHA 256 và thông tin nguồn. Tổng số Accepted và Wrong Answer gần cân bằng, giúp TPR và TNR không bị chênh mạnh chỉ vì quy mô hai lớp. Tuy nhiên từng run thường dùng giới hạn 20 chương trình mỗi nhãn.</w:t>
      </w:r>
    </w:p>
    <w:p w14:paraId="382E3975">
      <w:pPr>
        <w:pStyle w:val="3"/>
      </w:pPr>
      <w:r>
        <w:t>4.1 Kiểm tra độc lập checker của nhóm CodeNet bổ sung</w:t>
      </w:r>
    </w:p>
    <w:p w14:paraId="733FAF7B">
      <w:r>
        <w:t>Artifact output/codenet-additional20-validation/report.json ghi nhận 26 chương trình được chạy trên 116 cặp chương trình và testcase, bao phủ 20 bài. Số chương trình Accepted thất bại là 0. Phạm vi này dùng sample chính thức và probe viết tay cho special checker; đây không phải rejudge toàn bộ 800 source.</w:t>
      </w:r>
    </w:p>
    <w:p w14:paraId="38AFA816">
      <w:pPr>
        <w:pStyle w:val="2"/>
      </w:pPr>
      <w:r>
        <w:t>5 Giao thức đánh giá</w:t>
      </w:r>
    </w:p>
    <w:p w14:paraId="251697A3">
      <w:r>
        <w:t>Hai lớp đánh giá được giữ tách biệt. Lớp phát triển dùng candidate do LLM sinh để dẫn dắt vòng adaptive. Lớp bên ngoài dùng oracle chỉ sau khi test suite đã khóa. Report lưu verdict từng source để có thể kiểm tra trường hợp metric thấp thay vì chỉ nhìn một tỷ lệ tổng.</w:t>
      </w:r>
    </w:p>
    <w:tbl>
      <w:tblPr>
        <w:tblStyle w:val="12"/>
        <w:tblW w:w="8902" w:type="dxa"/>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701"/>
        <w:gridCol w:w="1928"/>
        <w:gridCol w:w="1701"/>
        <w:gridCol w:w="3572"/>
      </w:tblGrid>
      <w:tr w14:paraId="7C76C0B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1701" w:type="dxa"/>
            <w:shd w:val="clear" w:color="auto" w:fill="17365D"/>
            <w:tcMar>
              <w:top w:w="100" w:type="dxa"/>
              <w:left w:w="110" w:type="dxa"/>
              <w:bottom w:w="100" w:type="dxa"/>
              <w:right w:w="110" w:type="dxa"/>
            </w:tcMar>
            <w:vAlign w:val="center"/>
          </w:tcPr>
          <w:p w14:paraId="3BB0AD5C">
            <w:pPr>
              <w:keepNext/>
              <w:jc w:val="center"/>
            </w:pPr>
            <w:r>
              <w:rPr>
                <w:rFonts w:ascii="Arial" w:hAnsi="Arial"/>
                <w:b/>
                <w:color w:val="FFFFFF"/>
                <w:sz w:val="18"/>
              </w:rPr>
              <w:t>Lớp</w:t>
            </w:r>
          </w:p>
        </w:tc>
        <w:tc>
          <w:tcPr>
            <w:tcW w:w="1928" w:type="dxa"/>
            <w:shd w:val="clear" w:color="auto" w:fill="17365D"/>
            <w:tcMar>
              <w:top w:w="100" w:type="dxa"/>
              <w:left w:w="110" w:type="dxa"/>
              <w:bottom w:w="100" w:type="dxa"/>
              <w:right w:w="110" w:type="dxa"/>
            </w:tcMar>
            <w:vAlign w:val="center"/>
          </w:tcPr>
          <w:p w14:paraId="3558D967">
            <w:pPr>
              <w:keepNext/>
              <w:jc w:val="center"/>
            </w:pPr>
            <w:r>
              <w:rPr>
                <w:rFonts w:ascii="Arial" w:hAnsi="Arial"/>
                <w:b/>
                <w:color w:val="FFFFFF"/>
                <w:sz w:val="18"/>
              </w:rPr>
              <w:t>Thời điểm chấm</w:t>
            </w:r>
          </w:p>
        </w:tc>
        <w:tc>
          <w:tcPr>
            <w:tcW w:w="1701" w:type="dxa"/>
            <w:shd w:val="clear" w:color="auto" w:fill="17365D"/>
            <w:tcMar>
              <w:top w:w="100" w:type="dxa"/>
              <w:left w:w="110" w:type="dxa"/>
              <w:bottom w:w="100" w:type="dxa"/>
              <w:right w:w="110" w:type="dxa"/>
            </w:tcMar>
            <w:vAlign w:val="center"/>
          </w:tcPr>
          <w:p w14:paraId="6C742F7D">
            <w:pPr>
              <w:keepNext/>
              <w:jc w:val="center"/>
            </w:pPr>
            <w:r>
              <w:rPr>
                <w:rFonts w:ascii="Arial" w:hAnsi="Arial"/>
                <w:b/>
                <w:color w:val="FFFFFF"/>
                <w:sz w:val="18"/>
              </w:rPr>
              <w:t>Có vào feedback</w:t>
            </w:r>
          </w:p>
        </w:tc>
        <w:tc>
          <w:tcPr>
            <w:tcW w:w="3572" w:type="dxa"/>
            <w:shd w:val="clear" w:color="auto" w:fill="17365D"/>
            <w:tcMar>
              <w:top w:w="100" w:type="dxa"/>
              <w:left w:w="110" w:type="dxa"/>
              <w:bottom w:w="100" w:type="dxa"/>
              <w:right w:w="110" w:type="dxa"/>
            </w:tcMar>
            <w:vAlign w:val="center"/>
          </w:tcPr>
          <w:p w14:paraId="28010226">
            <w:pPr>
              <w:keepNext/>
              <w:jc w:val="center"/>
            </w:pPr>
            <w:r>
              <w:rPr>
                <w:rFonts w:ascii="Arial" w:hAnsi="Arial"/>
                <w:b/>
                <w:color w:val="FFFFFF"/>
                <w:sz w:val="18"/>
              </w:rPr>
              <w:t>Mục đích</w:t>
            </w:r>
          </w:p>
        </w:tc>
      </w:tr>
      <w:tr w14:paraId="61F0144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701" w:type="dxa"/>
            <w:tcMar>
              <w:top w:w="100" w:type="dxa"/>
              <w:left w:w="110" w:type="dxa"/>
              <w:bottom w:w="100" w:type="dxa"/>
              <w:right w:w="110" w:type="dxa"/>
            </w:tcMar>
            <w:vAlign w:val="center"/>
          </w:tcPr>
          <w:p w14:paraId="22678D3A">
            <w:pPr>
              <w:jc w:val="left"/>
            </w:pPr>
            <w:r>
              <w:rPr>
                <w:rFonts w:ascii="Arial" w:hAnsi="Arial"/>
                <w:sz w:val="18"/>
              </w:rPr>
              <w:t>Development</w:t>
            </w:r>
          </w:p>
        </w:tc>
        <w:tc>
          <w:tcPr>
            <w:tcW w:w="1928" w:type="dxa"/>
            <w:tcMar>
              <w:top w:w="100" w:type="dxa"/>
              <w:left w:w="110" w:type="dxa"/>
              <w:bottom w:w="100" w:type="dxa"/>
              <w:right w:w="110" w:type="dxa"/>
            </w:tcMar>
            <w:vAlign w:val="center"/>
          </w:tcPr>
          <w:p w14:paraId="01DDC9AF">
            <w:pPr>
              <w:jc w:val="center"/>
            </w:pPr>
            <w:r>
              <w:rPr>
                <w:rFonts w:ascii="Arial" w:hAnsi="Arial"/>
                <w:sz w:val="18"/>
              </w:rPr>
              <w:t>Sau từng vòng</w:t>
            </w:r>
          </w:p>
        </w:tc>
        <w:tc>
          <w:tcPr>
            <w:tcW w:w="1701" w:type="dxa"/>
            <w:tcMar>
              <w:top w:w="100" w:type="dxa"/>
              <w:left w:w="110" w:type="dxa"/>
              <w:bottom w:w="100" w:type="dxa"/>
              <w:right w:w="110" w:type="dxa"/>
            </w:tcMar>
            <w:vAlign w:val="center"/>
          </w:tcPr>
          <w:p w14:paraId="5FAC57B6">
            <w:pPr>
              <w:jc w:val="center"/>
            </w:pPr>
            <w:r>
              <w:rPr>
                <w:rFonts w:ascii="Arial" w:hAnsi="Arial"/>
                <w:sz w:val="18"/>
              </w:rPr>
              <w:t>Có</w:t>
            </w:r>
          </w:p>
        </w:tc>
        <w:tc>
          <w:tcPr>
            <w:tcW w:w="3572" w:type="dxa"/>
            <w:tcMar>
              <w:top w:w="100" w:type="dxa"/>
              <w:left w:w="110" w:type="dxa"/>
              <w:bottom w:w="100" w:type="dxa"/>
              <w:right w:w="110" w:type="dxa"/>
            </w:tcMar>
            <w:vAlign w:val="center"/>
          </w:tcPr>
          <w:p w14:paraId="2FED964C">
            <w:pPr>
              <w:jc w:val="left"/>
            </w:pPr>
            <w:r>
              <w:rPr>
                <w:rFonts w:ascii="Arial" w:hAnsi="Arial"/>
                <w:sz w:val="18"/>
              </w:rPr>
              <w:t>Diệt mutant đã biết và tìm coverage gap</w:t>
            </w:r>
          </w:p>
        </w:tc>
      </w:tr>
      <w:tr w14:paraId="351656D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701" w:type="dxa"/>
            <w:shd w:val="clear" w:color="auto" w:fill="F5F7F9"/>
            <w:tcMar>
              <w:top w:w="100" w:type="dxa"/>
              <w:left w:w="110" w:type="dxa"/>
              <w:bottom w:w="100" w:type="dxa"/>
              <w:right w:w="110" w:type="dxa"/>
            </w:tcMar>
            <w:vAlign w:val="center"/>
          </w:tcPr>
          <w:p w14:paraId="76F7ABD3">
            <w:pPr>
              <w:jc w:val="left"/>
            </w:pPr>
            <w:r>
              <w:rPr>
                <w:rFonts w:ascii="Arial" w:hAnsi="Arial"/>
                <w:sz w:val="18"/>
              </w:rPr>
              <w:t>Holdout</w:t>
            </w:r>
          </w:p>
        </w:tc>
        <w:tc>
          <w:tcPr>
            <w:tcW w:w="1928" w:type="dxa"/>
            <w:shd w:val="clear" w:color="auto" w:fill="F5F7F9"/>
            <w:tcMar>
              <w:top w:w="100" w:type="dxa"/>
              <w:left w:w="110" w:type="dxa"/>
              <w:bottom w:w="100" w:type="dxa"/>
              <w:right w:w="110" w:type="dxa"/>
            </w:tcMar>
            <w:vAlign w:val="center"/>
          </w:tcPr>
          <w:p w14:paraId="1E111040">
            <w:pPr>
              <w:jc w:val="center"/>
            </w:pPr>
            <w:r>
              <w:rPr>
                <w:rFonts w:ascii="Arial" w:hAnsi="Arial"/>
                <w:sz w:val="18"/>
              </w:rPr>
              <w:t>Sau suite lock</w:t>
            </w:r>
          </w:p>
        </w:tc>
        <w:tc>
          <w:tcPr>
            <w:tcW w:w="1701" w:type="dxa"/>
            <w:shd w:val="clear" w:color="auto" w:fill="F5F7F9"/>
            <w:tcMar>
              <w:top w:w="100" w:type="dxa"/>
              <w:left w:w="110" w:type="dxa"/>
              <w:bottom w:w="100" w:type="dxa"/>
              <w:right w:w="110" w:type="dxa"/>
            </w:tcMar>
            <w:vAlign w:val="center"/>
          </w:tcPr>
          <w:p w14:paraId="2D210210">
            <w:pPr>
              <w:jc w:val="center"/>
            </w:pPr>
            <w:r>
              <w:rPr>
                <w:rFonts w:ascii="Arial" w:hAnsi="Arial"/>
                <w:sz w:val="18"/>
              </w:rPr>
              <w:t>Không</w:t>
            </w:r>
          </w:p>
        </w:tc>
        <w:tc>
          <w:tcPr>
            <w:tcW w:w="3572" w:type="dxa"/>
            <w:shd w:val="clear" w:color="auto" w:fill="F5F7F9"/>
            <w:tcMar>
              <w:top w:w="100" w:type="dxa"/>
              <w:left w:w="110" w:type="dxa"/>
              <w:bottom w:w="100" w:type="dxa"/>
              <w:right w:w="110" w:type="dxa"/>
            </w:tcMar>
            <w:vAlign w:val="center"/>
          </w:tcPr>
          <w:p w14:paraId="0AE411D4">
            <w:pPr>
              <w:jc w:val="left"/>
            </w:pPr>
            <w:r>
              <w:rPr>
                <w:rFonts w:ascii="Arial" w:hAnsi="Arial"/>
                <w:sz w:val="18"/>
              </w:rPr>
              <w:t>Kiểm tra tổng quát trên mutant LLM được giữ kín</w:t>
            </w:r>
          </w:p>
        </w:tc>
      </w:tr>
      <w:tr w14:paraId="72CC699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701" w:type="dxa"/>
            <w:tcMar>
              <w:top w:w="100" w:type="dxa"/>
              <w:left w:w="110" w:type="dxa"/>
              <w:bottom w:w="100" w:type="dxa"/>
              <w:right w:w="110" w:type="dxa"/>
            </w:tcMar>
            <w:vAlign w:val="center"/>
          </w:tcPr>
          <w:p w14:paraId="1BF8AF2F">
            <w:pPr>
              <w:jc w:val="left"/>
            </w:pPr>
            <w:r>
              <w:rPr>
                <w:rFonts w:ascii="Arial" w:hAnsi="Arial"/>
                <w:sz w:val="18"/>
              </w:rPr>
              <w:t>Oracle</w:t>
            </w:r>
          </w:p>
        </w:tc>
        <w:tc>
          <w:tcPr>
            <w:tcW w:w="1928" w:type="dxa"/>
            <w:tcMar>
              <w:top w:w="100" w:type="dxa"/>
              <w:left w:w="110" w:type="dxa"/>
              <w:bottom w:w="100" w:type="dxa"/>
              <w:right w:w="110" w:type="dxa"/>
            </w:tcMar>
            <w:vAlign w:val="center"/>
          </w:tcPr>
          <w:p w14:paraId="7A5DB695">
            <w:pPr>
              <w:jc w:val="center"/>
            </w:pPr>
            <w:r>
              <w:rPr>
                <w:rFonts w:ascii="Arial" w:hAnsi="Arial"/>
                <w:sz w:val="18"/>
              </w:rPr>
              <w:t>Sau suite lock</w:t>
            </w:r>
          </w:p>
        </w:tc>
        <w:tc>
          <w:tcPr>
            <w:tcW w:w="1701" w:type="dxa"/>
            <w:tcMar>
              <w:top w:w="100" w:type="dxa"/>
              <w:left w:w="110" w:type="dxa"/>
              <w:bottom w:w="100" w:type="dxa"/>
              <w:right w:w="110" w:type="dxa"/>
            </w:tcMar>
            <w:vAlign w:val="center"/>
          </w:tcPr>
          <w:p w14:paraId="464E26D0">
            <w:pPr>
              <w:jc w:val="center"/>
            </w:pPr>
            <w:r>
              <w:rPr>
                <w:rFonts w:ascii="Arial" w:hAnsi="Arial"/>
                <w:sz w:val="18"/>
              </w:rPr>
              <w:t>Không</w:t>
            </w:r>
          </w:p>
        </w:tc>
        <w:tc>
          <w:tcPr>
            <w:tcW w:w="3572" w:type="dxa"/>
            <w:tcMar>
              <w:top w:w="100" w:type="dxa"/>
              <w:left w:w="110" w:type="dxa"/>
              <w:bottom w:w="100" w:type="dxa"/>
              <w:right w:w="110" w:type="dxa"/>
            </w:tcMar>
            <w:vAlign w:val="center"/>
          </w:tcPr>
          <w:p w14:paraId="544CA793">
            <w:pPr>
              <w:jc w:val="left"/>
            </w:pPr>
            <w:r>
              <w:rPr>
                <w:rFonts w:ascii="Arial" w:hAnsi="Arial"/>
                <w:sz w:val="18"/>
              </w:rPr>
              <w:t>Đánh giá ngoài bằng source lịch sử độc lập</w:t>
            </w:r>
          </w:p>
        </w:tc>
      </w:tr>
    </w:tbl>
    <w:p w14:paraId="6A0AB572">
      <w:pPr>
        <w:spacing w:after="0"/>
      </w:pPr>
    </w:p>
    <w:p w14:paraId="59EFAA44">
      <w:r>
        <w:t>Các kết quả trình bày ở phần sau ưu tiên oracle metric. CE và INFRA bị loại khỏi mẫu số; TLE được tính là bắt được WA nhưng cần đọc cùng verdict nếu muốn tách lỗi hiệu năng khỏi lỗi logic. Macro và micro đều được báo để tránh kết luận dựa trên một cách gộp duy nhất.</w:t>
      </w:r>
    </w:p>
    <w:p w14:paraId="431A4C33">
      <w:pPr>
        <w:pStyle w:val="2"/>
      </w:pPr>
      <w:r>
        <w:t>6 Kết quả đã đạt được</w:t>
      </w:r>
    </w:p>
    <w:p w14:paraId="127EC865">
      <w:pPr>
        <w:pStyle w:val="3"/>
      </w:pPr>
      <w:r>
        <w:t>6.1 Tổng quan định lượng</w:t>
      </w:r>
    </w:p>
    <w:tbl>
      <w:tblPr>
        <w:tblStyle w:val="12"/>
        <w:tblW w:w="8901" w:type="dxa"/>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3005"/>
        <w:gridCol w:w="1701"/>
        <w:gridCol w:w="4195"/>
      </w:tblGrid>
      <w:tr w14:paraId="7FCF6A2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3005" w:type="dxa"/>
            <w:shd w:val="clear" w:color="auto" w:fill="17365D"/>
            <w:tcMar>
              <w:top w:w="100" w:type="dxa"/>
              <w:left w:w="110" w:type="dxa"/>
              <w:bottom w:w="100" w:type="dxa"/>
              <w:right w:w="110" w:type="dxa"/>
            </w:tcMar>
            <w:vAlign w:val="center"/>
          </w:tcPr>
          <w:p w14:paraId="13A6ED7B">
            <w:pPr>
              <w:keepNext/>
              <w:jc w:val="center"/>
            </w:pPr>
            <w:r>
              <w:rPr>
                <w:rFonts w:ascii="Arial" w:hAnsi="Arial"/>
                <w:b/>
                <w:color w:val="FFFFFF"/>
                <w:sz w:val="17"/>
              </w:rPr>
              <w:t>Chỉ số</w:t>
            </w:r>
          </w:p>
        </w:tc>
        <w:tc>
          <w:tcPr>
            <w:tcW w:w="1701" w:type="dxa"/>
            <w:shd w:val="clear" w:color="auto" w:fill="17365D"/>
            <w:tcMar>
              <w:top w:w="100" w:type="dxa"/>
              <w:left w:w="110" w:type="dxa"/>
              <w:bottom w:w="100" w:type="dxa"/>
              <w:right w:w="110" w:type="dxa"/>
            </w:tcMar>
            <w:vAlign w:val="center"/>
          </w:tcPr>
          <w:p w14:paraId="163EE235">
            <w:pPr>
              <w:keepNext/>
              <w:jc w:val="center"/>
            </w:pPr>
            <w:r>
              <w:rPr>
                <w:rFonts w:ascii="Arial" w:hAnsi="Arial"/>
                <w:b/>
                <w:color w:val="FFFFFF"/>
                <w:sz w:val="17"/>
              </w:rPr>
              <w:t>Kết quả</w:t>
            </w:r>
          </w:p>
        </w:tc>
        <w:tc>
          <w:tcPr>
            <w:tcW w:w="4195" w:type="dxa"/>
            <w:shd w:val="clear" w:color="auto" w:fill="17365D"/>
            <w:tcMar>
              <w:top w:w="100" w:type="dxa"/>
              <w:left w:w="110" w:type="dxa"/>
              <w:bottom w:w="100" w:type="dxa"/>
              <w:right w:w="110" w:type="dxa"/>
            </w:tcMar>
            <w:vAlign w:val="center"/>
          </w:tcPr>
          <w:p w14:paraId="53C663F8">
            <w:pPr>
              <w:keepNext/>
              <w:jc w:val="center"/>
            </w:pPr>
            <w:r>
              <w:rPr>
                <w:rFonts w:ascii="Arial" w:hAnsi="Arial"/>
                <w:b/>
                <w:color w:val="FFFFFF"/>
                <w:sz w:val="17"/>
              </w:rPr>
              <w:t>Cách hiểu</w:t>
            </w:r>
          </w:p>
        </w:tc>
      </w:tr>
      <w:tr w14:paraId="0D35253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3005" w:type="dxa"/>
            <w:tcMar>
              <w:top w:w="100" w:type="dxa"/>
              <w:left w:w="110" w:type="dxa"/>
              <w:bottom w:w="100" w:type="dxa"/>
              <w:right w:w="110" w:type="dxa"/>
            </w:tcMar>
            <w:vAlign w:val="center"/>
          </w:tcPr>
          <w:p w14:paraId="5484DAC3">
            <w:pPr>
              <w:jc w:val="left"/>
            </w:pPr>
            <w:r>
              <w:rPr>
                <w:rFonts w:ascii="Arial" w:hAnsi="Arial"/>
                <w:sz w:val="17"/>
              </w:rPr>
              <w:t>Bài có report hoàn chỉnh</w:t>
            </w:r>
          </w:p>
        </w:tc>
        <w:tc>
          <w:tcPr>
            <w:tcW w:w="1701" w:type="dxa"/>
            <w:tcMar>
              <w:top w:w="100" w:type="dxa"/>
              <w:left w:w="110" w:type="dxa"/>
              <w:bottom w:w="100" w:type="dxa"/>
              <w:right w:w="110" w:type="dxa"/>
            </w:tcMar>
            <w:vAlign w:val="center"/>
          </w:tcPr>
          <w:p w14:paraId="7F048BEB">
            <w:pPr>
              <w:jc w:val="center"/>
            </w:pPr>
            <w:r>
              <w:rPr>
                <w:rFonts w:ascii="Arial" w:hAnsi="Arial"/>
                <w:sz w:val="17"/>
              </w:rPr>
              <w:t>60</w:t>
            </w:r>
          </w:p>
        </w:tc>
        <w:tc>
          <w:tcPr>
            <w:tcW w:w="4195" w:type="dxa"/>
            <w:tcMar>
              <w:top w:w="100" w:type="dxa"/>
              <w:left w:w="110" w:type="dxa"/>
              <w:bottom w:w="100" w:type="dxa"/>
              <w:right w:w="110" w:type="dxa"/>
            </w:tcMar>
            <w:vAlign w:val="center"/>
          </w:tcPr>
          <w:p w14:paraId="2C702822">
            <w:pPr>
              <w:jc w:val="left"/>
            </w:pPr>
            <w:r>
              <w:rPr>
                <w:rFonts w:ascii="Arial" w:hAnsi="Arial"/>
                <w:sz w:val="17"/>
              </w:rPr>
              <w:t>Có test suite lock</w:t>
            </w:r>
          </w:p>
        </w:tc>
      </w:tr>
      <w:tr w14:paraId="2F97122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3005" w:type="dxa"/>
            <w:shd w:val="clear" w:color="auto" w:fill="F5F7F9"/>
            <w:tcMar>
              <w:top w:w="100" w:type="dxa"/>
              <w:left w:w="110" w:type="dxa"/>
              <w:bottom w:w="100" w:type="dxa"/>
              <w:right w:w="110" w:type="dxa"/>
            </w:tcMar>
            <w:vAlign w:val="center"/>
          </w:tcPr>
          <w:p w14:paraId="5ED6B6BA">
            <w:pPr>
              <w:jc w:val="left"/>
            </w:pPr>
            <w:r>
              <w:rPr>
                <w:rFonts w:ascii="Arial" w:hAnsi="Arial"/>
                <w:sz w:val="17"/>
              </w:rPr>
              <w:t>Testcase được chứng nhận</w:t>
            </w:r>
          </w:p>
        </w:tc>
        <w:tc>
          <w:tcPr>
            <w:tcW w:w="1701" w:type="dxa"/>
            <w:shd w:val="clear" w:color="auto" w:fill="F5F7F9"/>
            <w:tcMar>
              <w:top w:w="100" w:type="dxa"/>
              <w:left w:w="110" w:type="dxa"/>
              <w:bottom w:w="100" w:type="dxa"/>
              <w:right w:w="110" w:type="dxa"/>
            </w:tcMar>
            <w:vAlign w:val="center"/>
          </w:tcPr>
          <w:p w14:paraId="02597BAF">
            <w:pPr>
              <w:jc w:val="center"/>
            </w:pPr>
            <w:r>
              <w:rPr>
                <w:rFonts w:ascii="Arial" w:hAnsi="Arial"/>
                <w:sz w:val="17"/>
              </w:rPr>
              <w:t>1144</w:t>
            </w:r>
          </w:p>
        </w:tc>
        <w:tc>
          <w:tcPr>
            <w:tcW w:w="4195" w:type="dxa"/>
            <w:shd w:val="clear" w:color="auto" w:fill="F5F7F9"/>
            <w:tcMar>
              <w:top w:w="100" w:type="dxa"/>
              <w:left w:w="110" w:type="dxa"/>
              <w:bottom w:w="100" w:type="dxa"/>
              <w:right w:w="110" w:type="dxa"/>
            </w:tcMar>
            <w:vAlign w:val="center"/>
          </w:tcPr>
          <w:p w14:paraId="43B107BF">
            <w:pPr>
              <w:jc w:val="left"/>
            </w:pPr>
            <w:r>
              <w:rPr>
                <w:rFonts w:ascii="Arial" w:hAnsi="Arial"/>
                <w:sz w:val="17"/>
              </w:rPr>
              <w:t>Trung bình 19,07 test mỗi bài</w:t>
            </w:r>
          </w:p>
        </w:tc>
      </w:tr>
      <w:tr w14:paraId="1CF2DCB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3005" w:type="dxa"/>
            <w:tcMar>
              <w:top w:w="100" w:type="dxa"/>
              <w:left w:w="110" w:type="dxa"/>
              <w:bottom w:w="100" w:type="dxa"/>
              <w:right w:w="110" w:type="dxa"/>
            </w:tcMar>
            <w:vAlign w:val="center"/>
          </w:tcPr>
          <w:p w14:paraId="734EA5A8">
            <w:pPr>
              <w:jc w:val="left"/>
            </w:pPr>
            <w:r>
              <w:rPr>
                <w:rFonts w:ascii="Arial" w:hAnsi="Arial"/>
                <w:sz w:val="17"/>
              </w:rPr>
              <w:t>Coverage đạt 100%</w:t>
            </w:r>
          </w:p>
        </w:tc>
        <w:tc>
          <w:tcPr>
            <w:tcW w:w="1701" w:type="dxa"/>
            <w:tcMar>
              <w:top w:w="100" w:type="dxa"/>
              <w:left w:w="110" w:type="dxa"/>
              <w:bottom w:w="100" w:type="dxa"/>
              <w:right w:w="110" w:type="dxa"/>
            </w:tcMar>
            <w:vAlign w:val="center"/>
          </w:tcPr>
          <w:p w14:paraId="38260E7E">
            <w:pPr>
              <w:jc w:val="center"/>
            </w:pPr>
            <w:r>
              <w:rPr>
                <w:rFonts w:ascii="Arial" w:hAnsi="Arial"/>
                <w:sz w:val="17"/>
              </w:rPr>
              <w:t>48/60</w:t>
            </w:r>
          </w:p>
        </w:tc>
        <w:tc>
          <w:tcPr>
            <w:tcW w:w="4195" w:type="dxa"/>
            <w:tcMar>
              <w:top w:w="100" w:type="dxa"/>
              <w:left w:w="110" w:type="dxa"/>
              <w:bottom w:w="100" w:type="dxa"/>
              <w:right w:w="110" w:type="dxa"/>
            </w:tcMar>
            <w:vAlign w:val="center"/>
          </w:tcPr>
          <w:p w14:paraId="02BDB237">
            <w:pPr>
              <w:jc w:val="left"/>
            </w:pPr>
            <w:r>
              <w:rPr>
                <w:rFonts w:ascii="Arial" w:hAnsi="Arial"/>
                <w:sz w:val="17"/>
              </w:rPr>
              <w:t>Theo obligation trong test model</w:t>
            </w:r>
          </w:p>
        </w:tc>
      </w:tr>
      <w:tr w14:paraId="312752A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3005" w:type="dxa"/>
            <w:shd w:val="clear" w:color="auto" w:fill="F5F7F9"/>
            <w:tcMar>
              <w:top w:w="100" w:type="dxa"/>
              <w:left w:w="110" w:type="dxa"/>
              <w:bottom w:w="100" w:type="dxa"/>
              <w:right w:w="110" w:type="dxa"/>
            </w:tcMar>
            <w:vAlign w:val="center"/>
          </w:tcPr>
          <w:p w14:paraId="3A07C817">
            <w:pPr>
              <w:jc w:val="left"/>
            </w:pPr>
            <w:r>
              <w:rPr>
                <w:rFonts w:ascii="Arial" w:hAnsi="Arial"/>
                <w:sz w:val="17"/>
              </w:rPr>
              <w:t>Dừng vì đủ chất lượng</w:t>
            </w:r>
          </w:p>
        </w:tc>
        <w:tc>
          <w:tcPr>
            <w:tcW w:w="1701" w:type="dxa"/>
            <w:shd w:val="clear" w:color="auto" w:fill="F5F7F9"/>
            <w:tcMar>
              <w:top w:w="100" w:type="dxa"/>
              <w:left w:w="110" w:type="dxa"/>
              <w:bottom w:w="100" w:type="dxa"/>
              <w:right w:w="110" w:type="dxa"/>
            </w:tcMar>
            <w:vAlign w:val="center"/>
          </w:tcPr>
          <w:p w14:paraId="3817E96D">
            <w:pPr>
              <w:jc w:val="center"/>
            </w:pPr>
            <w:r>
              <w:rPr>
                <w:rFonts w:ascii="Arial" w:hAnsi="Arial"/>
                <w:sz w:val="17"/>
              </w:rPr>
              <w:t>27/60</w:t>
            </w:r>
          </w:p>
        </w:tc>
        <w:tc>
          <w:tcPr>
            <w:tcW w:w="4195" w:type="dxa"/>
            <w:shd w:val="clear" w:color="auto" w:fill="F5F7F9"/>
            <w:tcMar>
              <w:top w:w="100" w:type="dxa"/>
              <w:left w:w="110" w:type="dxa"/>
              <w:bottom w:w="100" w:type="dxa"/>
              <w:right w:w="110" w:type="dxa"/>
            </w:tcMar>
            <w:vAlign w:val="center"/>
          </w:tcPr>
          <w:p w14:paraId="2D5C4A86">
            <w:pPr>
              <w:jc w:val="left"/>
            </w:pPr>
            <w:r>
              <w:rPr>
                <w:rFonts w:ascii="Arial" w:hAnsi="Arial"/>
                <w:sz w:val="17"/>
              </w:rPr>
              <w:t>Thỏa toàn bộ điều kiện dừng sớm</w:t>
            </w:r>
          </w:p>
        </w:tc>
      </w:tr>
      <w:tr w14:paraId="09DF718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3005" w:type="dxa"/>
            <w:tcMar>
              <w:top w:w="100" w:type="dxa"/>
              <w:left w:w="110" w:type="dxa"/>
              <w:bottom w:w="100" w:type="dxa"/>
              <w:right w:w="110" w:type="dxa"/>
            </w:tcMar>
            <w:vAlign w:val="center"/>
          </w:tcPr>
          <w:p w14:paraId="5A351CC3">
            <w:pPr>
              <w:jc w:val="left"/>
            </w:pPr>
            <w:r>
              <w:rPr>
                <w:rFonts w:ascii="Arial" w:hAnsi="Arial"/>
                <w:sz w:val="17"/>
              </w:rPr>
              <w:t>Dừng do hết vòng</w:t>
            </w:r>
          </w:p>
        </w:tc>
        <w:tc>
          <w:tcPr>
            <w:tcW w:w="1701" w:type="dxa"/>
            <w:tcMar>
              <w:top w:w="100" w:type="dxa"/>
              <w:left w:w="110" w:type="dxa"/>
              <w:bottom w:w="100" w:type="dxa"/>
              <w:right w:w="110" w:type="dxa"/>
            </w:tcMar>
            <w:vAlign w:val="center"/>
          </w:tcPr>
          <w:p w14:paraId="6DA6584E">
            <w:pPr>
              <w:jc w:val="center"/>
            </w:pPr>
            <w:r>
              <w:rPr>
                <w:rFonts w:ascii="Arial" w:hAnsi="Arial"/>
                <w:sz w:val="17"/>
              </w:rPr>
              <w:t>33/60</w:t>
            </w:r>
          </w:p>
        </w:tc>
        <w:tc>
          <w:tcPr>
            <w:tcW w:w="4195" w:type="dxa"/>
            <w:tcMar>
              <w:top w:w="100" w:type="dxa"/>
              <w:left w:w="110" w:type="dxa"/>
              <w:bottom w:w="100" w:type="dxa"/>
              <w:right w:w="110" w:type="dxa"/>
            </w:tcMar>
            <w:vAlign w:val="center"/>
          </w:tcPr>
          <w:p w14:paraId="0FF5A199">
            <w:pPr>
              <w:jc w:val="left"/>
            </w:pPr>
            <w:r>
              <w:rPr>
                <w:rFonts w:ascii="Arial" w:hAnsi="Arial"/>
                <w:sz w:val="17"/>
              </w:rPr>
              <w:t>Có report nhưng còn ít nhất một điều kiện chưa đạt</w:t>
            </w:r>
          </w:p>
        </w:tc>
      </w:tr>
      <w:tr w14:paraId="47B0E43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3005" w:type="dxa"/>
            <w:shd w:val="clear" w:color="auto" w:fill="F5F7F9"/>
            <w:tcMar>
              <w:top w:w="100" w:type="dxa"/>
              <w:left w:w="110" w:type="dxa"/>
              <w:bottom w:w="100" w:type="dxa"/>
              <w:right w:w="110" w:type="dxa"/>
            </w:tcMar>
            <w:vAlign w:val="center"/>
          </w:tcPr>
          <w:p w14:paraId="29DBAB44">
            <w:pPr>
              <w:jc w:val="left"/>
            </w:pPr>
            <w:r>
              <w:rPr>
                <w:rFonts w:ascii="Arial" w:hAnsi="Arial"/>
                <w:sz w:val="17"/>
              </w:rPr>
              <w:t>Macro TPR oracle</w:t>
            </w:r>
          </w:p>
        </w:tc>
        <w:tc>
          <w:tcPr>
            <w:tcW w:w="1701" w:type="dxa"/>
            <w:shd w:val="clear" w:color="auto" w:fill="F5F7F9"/>
            <w:tcMar>
              <w:top w:w="100" w:type="dxa"/>
              <w:left w:w="110" w:type="dxa"/>
              <w:bottom w:w="100" w:type="dxa"/>
              <w:right w:w="110" w:type="dxa"/>
            </w:tcMar>
            <w:vAlign w:val="center"/>
          </w:tcPr>
          <w:p w14:paraId="7EA6E7FF">
            <w:pPr>
              <w:jc w:val="center"/>
            </w:pPr>
            <w:r>
              <w:rPr>
                <w:rFonts w:ascii="Arial" w:hAnsi="Arial"/>
                <w:sz w:val="17"/>
              </w:rPr>
              <w:t>88.1%</w:t>
            </w:r>
          </w:p>
        </w:tc>
        <w:tc>
          <w:tcPr>
            <w:tcW w:w="4195" w:type="dxa"/>
            <w:shd w:val="clear" w:color="auto" w:fill="F5F7F9"/>
            <w:tcMar>
              <w:top w:w="100" w:type="dxa"/>
              <w:left w:w="110" w:type="dxa"/>
              <w:bottom w:w="100" w:type="dxa"/>
              <w:right w:w="110" w:type="dxa"/>
            </w:tcMar>
            <w:vAlign w:val="center"/>
          </w:tcPr>
          <w:p w14:paraId="45B853D1">
            <w:pPr>
              <w:jc w:val="left"/>
            </w:pPr>
            <w:r>
              <w:rPr>
                <w:rFonts w:ascii="Arial" w:hAnsi="Arial"/>
                <w:sz w:val="17"/>
              </w:rPr>
              <w:t>Trên 59 bài đo đủ</w:t>
            </w:r>
          </w:p>
        </w:tc>
      </w:tr>
      <w:tr w14:paraId="42DF52A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3005" w:type="dxa"/>
            <w:tcMar>
              <w:top w:w="100" w:type="dxa"/>
              <w:left w:w="110" w:type="dxa"/>
              <w:bottom w:w="100" w:type="dxa"/>
              <w:right w:w="110" w:type="dxa"/>
            </w:tcMar>
            <w:vAlign w:val="center"/>
          </w:tcPr>
          <w:p w14:paraId="56FCC450">
            <w:pPr>
              <w:jc w:val="left"/>
            </w:pPr>
            <w:r>
              <w:rPr>
                <w:rFonts w:ascii="Arial" w:hAnsi="Arial"/>
                <w:sz w:val="17"/>
              </w:rPr>
              <w:t>Macro TNR oracle</w:t>
            </w:r>
          </w:p>
        </w:tc>
        <w:tc>
          <w:tcPr>
            <w:tcW w:w="1701" w:type="dxa"/>
            <w:tcMar>
              <w:top w:w="100" w:type="dxa"/>
              <w:left w:w="110" w:type="dxa"/>
              <w:bottom w:w="100" w:type="dxa"/>
              <w:right w:w="110" w:type="dxa"/>
            </w:tcMar>
            <w:vAlign w:val="center"/>
          </w:tcPr>
          <w:p w14:paraId="7B6F7F3A">
            <w:pPr>
              <w:jc w:val="center"/>
            </w:pPr>
            <w:r>
              <w:rPr>
                <w:rFonts w:ascii="Arial" w:hAnsi="Arial"/>
                <w:sz w:val="17"/>
              </w:rPr>
              <w:t>85.8%</w:t>
            </w:r>
          </w:p>
        </w:tc>
        <w:tc>
          <w:tcPr>
            <w:tcW w:w="4195" w:type="dxa"/>
            <w:tcMar>
              <w:top w:w="100" w:type="dxa"/>
              <w:left w:w="110" w:type="dxa"/>
              <w:bottom w:w="100" w:type="dxa"/>
              <w:right w:w="110" w:type="dxa"/>
            </w:tcMar>
            <w:vAlign w:val="center"/>
          </w:tcPr>
          <w:p w14:paraId="6F59900C">
            <w:pPr>
              <w:jc w:val="left"/>
            </w:pPr>
            <w:r>
              <w:rPr>
                <w:rFonts w:ascii="Arial" w:hAnsi="Arial"/>
                <w:sz w:val="17"/>
              </w:rPr>
              <w:t>Trên 59 bài đo đủ</w:t>
            </w:r>
          </w:p>
        </w:tc>
      </w:tr>
      <w:tr w14:paraId="35B31E0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3005" w:type="dxa"/>
            <w:shd w:val="clear" w:color="auto" w:fill="F5F7F9"/>
            <w:tcMar>
              <w:top w:w="100" w:type="dxa"/>
              <w:left w:w="110" w:type="dxa"/>
              <w:bottom w:w="100" w:type="dxa"/>
              <w:right w:w="110" w:type="dxa"/>
            </w:tcMar>
            <w:vAlign w:val="center"/>
          </w:tcPr>
          <w:p w14:paraId="2C72FC50">
            <w:pPr>
              <w:jc w:val="left"/>
            </w:pPr>
            <w:r>
              <w:rPr>
                <w:rFonts w:ascii="Arial" w:hAnsi="Arial"/>
                <w:sz w:val="17"/>
              </w:rPr>
              <w:t>Micro TPR oracle</w:t>
            </w:r>
          </w:p>
        </w:tc>
        <w:tc>
          <w:tcPr>
            <w:tcW w:w="1701" w:type="dxa"/>
            <w:shd w:val="clear" w:color="auto" w:fill="F5F7F9"/>
            <w:tcMar>
              <w:top w:w="100" w:type="dxa"/>
              <w:left w:w="110" w:type="dxa"/>
              <w:bottom w:w="100" w:type="dxa"/>
              <w:right w:w="110" w:type="dxa"/>
            </w:tcMar>
            <w:vAlign w:val="center"/>
          </w:tcPr>
          <w:p w14:paraId="2E4787F5">
            <w:pPr>
              <w:jc w:val="center"/>
            </w:pPr>
            <w:r>
              <w:rPr>
                <w:rFonts w:ascii="Arial" w:hAnsi="Arial"/>
                <w:sz w:val="17"/>
              </w:rPr>
              <w:t>87.6%</w:t>
            </w:r>
          </w:p>
        </w:tc>
        <w:tc>
          <w:tcPr>
            <w:tcW w:w="4195" w:type="dxa"/>
            <w:shd w:val="clear" w:color="auto" w:fill="F5F7F9"/>
            <w:tcMar>
              <w:top w:w="100" w:type="dxa"/>
              <w:left w:w="110" w:type="dxa"/>
              <w:bottom w:w="100" w:type="dxa"/>
              <w:right w:w="110" w:type="dxa"/>
            </w:tcMar>
            <w:vAlign w:val="center"/>
          </w:tcPr>
          <w:p w14:paraId="1743C6EE">
            <w:pPr>
              <w:jc w:val="left"/>
            </w:pPr>
            <w:r>
              <w:rPr>
                <w:rFonts w:ascii="Arial" w:hAnsi="Arial"/>
                <w:sz w:val="17"/>
              </w:rPr>
              <w:t>981/1120 AC PASS</w:t>
            </w:r>
          </w:p>
        </w:tc>
      </w:tr>
      <w:tr w14:paraId="512D987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3005" w:type="dxa"/>
            <w:tcMar>
              <w:top w:w="100" w:type="dxa"/>
              <w:left w:w="110" w:type="dxa"/>
              <w:bottom w:w="100" w:type="dxa"/>
              <w:right w:w="110" w:type="dxa"/>
            </w:tcMar>
            <w:vAlign w:val="center"/>
          </w:tcPr>
          <w:p w14:paraId="5E69CE8F">
            <w:pPr>
              <w:jc w:val="left"/>
            </w:pPr>
            <w:r>
              <w:rPr>
                <w:rFonts w:ascii="Arial" w:hAnsi="Arial"/>
                <w:sz w:val="17"/>
              </w:rPr>
              <w:t>Micro TNR oracle</w:t>
            </w:r>
          </w:p>
        </w:tc>
        <w:tc>
          <w:tcPr>
            <w:tcW w:w="1701" w:type="dxa"/>
            <w:tcMar>
              <w:top w:w="100" w:type="dxa"/>
              <w:left w:w="110" w:type="dxa"/>
              <w:bottom w:w="100" w:type="dxa"/>
              <w:right w:w="110" w:type="dxa"/>
            </w:tcMar>
            <w:vAlign w:val="center"/>
          </w:tcPr>
          <w:p w14:paraId="4C572EBA">
            <w:pPr>
              <w:jc w:val="center"/>
            </w:pPr>
            <w:r>
              <w:rPr>
                <w:rFonts w:ascii="Arial" w:hAnsi="Arial"/>
                <w:sz w:val="17"/>
              </w:rPr>
              <w:t>86.8%</w:t>
            </w:r>
          </w:p>
        </w:tc>
        <w:tc>
          <w:tcPr>
            <w:tcW w:w="4195" w:type="dxa"/>
            <w:tcMar>
              <w:top w:w="100" w:type="dxa"/>
              <w:left w:w="110" w:type="dxa"/>
              <w:bottom w:w="100" w:type="dxa"/>
              <w:right w:w="110" w:type="dxa"/>
            </w:tcMar>
            <w:vAlign w:val="center"/>
          </w:tcPr>
          <w:p w14:paraId="10F4D079">
            <w:pPr>
              <w:jc w:val="left"/>
            </w:pPr>
            <w:r>
              <w:rPr>
                <w:rFonts w:ascii="Arial" w:hAnsi="Arial"/>
                <w:sz w:val="17"/>
              </w:rPr>
              <w:t>968/1115 WA bị bắt</w:t>
            </w:r>
          </w:p>
        </w:tc>
      </w:tr>
      <w:tr w14:paraId="603AE36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3005" w:type="dxa"/>
            <w:shd w:val="clear" w:color="auto" w:fill="F5F7F9"/>
            <w:tcMar>
              <w:top w:w="100" w:type="dxa"/>
              <w:left w:w="110" w:type="dxa"/>
              <w:bottom w:w="100" w:type="dxa"/>
              <w:right w:w="110" w:type="dxa"/>
            </w:tcMar>
            <w:vAlign w:val="center"/>
          </w:tcPr>
          <w:p w14:paraId="75335133">
            <w:pPr>
              <w:jc w:val="left"/>
            </w:pPr>
            <w:r>
              <w:rPr>
                <w:rFonts w:ascii="Arial" w:hAnsi="Arial"/>
                <w:sz w:val="17"/>
              </w:rPr>
              <w:t>Cả TPR và TNR từ 0,8</w:t>
            </w:r>
          </w:p>
        </w:tc>
        <w:tc>
          <w:tcPr>
            <w:tcW w:w="1701" w:type="dxa"/>
            <w:shd w:val="clear" w:color="auto" w:fill="F5F7F9"/>
            <w:tcMar>
              <w:top w:w="100" w:type="dxa"/>
              <w:left w:w="110" w:type="dxa"/>
              <w:bottom w:w="100" w:type="dxa"/>
              <w:right w:w="110" w:type="dxa"/>
            </w:tcMar>
            <w:vAlign w:val="center"/>
          </w:tcPr>
          <w:p w14:paraId="35303DCD">
            <w:pPr>
              <w:jc w:val="center"/>
            </w:pPr>
            <w:r>
              <w:rPr>
                <w:rFonts w:ascii="Arial" w:hAnsi="Arial"/>
                <w:sz w:val="17"/>
              </w:rPr>
              <w:t>40/59</w:t>
            </w:r>
          </w:p>
        </w:tc>
        <w:tc>
          <w:tcPr>
            <w:tcW w:w="4195" w:type="dxa"/>
            <w:shd w:val="clear" w:color="auto" w:fill="F5F7F9"/>
            <w:tcMar>
              <w:top w:w="100" w:type="dxa"/>
              <w:left w:w="110" w:type="dxa"/>
              <w:bottom w:w="100" w:type="dxa"/>
              <w:right w:w="110" w:type="dxa"/>
            </w:tcMar>
            <w:vAlign w:val="center"/>
          </w:tcPr>
          <w:p w14:paraId="1954F888">
            <w:pPr>
              <w:jc w:val="left"/>
            </w:pPr>
            <w:r>
              <w:rPr>
                <w:rFonts w:ascii="Arial" w:hAnsi="Arial"/>
                <w:sz w:val="17"/>
              </w:rPr>
              <w:t>Ngưỡng theo báo cáo batch hiện có</w:t>
            </w:r>
          </w:p>
        </w:tc>
      </w:tr>
      <w:tr w14:paraId="49DDF0F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3005" w:type="dxa"/>
            <w:tcMar>
              <w:top w:w="100" w:type="dxa"/>
              <w:left w:w="110" w:type="dxa"/>
              <w:bottom w:w="100" w:type="dxa"/>
              <w:right w:w="110" w:type="dxa"/>
            </w:tcMar>
            <w:vAlign w:val="center"/>
          </w:tcPr>
          <w:p w14:paraId="536F4046">
            <w:pPr>
              <w:jc w:val="left"/>
            </w:pPr>
            <w:r>
              <w:rPr>
                <w:rFonts w:ascii="Arial" w:hAnsi="Arial"/>
                <w:sz w:val="17"/>
              </w:rPr>
              <w:t>Cả TPR và TNR từ 0,9</w:t>
            </w:r>
          </w:p>
        </w:tc>
        <w:tc>
          <w:tcPr>
            <w:tcW w:w="1701" w:type="dxa"/>
            <w:tcMar>
              <w:top w:w="100" w:type="dxa"/>
              <w:left w:w="110" w:type="dxa"/>
              <w:bottom w:w="100" w:type="dxa"/>
              <w:right w:w="110" w:type="dxa"/>
            </w:tcMar>
            <w:vAlign w:val="center"/>
          </w:tcPr>
          <w:p w14:paraId="090307F9">
            <w:pPr>
              <w:jc w:val="center"/>
            </w:pPr>
            <w:r>
              <w:rPr>
                <w:rFonts w:ascii="Arial" w:hAnsi="Arial"/>
                <w:sz w:val="17"/>
              </w:rPr>
              <w:t>25/59</w:t>
            </w:r>
          </w:p>
        </w:tc>
        <w:tc>
          <w:tcPr>
            <w:tcW w:w="4195" w:type="dxa"/>
            <w:tcMar>
              <w:top w:w="100" w:type="dxa"/>
              <w:left w:w="110" w:type="dxa"/>
              <w:bottom w:w="100" w:type="dxa"/>
              <w:right w:w="110" w:type="dxa"/>
            </w:tcMar>
            <w:vAlign w:val="center"/>
          </w:tcPr>
          <w:p w14:paraId="14FE807E">
            <w:pPr>
              <w:jc w:val="left"/>
            </w:pPr>
            <w:r>
              <w:rPr>
                <w:rFonts w:ascii="Arial" w:hAnsi="Arial"/>
                <w:sz w:val="17"/>
              </w:rPr>
              <w:t>Nhóm kết quả mạnh</w:t>
            </w:r>
          </w:p>
        </w:tc>
      </w:tr>
      <w:tr w14:paraId="4415E61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3005" w:type="dxa"/>
            <w:shd w:val="clear" w:color="auto" w:fill="F5F7F9"/>
            <w:tcMar>
              <w:top w:w="100" w:type="dxa"/>
              <w:left w:w="110" w:type="dxa"/>
              <w:bottom w:w="100" w:type="dxa"/>
              <w:right w:w="110" w:type="dxa"/>
            </w:tcMar>
            <w:vAlign w:val="center"/>
          </w:tcPr>
          <w:p w14:paraId="6B9551B8">
            <w:pPr>
              <w:jc w:val="left"/>
            </w:pPr>
            <w:r>
              <w:rPr>
                <w:rFonts w:ascii="Arial" w:hAnsi="Arial"/>
                <w:sz w:val="17"/>
              </w:rPr>
              <w:t>Có đánh giá holdout</w:t>
            </w:r>
          </w:p>
        </w:tc>
        <w:tc>
          <w:tcPr>
            <w:tcW w:w="1701" w:type="dxa"/>
            <w:shd w:val="clear" w:color="auto" w:fill="F5F7F9"/>
            <w:tcMar>
              <w:top w:w="100" w:type="dxa"/>
              <w:left w:w="110" w:type="dxa"/>
              <w:bottom w:w="100" w:type="dxa"/>
              <w:right w:w="110" w:type="dxa"/>
            </w:tcMar>
            <w:vAlign w:val="center"/>
          </w:tcPr>
          <w:p w14:paraId="53169DDF">
            <w:pPr>
              <w:jc w:val="center"/>
            </w:pPr>
            <w:r>
              <w:rPr>
                <w:rFonts w:ascii="Arial" w:hAnsi="Arial"/>
                <w:sz w:val="17"/>
              </w:rPr>
              <w:t>5/60</w:t>
            </w:r>
          </w:p>
        </w:tc>
        <w:tc>
          <w:tcPr>
            <w:tcW w:w="4195" w:type="dxa"/>
            <w:shd w:val="clear" w:color="auto" w:fill="F5F7F9"/>
            <w:tcMar>
              <w:top w:w="100" w:type="dxa"/>
              <w:left w:w="110" w:type="dxa"/>
              <w:bottom w:w="100" w:type="dxa"/>
              <w:right w:w="110" w:type="dxa"/>
            </w:tcMar>
            <w:vAlign w:val="center"/>
          </w:tcPr>
          <w:p w14:paraId="4A4428D8">
            <w:pPr>
              <w:jc w:val="left"/>
            </w:pPr>
            <w:r>
              <w:rPr>
                <w:rFonts w:ascii="Arial" w:hAnsi="Arial"/>
                <w:sz w:val="17"/>
              </w:rPr>
              <w:t>Chỉ xuất hiện khi pool mutant đủ lớn</w:t>
            </w:r>
          </w:p>
        </w:tc>
      </w:tr>
    </w:tbl>
    <w:p w14:paraId="349FB754">
      <w:pPr>
        <w:spacing w:after="0"/>
      </w:pPr>
    </w:p>
    <w:p w14:paraId="339DA541">
      <w:pPr>
        <w:pStyle w:val="3"/>
      </w:pPr>
      <w:r>
        <w:t>6.2 Kết quả theo nguồn dữ liệu</w:t>
      </w:r>
    </w:p>
    <w:tbl>
      <w:tblPr>
        <w:tblStyle w:val="12"/>
        <w:tblW w:w="9353" w:type="dxa"/>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701"/>
        <w:gridCol w:w="964"/>
        <w:gridCol w:w="1020"/>
        <w:gridCol w:w="1247"/>
        <w:gridCol w:w="1247"/>
        <w:gridCol w:w="1587"/>
        <w:gridCol w:w="1587"/>
      </w:tblGrid>
      <w:tr w14:paraId="15E06A5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1701" w:type="dxa"/>
            <w:shd w:val="clear" w:color="auto" w:fill="17365D"/>
            <w:tcMar>
              <w:top w:w="100" w:type="dxa"/>
              <w:left w:w="110" w:type="dxa"/>
              <w:bottom w:w="100" w:type="dxa"/>
              <w:right w:w="110" w:type="dxa"/>
            </w:tcMar>
            <w:vAlign w:val="center"/>
          </w:tcPr>
          <w:p w14:paraId="47F138D0">
            <w:pPr>
              <w:keepNext/>
              <w:jc w:val="center"/>
            </w:pPr>
            <w:r>
              <w:rPr>
                <w:rFonts w:ascii="Arial" w:hAnsi="Arial"/>
                <w:b/>
                <w:color w:val="FFFFFF"/>
                <w:sz w:val="17"/>
              </w:rPr>
              <w:t>Nhóm</w:t>
            </w:r>
          </w:p>
        </w:tc>
        <w:tc>
          <w:tcPr>
            <w:tcW w:w="964" w:type="dxa"/>
            <w:shd w:val="clear" w:color="auto" w:fill="17365D"/>
            <w:tcMar>
              <w:top w:w="100" w:type="dxa"/>
              <w:left w:w="110" w:type="dxa"/>
              <w:bottom w:w="100" w:type="dxa"/>
              <w:right w:w="110" w:type="dxa"/>
            </w:tcMar>
            <w:vAlign w:val="center"/>
          </w:tcPr>
          <w:p w14:paraId="0718FD98">
            <w:pPr>
              <w:keepNext/>
              <w:jc w:val="center"/>
            </w:pPr>
            <w:r>
              <w:rPr>
                <w:rFonts w:ascii="Arial" w:hAnsi="Arial"/>
                <w:b/>
                <w:color w:val="FFFFFF"/>
                <w:sz w:val="17"/>
              </w:rPr>
              <w:t>Run</w:t>
            </w:r>
          </w:p>
        </w:tc>
        <w:tc>
          <w:tcPr>
            <w:tcW w:w="1020" w:type="dxa"/>
            <w:shd w:val="clear" w:color="auto" w:fill="17365D"/>
            <w:tcMar>
              <w:top w:w="100" w:type="dxa"/>
              <w:left w:w="110" w:type="dxa"/>
              <w:bottom w:w="100" w:type="dxa"/>
              <w:right w:w="110" w:type="dxa"/>
            </w:tcMar>
            <w:vAlign w:val="center"/>
          </w:tcPr>
          <w:p w14:paraId="62656340">
            <w:pPr>
              <w:keepNext/>
              <w:jc w:val="center"/>
            </w:pPr>
            <w:r>
              <w:rPr>
                <w:rFonts w:ascii="Arial" w:hAnsi="Arial"/>
                <w:b/>
                <w:color w:val="FFFFFF"/>
                <w:sz w:val="17"/>
              </w:rPr>
              <w:t>Đo đủ</w:t>
            </w:r>
          </w:p>
        </w:tc>
        <w:tc>
          <w:tcPr>
            <w:tcW w:w="1247" w:type="dxa"/>
            <w:shd w:val="clear" w:color="auto" w:fill="17365D"/>
            <w:tcMar>
              <w:top w:w="100" w:type="dxa"/>
              <w:left w:w="110" w:type="dxa"/>
              <w:bottom w:w="100" w:type="dxa"/>
              <w:right w:w="110" w:type="dxa"/>
            </w:tcMar>
            <w:vAlign w:val="center"/>
          </w:tcPr>
          <w:p w14:paraId="718C3C98">
            <w:pPr>
              <w:keepNext/>
              <w:jc w:val="center"/>
            </w:pPr>
            <w:r>
              <w:rPr>
                <w:rFonts w:ascii="Arial" w:hAnsi="Arial"/>
                <w:b/>
                <w:color w:val="FFFFFF"/>
                <w:sz w:val="17"/>
              </w:rPr>
              <w:t>TPR TB</w:t>
            </w:r>
          </w:p>
        </w:tc>
        <w:tc>
          <w:tcPr>
            <w:tcW w:w="1247" w:type="dxa"/>
            <w:shd w:val="clear" w:color="auto" w:fill="17365D"/>
            <w:tcMar>
              <w:top w:w="100" w:type="dxa"/>
              <w:left w:w="110" w:type="dxa"/>
              <w:bottom w:w="100" w:type="dxa"/>
              <w:right w:w="110" w:type="dxa"/>
            </w:tcMar>
            <w:vAlign w:val="center"/>
          </w:tcPr>
          <w:p w14:paraId="40DC7838">
            <w:pPr>
              <w:keepNext/>
              <w:jc w:val="center"/>
            </w:pPr>
            <w:r>
              <w:rPr>
                <w:rFonts w:ascii="Arial" w:hAnsi="Arial"/>
                <w:b/>
                <w:color w:val="FFFFFF"/>
                <w:sz w:val="17"/>
              </w:rPr>
              <w:t>TNR TB</w:t>
            </w:r>
          </w:p>
        </w:tc>
        <w:tc>
          <w:tcPr>
            <w:tcW w:w="1587" w:type="dxa"/>
            <w:shd w:val="clear" w:color="auto" w:fill="17365D"/>
            <w:tcMar>
              <w:top w:w="100" w:type="dxa"/>
              <w:left w:w="110" w:type="dxa"/>
              <w:bottom w:w="100" w:type="dxa"/>
              <w:right w:w="110" w:type="dxa"/>
            </w:tcMar>
            <w:vAlign w:val="center"/>
          </w:tcPr>
          <w:p w14:paraId="13E0B960">
            <w:pPr>
              <w:keepNext/>
              <w:jc w:val="center"/>
            </w:pPr>
            <w:r>
              <w:rPr>
                <w:rFonts w:ascii="Arial" w:hAnsi="Arial"/>
                <w:b/>
                <w:color w:val="FFFFFF"/>
                <w:sz w:val="17"/>
              </w:rPr>
              <w:t>Cả hai từ 0,8</w:t>
            </w:r>
          </w:p>
        </w:tc>
        <w:tc>
          <w:tcPr>
            <w:tcW w:w="1587" w:type="dxa"/>
            <w:shd w:val="clear" w:color="auto" w:fill="17365D"/>
            <w:tcMar>
              <w:top w:w="100" w:type="dxa"/>
              <w:left w:w="110" w:type="dxa"/>
              <w:bottom w:w="100" w:type="dxa"/>
              <w:right w:w="110" w:type="dxa"/>
            </w:tcMar>
            <w:vAlign w:val="center"/>
          </w:tcPr>
          <w:p w14:paraId="3B253E3E">
            <w:pPr>
              <w:keepNext/>
              <w:jc w:val="center"/>
            </w:pPr>
            <w:r>
              <w:rPr>
                <w:rFonts w:ascii="Arial" w:hAnsi="Arial"/>
                <w:b/>
                <w:color w:val="FFFFFF"/>
                <w:sz w:val="17"/>
              </w:rPr>
              <w:t>Coverage 100%</w:t>
            </w:r>
          </w:p>
        </w:tc>
      </w:tr>
      <w:tr w14:paraId="5831A68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701" w:type="dxa"/>
            <w:tcMar>
              <w:top w:w="100" w:type="dxa"/>
              <w:left w:w="110" w:type="dxa"/>
              <w:bottom w:w="100" w:type="dxa"/>
              <w:right w:w="110" w:type="dxa"/>
            </w:tcMar>
            <w:vAlign w:val="center"/>
          </w:tcPr>
          <w:p w14:paraId="374240AB">
            <w:pPr>
              <w:jc w:val="left"/>
            </w:pPr>
            <w:r>
              <w:rPr>
                <w:rFonts w:ascii="Arial" w:hAnsi="Arial"/>
                <w:sz w:val="17"/>
              </w:rPr>
              <w:t>CodeNet</w:t>
            </w:r>
          </w:p>
        </w:tc>
        <w:tc>
          <w:tcPr>
            <w:tcW w:w="964" w:type="dxa"/>
            <w:tcMar>
              <w:top w:w="100" w:type="dxa"/>
              <w:left w:w="110" w:type="dxa"/>
              <w:bottom w:w="100" w:type="dxa"/>
              <w:right w:w="110" w:type="dxa"/>
            </w:tcMar>
            <w:vAlign w:val="center"/>
          </w:tcPr>
          <w:p w14:paraId="6FA21F36">
            <w:pPr>
              <w:jc w:val="center"/>
            </w:pPr>
            <w:r>
              <w:rPr>
                <w:rFonts w:ascii="Arial" w:hAnsi="Arial"/>
                <w:sz w:val="17"/>
              </w:rPr>
              <w:t>39</w:t>
            </w:r>
          </w:p>
        </w:tc>
        <w:tc>
          <w:tcPr>
            <w:tcW w:w="1020" w:type="dxa"/>
            <w:tcMar>
              <w:top w:w="100" w:type="dxa"/>
              <w:left w:w="110" w:type="dxa"/>
              <w:bottom w:w="100" w:type="dxa"/>
              <w:right w:w="110" w:type="dxa"/>
            </w:tcMar>
            <w:vAlign w:val="center"/>
          </w:tcPr>
          <w:p w14:paraId="32DCC9A6">
            <w:pPr>
              <w:jc w:val="center"/>
            </w:pPr>
            <w:r>
              <w:rPr>
                <w:rFonts w:ascii="Arial" w:hAnsi="Arial"/>
                <w:sz w:val="17"/>
              </w:rPr>
              <w:t>39</w:t>
            </w:r>
          </w:p>
        </w:tc>
        <w:tc>
          <w:tcPr>
            <w:tcW w:w="1247" w:type="dxa"/>
            <w:tcMar>
              <w:top w:w="100" w:type="dxa"/>
              <w:left w:w="110" w:type="dxa"/>
              <w:bottom w:w="100" w:type="dxa"/>
              <w:right w:w="110" w:type="dxa"/>
            </w:tcMar>
            <w:vAlign w:val="center"/>
          </w:tcPr>
          <w:p w14:paraId="544BCD97">
            <w:pPr>
              <w:jc w:val="center"/>
            </w:pPr>
            <w:r>
              <w:rPr>
                <w:rFonts w:ascii="Arial" w:hAnsi="Arial"/>
                <w:sz w:val="17"/>
              </w:rPr>
              <w:t>87.9%</w:t>
            </w:r>
          </w:p>
        </w:tc>
        <w:tc>
          <w:tcPr>
            <w:tcW w:w="1247" w:type="dxa"/>
            <w:tcMar>
              <w:top w:w="100" w:type="dxa"/>
              <w:left w:w="110" w:type="dxa"/>
              <w:bottom w:w="100" w:type="dxa"/>
              <w:right w:w="110" w:type="dxa"/>
            </w:tcMar>
            <w:vAlign w:val="center"/>
          </w:tcPr>
          <w:p w14:paraId="04CEC8BB">
            <w:pPr>
              <w:jc w:val="center"/>
            </w:pPr>
            <w:r>
              <w:rPr>
                <w:rFonts w:ascii="Arial" w:hAnsi="Arial"/>
                <w:sz w:val="17"/>
              </w:rPr>
              <w:t>86.8%</w:t>
            </w:r>
          </w:p>
        </w:tc>
        <w:tc>
          <w:tcPr>
            <w:tcW w:w="1587" w:type="dxa"/>
            <w:tcMar>
              <w:top w:w="100" w:type="dxa"/>
              <w:left w:w="110" w:type="dxa"/>
              <w:bottom w:w="100" w:type="dxa"/>
              <w:right w:w="110" w:type="dxa"/>
            </w:tcMar>
            <w:vAlign w:val="center"/>
          </w:tcPr>
          <w:p w14:paraId="334B0A58">
            <w:pPr>
              <w:jc w:val="center"/>
            </w:pPr>
            <w:r>
              <w:rPr>
                <w:rFonts w:ascii="Arial" w:hAnsi="Arial"/>
                <w:sz w:val="17"/>
              </w:rPr>
              <w:t>26/39</w:t>
            </w:r>
          </w:p>
        </w:tc>
        <w:tc>
          <w:tcPr>
            <w:tcW w:w="1587" w:type="dxa"/>
            <w:tcMar>
              <w:top w:w="100" w:type="dxa"/>
              <w:left w:w="110" w:type="dxa"/>
              <w:bottom w:w="100" w:type="dxa"/>
              <w:right w:w="110" w:type="dxa"/>
            </w:tcMar>
            <w:vAlign w:val="center"/>
          </w:tcPr>
          <w:p w14:paraId="300B5C3C">
            <w:pPr>
              <w:jc w:val="center"/>
            </w:pPr>
            <w:r>
              <w:rPr>
                <w:rFonts w:ascii="Arial" w:hAnsi="Arial"/>
                <w:sz w:val="17"/>
              </w:rPr>
              <w:t>32/39</w:t>
            </w:r>
          </w:p>
        </w:tc>
      </w:tr>
      <w:tr w14:paraId="2A95650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701" w:type="dxa"/>
            <w:shd w:val="clear" w:color="auto" w:fill="F5F7F9"/>
            <w:tcMar>
              <w:top w:w="100" w:type="dxa"/>
              <w:left w:w="110" w:type="dxa"/>
              <w:bottom w:w="100" w:type="dxa"/>
              <w:right w:w="110" w:type="dxa"/>
            </w:tcMar>
            <w:vAlign w:val="center"/>
          </w:tcPr>
          <w:p w14:paraId="73FBA163">
            <w:pPr>
              <w:jc w:val="left"/>
            </w:pPr>
            <w:r>
              <w:rPr>
                <w:rFonts w:ascii="Arial" w:hAnsi="Arial"/>
                <w:sz w:val="17"/>
              </w:rPr>
              <w:t>Codeforces</w:t>
            </w:r>
          </w:p>
        </w:tc>
        <w:tc>
          <w:tcPr>
            <w:tcW w:w="964" w:type="dxa"/>
            <w:shd w:val="clear" w:color="auto" w:fill="F5F7F9"/>
            <w:tcMar>
              <w:top w:w="100" w:type="dxa"/>
              <w:left w:w="110" w:type="dxa"/>
              <w:bottom w:w="100" w:type="dxa"/>
              <w:right w:w="110" w:type="dxa"/>
            </w:tcMar>
            <w:vAlign w:val="center"/>
          </w:tcPr>
          <w:p w14:paraId="213A2136">
            <w:pPr>
              <w:jc w:val="center"/>
            </w:pPr>
            <w:r>
              <w:rPr>
                <w:rFonts w:ascii="Arial" w:hAnsi="Arial"/>
                <w:sz w:val="17"/>
              </w:rPr>
              <w:t>20</w:t>
            </w:r>
          </w:p>
        </w:tc>
        <w:tc>
          <w:tcPr>
            <w:tcW w:w="1020" w:type="dxa"/>
            <w:shd w:val="clear" w:color="auto" w:fill="F5F7F9"/>
            <w:tcMar>
              <w:top w:w="100" w:type="dxa"/>
              <w:left w:w="110" w:type="dxa"/>
              <w:bottom w:w="100" w:type="dxa"/>
              <w:right w:w="110" w:type="dxa"/>
            </w:tcMar>
            <w:vAlign w:val="center"/>
          </w:tcPr>
          <w:p w14:paraId="2A43C6FE">
            <w:pPr>
              <w:jc w:val="center"/>
            </w:pPr>
            <w:r>
              <w:rPr>
                <w:rFonts w:ascii="Arial" w:hAnsi="Arial"/>
                <w:sz w:val="17"/>
              </w:rPr>
              <w:t>19</w:t>
            </w:r>
          </w:p>
        </w:tc>
        <w:tc>
          <w:tcPr>
            <w:tcW w:w="1247" w:type="dxa"/>
            <w:shd w:val="clear" w:color="auto" w:fill="F5F7F9"/>
            <w:tcMar>
              <w:top w:w="100" w:type="dxa"/>
              <w:left w:w="110" w:type="dxa"/>
              <w:bottom w:w="100" w:type="dxa"/>
              <w:right w:w="110" w:type="dxa"/>
            </w:tcMar>
            <w:vAlign w:val="center"/>
          </w:tcPr>
          <w:p w14:paraId="251F0205">
            <w:pPr>
              <w:jc w:val="center"/>
            </w:pPr>
            <w:r>
              <w:rPr>
                <w:rFonts w:ascii="Arial" w:hAnsi="Arial"/>
                <w:sz w:val="17"/>
              </w:rPr>
              <w:t>87.9%</w:t>
            </w:r>
          </w:p>
        </w:tc>
        <w:tc>
          <w:tcPr>
            <w:tcW w:w="1247" w:type="dxa"/>
            <w:shd w:val="clear" w:color="auto" w:fill="F5F7F9"/>
            <w:tcMar>
              <w:top w:w="100" w:type="dxa"/>
              <w:left w:w="110" w:type="dxa"/>
              <w:bottom w:w="100" w:type="dxa"/>
              <w:right w:w="110" w:type="dxa"/>
            </w:tcMar>
            <w:vAlign w:val="center"/>
          </w:tcPr>
          <w:p w14:paraId="4EA8AD48">
            <w:pPr>
              <w:jc w:val="center"/>
            </w:pPr>
            <w:r>
              <w:rPr>
                <w:rFonts w:ascii="Arial" w:hAnsi="Arial"/>
                <w:sz w:val="17"/>
              </w:rPr>
              <w:t>86.1%</w:t>
            </w:r>
          </w:p>
        </w:tc>
        <w:tc>
          <w:tcPr>
            <w:tcW w:w="1587" w:type="dxa"/>
            <w:shd w:val="clear" w:color="auto" w:fill="F5F7F9"/>
            <w:tcMar>
              <w:top w:w="100" w:type="dxa"/>
              <w:left w:w="110" w:type="dxa"/>
              <w:bottom w:w="100" w:type="dxa"/>
              <w:right w:w="110" w:type="dxa"/>
            </w:tcMar>
            <w:vAlign w:val="center"/>
          </w:tcPr>
          <w:p w14:paraId="35AE6411">
            <w:pPr>
              <w:jc w:val="center"/>
            </w:pPr>
            <w:r>
              <w:rPr>
                <w:rFonts w:ascii="Arial" w:hAnsi="Arial"/>
                <w:sz w:val="17"/>
              </w:rPr>
              <w:t>14/19</w:t>
            </w:r>
          </w:p>
        </w:tc>
        <w:tc>
          <w:tcPr>
            <w:tcW w:w="1587" w:type="dxa"/>
            <w:shd w:val="clear" w:color="auto" w:fill="F5F7F9"/>
            <w:tcMar>
              <w:top w:w="100" w:type="dxa"/>
              <w:left w:w="110" w:type="dxa"/>
              <w:bottom w:w="100" w:type="dxa"/>
              <w:right w:w="110" w:type="dxa"/>
            </w:tcMar>
            <w:vAlign w:val="center"/>
          </w:tcPr>
          <w:p w14:paraId="732E49D1">
            <w:pPr>
              <w:jc w:val="center"/>
            </w:pPr>
            <w:r>
              <w:rPr>
                <w:rFonts w:ascii="Arial" w:hAnsi="Arial"/>
                <w:sz w:val="17"/>
              </w:rPr>
              <w:t>15/20</w:t>
            </w:r>
          </w:p>
        </w:tc>
      </w:tr>
      <w:tr w14:paraId="5D2B647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701" w:type="dxa"/>
            <w:tcMar>
              <w:top w:w="100" w:type="dxa"/>
              <w:left w:w="110" w:type="dxa"/>
              <w:bottom w:w="100" w:type="dxa"/>
              <w:right w:w="110" w:type="dxa"/>
            </w:tcMar>
            <w:vAlign w:val="center"/>
          </w:tcPr>
          <w:p w14:paraId="6D0B11DA">
            <w:pPr>
              <w:jc w:val="left"/>
            </w:pPr>
            <w:r>
              <w:rPr>
                <w:rFonts w:ascii="Arial" w:hAnsi="Arial"/>
                <w:sz w:val="17"/>
              </w:rPr>
              <w:t>Khác</w:t>
            </w:r>
          </w:p>
        </w:tc>
        <w:tc>
          <w:tcPr>
            <w:tcW w:w="964" w:type="dxa"/>
            <w:tcMar>
              <w:top w:w="100" w:type="dxa"/>
              <w:left w:w="110" w:type="dxa"/>
              <w:bottom w:w="100" w:type="dxa"/>
              <w:right w:w="110" w:type="dxa"/>
            </w:tcMar>
            <w:vAlign w:val="center"/>
          </w:tcPr>
          <w:p w14:paraId="55D23319">
            <w:pPr>
              <w:jc w:val="center"/>
            </w:pPr>
            <w:r>
              <w:rPr>
                <w:rFonts w:ascii="Arial" w:hAnsi="Arial"/>
                <w:sz w:val="17"/>
              </w:rPr>
              <w:t>1</w:t>
            </w:r>
          </w:p>
        </w:tc>
        <w:tc>
          <w:tcPr>
            <w:tcW w:w="1020" w:type="dxa"/>
            <w:tcMar>
              <w:top w:w="100" w:type="dxa"/>
              <w:left w:w="110" w:type="dxa"/>
              <w:bottom w:w="100" w:type="dxa"/>
              <w:right w:w="110" w:type="dxa"/>
            </w:tcMar>
            <w:vAlign w:val="center"/>
          </w:tcPr>
          <w:p w14:paraId="7E404090">
            <w:pPr>
              <w:jc w:val="center"/>
            </w:pPr>
            <w:r>
              <w:rPr>
                <w:rFonts w:ascii="Arial" w:hAnsi="Arial"/>
                <w:sz w:val="17"/>
              </w:rPr>
              <w:t>1</w:t>
            </w:r>
          </w:p>
        </w:tc>
        <w:tc>
          <w:tcPr>
            <w:tcW w:w="1247" w:type="dxa"/>
            <w:tcMar>
              <w:top w:w="100" w:type="dxa"/>
              <w:left w:w="110" w:type="dxa"/>
              <w:bottom w:w="100" w:type="dxa"/>
              <w:right w:w="110" w:type="dxa"/>
            </w:tcMar>
            <w:vAlign w:val="center"/>
          </w:tcPr>
          <w:p w14:paraId="63316ADD">
            <w:pPr>
              <w:jc w:val="center"/>
            </w:pPr>
            <w:r>
              <w:rPr>
                <w:rFonts w:ascii="Arial" w:hAnsi="Arial"/>
                <w:sz w:val="17"/>
              </w:rPr>
              <w:t>100.0%</w:t>
            </w:r>
          </w:p>
        </w:tc>
        <w:tc>
          <w:tcPr>
            <w:tcW w:w="1247" w:type="dxa"/>
            <w:tcMar>
              <w:top w:w="100" w:type="dxa"/>
              <w:left w:w="110" w:type="dxa"/>
              <w:bottom w:w="100" w:type="dxa"/>
              <w:right w:w="110" w:type="dxa"/>
            </w:tcMar>
            <w:vAlign w:val="center"/>
          </w:tcPr>
          <w:p w14:paraId="03EA397E">
            <w:pPr>
              <w:jc w:val="center"/>
            </w:pPr>
            <w:r>
              <w:rPr>
                <w:rFonts w:ascii="Arial" w:hAnsi="Arial"/>
                <w:sz w:val="17"/>
              </w:rPr>
              <w:t>40.0%</w:t>
            </w:r>
          </w:p>
        </w:tc>
        <w:tc>
          <w:tcPr>
            <w:tcW w:w="1587" w:type="dxa"/>
            <w:tcMar>
              <w:top w:w="100" w:type="dxa"/>
              <w:left w:w="110" w:type="dxa"/>
              <w:bottom w:w="100" w:type="dxa"/>
              <w:right w:w="110" w:type="dxa"/>
            </w:tcMar>
            <w:vAlign w:val="center"/>
          </w:tcPr>
          <w:p w14:paraId="2F81019D">
            <w:pPr>
              <w:jc w:val="center"/>
            </w:pPr>
            <w:r>
              <w:rPr>
                <w:rFonts w:ascii="Arial" w:hAnsi="Arial"/>
                <w:sz w:val="17"/>
              </w:rPr>
              <w:t>0/1</w:t>
            </w:r>
          </w:p>
        </w:tc>
        <w:tc>
          <w:tcPr>
            <w:tcW w:w="1587" w:type="dxa"/>
            <w:tcMar>
              <w:top w:w="100" w:type="dxa"/>
              <w:left w:w="110" w:type="dxa"/>
              <w:bottom w:w="100" w:type="dxa"/>
              <w:right w:w="110" w:type="dxa"/>
            </w:tcMar>
            <w:vAlign w:val="center"/>
          </w:tcPr>
          <w:p w14:paraId="51D1139C">
            <w:pPr>
              <w:jc w:val="center"/>
            </w:pPr>
            <w:r>
              <w:rPr>
                <w:rFonts w:ascii="Arial" w:hAnsi="Arial"/>
                <w:sz w:val="17"/>
              </w:rPr>
              <w:t>1/1</w:t>
            </w:r>
          </w:p>
        </w:tc>
      </w:tr>
    </w:tbl>
    <w:p w14:paraId="62C1EFE0">
      <w:pPr>
        <w:spacing w:after="0"/>
      </w:pPr>
    </w:p>
    <w:p w14:paraId="1C4BDED3">
      <w:pPr>
        <w:keepNext/>
        <w:jc w:val="center"/>
      </w:pPr>
      <w:r>
        <w:drawing>
          <wp:inline distT="0" distB="0" distL="114300" distR="114300">
            <wp:extent cx="5394960" cy="26974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4"/>
                    <a:stretch>
                      <a:fillRect/>
                    </a:stretch>
                  </pic:blipFill>
                  <pic:spPr>
                    <a:xfrm>
                      <a:off x="0" y="0"/>
                      <a:ext cx="5394960" cy="2697480"/>
                    </a:xfrm>
                    <a:prstGeom prst="rect">
                      <a:avLst/>
                    </a:prstGeom>
                  </pic:spPr>
                </pic:pic>
              </a:graphicData>
            </a:graphic>
          </wp:inline>
        </w:drawing>
      </w:r>
    </w:p>
    <w:p w14:paraId="52F7DF45">
      <w:pPr>
        <w:keepNext/>
        <w:spacing w:before="60" w:after="160"/>
        <w:jc w:val="center"/>
      </w:pPr>
      <w:r>
        <w:rPr>
          <w:rFonts w:ascii="Arial" w:hAnsi="Arial"/>
          <w:i/>
          <w:sz w:val="18"/>
        </w:rPr>
        <w:t>Hình 1 Macro TPR và TNR theo nhóm dữ liệu</w:t>
      </w:r>
    </w:p>
    <w:p w14:paraId="751BBBFE">
      <w:r>
        <w:t>CodeNet và Codeforces có macro TPR gần như bằng nhau. Macro TNR CodeNet nhỉnh hơn nhẹ. Nhóm Khác chỉ gồm một bài G1, nên không đủ để suy rộng; TNR thấp của bài này làm cột nhóm Khác giảm rõ rệt.</w:t>
      </w:r>
    </w:p>
    <w:p w14:paraId="10C2695B">
      <w:pPr>
        <w:pStyle w:val="3"/>
      </w:pPr>
      <w:r>
        <w:t>6.3 Thời gian sinh và chứng nhận bộ test</w:t>
      </w:r>
    </w:p>
    <w:p w14:paraId="1F6CDB52">
      <w:r>
        <w:t>Có 57 run thành công gần nhất ghi generation_latency. Trung vị là 138,5 giây, trung bình là 178,6 giây và 36/57 run không vượt mốc 180 giây. Trung bình cao hơn trung vị vì một số run mất nhiều phút. generation_latency chỉ tính từ lúc bắt đầu đến khi có suite được chứng nhận và holdout; không bao gồm phần oracle bên ngoài.</w:t>
      </w:r>
    </w:p>
    <w:p w14:paraId="03290B25">
      <w:pPr>
        <w:keepNext/>
        <w:jc w:val="center"/>
      </w:pPr>
      <w:r>
        <w:drawing>
          <wp:inline distT="0" distB="0" distL="114300" distR="114300">
            <wp:extent cx="5943600" cy="2971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5"/>
                    <a:stretch>
                      <a:fillRect/>
                    </a:stretch>
                  </pic:blipFill>
                  <pic:spPr>
                    <a:xfrm>
                      <a:off x="0" y="0"/>
                      <a:ext cx="5943600" cy="2971800"/>
                    </a:xfrm>
                    <a:prstGeom prst="rect">
                      <a:avLst/>
                    </a:prstGeom>
                  </pic:spPr>
                </pic:pic>
              </a:graphicData>
            </a:graphic>
          </wp:inline>
        </w:drawing>
      </w:r>
    </w:p>
    <w:p w14:paraId="6C8A620C">
      <w:pPr>
        <w:keepNext/>
        <w:spacing w:before="60" w:after="160"/>
        <w:jc w:val="center"/>
      </w:pPr>
      <w:r>
        <w:rPr>
          <w:rFonts w:ascii="Arial" w:hAnsi="Arial"/>
          <w:i/>
          <w:sz w:val="18"/>
        </w:rPr>
        <w:t>Hình 2 Phân bố thời gian sinh và chứng nhận bộ test</w:t>
      </w:r>
    </w:p>
    <w:tbl>
      <w:tblPr>
        <w:tblStyle w:val="12"/>
        <w:tblW w:w="8107" w:type="dxa"/>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814"/>
        <w:gridCol w:w="1247"/>
        <w:gridCol w:w="1134"/>
        <w:gridCol w:w="1531"/>
        <w:gridCol w:w="2381"/>
      </w:tblGrid>
      <w:tr w14:paraId="2202120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1814" w:type="dxa"/>
            <w:shd w:val="clear" w:color="auto" w:fill="17365D"/>
            <w:tcMar>
              <w:top w:w="100" w:type="dxa"/>
              <w:left w:w="110" w:type="dxa"/>
              <w:bottom w:w="100" w:type="dxa"/>
              <w:right w:w="110" w:type="dxa"/>
            </w:tcMar>
            <w:vAlign w:val="center"/>
          </w:tcPr>
          <w:p w14:paraId="2C559CDA">
            <w:pPr>
              <w:keepNext/>
              <w:jc w:val="center"/>
            </w:pPr>
            <w:r>
              <w:rPr>
                <w:rFonts w:ascii="Arial" w:hAnsi="Arial"/>
                <w:b/>
                <w:color w:val="FFFFFF"/>
                <w:sz w:val="17"/>
              </w:rPr>
              <w:t>Bài</w:t>
            </w:r>
          </w:p>
        </w:tc>
        <w:tc>
          <w:tcPr>
            <w:tcW w:w="1247" w:type="dxa"/>
            <w:shd w:val="clear" w:color="auto" w:fill="17365D"/>
            <w:tcMar>
              <w:top w:w="100" w:type="dxa"/>
              <w:left w:w="110" w:type="dxa"/>
              <w:bottom w:w="100" w:type="dxa"/>
              <w:right w:w="110" w:type="dxa"/>
            </w:tcMar>
            <w:vAlign w:val="center"/>
          </w:tcPr>
          <w:p w14:paraId="13D3B399">
            <w:pPr>
              <w:keepNext/>
              <w:jc w:val="center"/>
            </w:pPr>
            <w:r>
              <w:rPr>
                <w:rFonts w:ascii="Arial" w:hAnsi="Arial"/>
                <w:b/>
                <w:color w:val="FFFFFF"/>
                <w:sz w:val="17"/>
              </w:rPr>
              <w:t>Giây</w:t>
            </w:r>
          </w:p>
        </w:tc>
        <w:tc>
          <w:tcPr>
            <w:tcW w:w="1134" w:type="dxa"/>
            <w:shd w:val="clear" w:color="auto" w:fill="17365D"/>
            <w:tcMar>
              <w:top w:w="100" w:type="dxa"/>
              <w:left w:w="110" w:type="dxa"/>
              <w:bottom w:w="100" w:type="dxa"/>
              <w:right w:w="110" w:type="dxa"/>
            </w:tcMar>
            <w:vAlign w:val="center"/>
          </w:tcPr>
          <w:p w14:paraId="2870E473">
            <w:pPr>
              <w:keepNext/>
              <w:jc w:val="center"/>
            </w:pPr>
            <w:r>
              <w:rPr>
                <w:rFonts w:ascii="Arial" w:hAnsi="Arial"/>
                <w:b/>
                <w:color w:val="FFFFFF"/>
                <w:sz w:val="17"/>
              </w:rPr>
              <w:t>Test</w:t>
            </w:r>
          </w:p>
        </w:tc>
        <w:tc>
          <w:tcPr>
            <w:tcW w:w="1531" w:type="dxa"/>
            <w:shd w:val="clear" w:color="auto" w:fill="17365D"/>
            <w:tcMar>
              <w:top w:w="100" w:type="dxa"/>
              <w:left w:w="110" w:type="dxa"/>
              <w:bottom w:w="100" w:type="dxa"/>
              <w:right w:w="110" w:type="dxa"/>
            </w:tcMar>
            <w:vAlign w:val="center"/>
          </w:tcPr>
          <w:p w14:paraId="3DC6E6CC">
            <w:pPr>
              <w:keepNext/>
              <w:jc w:val="center"/>
            </w:pPr>
            <w:r>
              <w:rPr>
                <w:rFonts w:ascii="Arial" w:hAnsi="Arial"/>
                <w:b/>
                <w:color w:val="FFFFFF"/>
                <w:sz w:val="17"/>
              </w:rPr>
              <w:t>Coverage</w:t>
            </w:r>
          </w:p>
        </w:tc>
        <w:tc>
          <w:tcPr>
            <w:tcW w:w="2381" w:type="dxa"/>
            <w:shd w:val="clear" w:color="auto" w:fill="17365D"/>
            <w:tcMar>
              <w:top w:w="100" w:type="dxa"/>
              <w:left w:w="110" w:type="dxa"/>
              <w:bottom w:w="100" w:type="dxa"/>
              <w:right w:w="110" w:type="dxa"/>
            </w:tcMar>
            <w:vAlign w:val="center"/>
          </w:tcPr>
          <w:p w14:paraId="4C1D05D4">
            <w:pPr>
              <w:keepNext/>
              <w:jc w:val="center"/>
            </w:pPr>
            <w:r>
              <w:rPr>
                <w:rFonts w:ascii="Arial" w:hAnsi="Arial"/>
                <w:b/>
                <w:color w:val="FFFFFF"/>
                <w:sz w:val="17"/>
              </w:rPr>
              <w:t>Dừng</w:t>
            </w:r>
          </w:p>
        </w:tc>
      </w:tr>
      <w:tr w14:paraId="4149B73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814" w:type="dxa"/>
            <w:tcMar>
              <w:top w:w="100" w:type="dxa"/>
              <w:left w:w="110" w:type="dxa"/>
              <w:bottom w:w="100" w:type="dxa"/>
              <w:right w:w="110" w:type="dxa"/>
            </w:tcMar>
            <w:vAlign w:val="center"/>
          </w:tcPr>
          <w:p w14:paraId="73B4AF86">
            <w:pPr>
              <w:jc w:val="left"/>
            </w:pPr>
            <w:r>
              <w:rPr>
                <w:rFonts w:ascii="Arial" w:hAnsi="Arial"/>
                <w:sz w:val="17"/>
              </w:rPr>
              <w:t>p02949</w:t>
            </w:r>
          </w:p>
        </w:tc>
        <w:tc>
          <w:tcPr>
            <w:tcW w:w="1247" w:type="dxa"/>
            <w:tcMar>
              <w:top w:w="100" w:type="dxa"/>
              <w:left w:w="110" w:type="dxa"/>
              <w:bottom w:w="100" w:type="dxa"/>
              <w:right w:w="110" w:type="dxa"/>
            </w:tcMar>
            <w:vAlign w:val="center"/>
          </w:tcPr>
          <w:p w14:paraId="5200E27A">
            <w:pPr>
              <w:jc w:val="center"/>
            </w:pPr>
            <w:r>
              <w:rPr>
                <w:rFonts w:ascii="Arial" w:hAnsi="Arial"/>
                <w:sz w:val="17"/>
              </w:rPr>
              <w:t>582,4</w:t>
            </w:r>
          </w:p>
        </w:tc>
        <w:tc>
          <w:tcPr>
            <w:tcW w:w="1134" w:type="dxa"/>
            <w:tcMar>
              <w:top w:w="100" w:type="dxa"/>
              <w:left w:w="110" w:type="dxa"/>
              <w:bottom w:w="100" w:type="dxa"/>
              <w:right w:w="110" w:type="dxa"/>
            </w:tcMar>
            <w:vAlign w:val="center"/>
          </w:tcPr>
          <w:p w14:paraId="35207B3C">
            <w:pPr>
              <w:jc w:val="center"/>
            </w:pPr>
            <w:r>
              <w:rPr>
                <w:rFonts w:ascii="Arial" w:hAnsi="Arial"/>
                <w:sz w:val="17"/>
              </w:rPr>
              <w:t>19</w:t>
            </w:r>
          </w:p>
        </w:tc>
        <w:tc>
          <w:tcPr>
            <w:tcW w:w="1531" w:type="dxa"/>
            <w:tcMar>
              <w:top w:w="100" w:type="dxa"/>
              <w:left w:w="110" w:type="dxa"/>
              <w:bottom w:w="100" w:type="dxa"/>
              <w:right w:w="110" w:type="dxa"/>
            </w:tcMar>
            <w:vAlign w:val="center"/>
          </w:tcPr>
          <w:p w14:paraId="3F0ECD58">
            <w:pPr>
              <w:jc w:val="center"/>
            </w:pPr>
            <w:r>
              <w:rPr>
                <w:rFonts w:ascii="Arial" w:hAnsi="Arial"/>
                <w:sz w:val="17"/>
              </w:rPr>
              <w:t>80.0%</w:t>
            </w:r>
          </w:p>
        </w:tc>
        <w:tc>
          <w:tcPr>
            <w:tcW w:w="2381" w:type="dxa"/>
            <w:tcMar>
              <w:top w:w="100" w:type="dxa"/>
              <w:left w:w="110" w:type="dxa"/>
              <w:bottom w:w="100" w:type="dxa"/>
              <w:right w:w="110" w:type="dxa"/>
            </w:tcMar>
            <w:vAlign w:val="center"/>
          </w:tcPr>
          <w:p w14:paraId="1DDF55A6">
            <w:pPr>
              <w:jc w:val="center"/>
            </w:pPr>
            <w:r>
              <w:rPr>
                <w:rFonts w:ascii="Arial" w:hAnsi="Arial"/>
                <w:sz w:val="17"/>
              </w:rPr>
              <w:t>Hết vòng</w:t>
            </w:r>
          </w:p>
        </w:tc>
      </w:tr>
      <w:tr w14:paraId="41C5E56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814" w:type="dxa"/>
            <w:shd w:val="clear" w:color="auto" w:fill="F5F7F9"/>
            <w:tcMar>
              <w:top w:w="100" w:type="dxa"/>
              <w:left w:w="110" w:type="dxa"/>
              <w:bottom w:w="100" w:type="dxa"/>
              <w:right w:w="110" w:type="dxa"/>
            </w:tcMar>
            <w:vAlign w:val="center"/>
          </w:tcPr>
          <w:p w14:paraId="13763E4C">
            <w:pPr>
              <w:jc w:val="left"/>
            </w:pPr>
            <w:r>
              <w:rPr>
                <w:rFonts w:ascii="Arial" w:hAnsi="Arial"/>
                <w:sz w:val="17"/>
              </w:rPr>
              <w:t>p02959</w:t>
            </w:r>
          </w:p>
        </w:tc>
        <w:tc>
          <w:tcPr>
            <w:tcW w:w="1247" w:type="dxa"/>
            <w:shd w:val="clear" w:color="auto" w:fill="F5F7F9"/>
            <w:tcMar>
              <w:top w:w="100" w:type="dxa"/>
              <w:left w:w="110" w:type="dxa"/>
              <w:bottom w:w="100" w:type="dxa"/>
              <w:right w:w="110" w:type="dxa"/>
            </w:tcMar>
            <w:vAlign w:val="center"/>
          </w:tcPr>
          <w:p w14:paraId="78E6E506">
            <w:pPr>
              <w:jc w:val="center"/>
            </w:pPr>
            <w:r>
              <w:rPr>
                <w:rFonts w:ascii="Arial" w:hAnsi="Arial"/>
                <w:sz w:val="17"/>
              </w:rPr>
              <w:t>479,7</w:t>
            </w:r>
          </w:p>
        </w:tc>
        <w:tc>
          <w:tcPr>
            <w:tcW w:w="1134" w:type="dxa"/>
            <w:shd w:val="clear" w:color="auto" w:fill="F5F7F9"/>
            <w:tcMar>
              <w:top w:w="100" w:type="dxa"/>
              <w:left w:w="110" w:type="dxa"/>
              <w:bottom w:w="100" w:type="dxa"/>
              <w:right w:w="110" w:type="dxa"/>
            </w:tcMar>
            <w:vAlign w:val="center"/>
          </w:tcPr>
          <w:p w14:paraId="7E3E6C21">
            <w:pPr>
              <w:jc w:val="center"/>
            </w:pPr>
            <w:r>
              <w:rPr>
                <w:rFonts w:ascii="Arial" w:hAnsi="Arial"/>
                <w:sz w:val="17"/>
              </w:rPr>
              <w:t>23</w:t>
            </w:r>
          </w:p>
        </w:tc>
        <w:tc>
          <w:tcPr>
            <w:tcW w:w="1531" w:type="dxa"/>
            <w:shd w:val="clear" w:color="auto" w:fill="F5F7F9"/>
            <w:tcMar>
              <w:top w:w="100" w:type="dxa"/>
              <w:left w:w="110" w:type="dxa"/>
              <w:bottom w:w="100" w:type="dxa"/>
              <w:right w:w="110" w:type="dxa"/>
            </w:tcMar>
            <w:vAlign w:val="center"/>
          </w:tcPr>
          <w:p w14:paraId="73034254">
            <w:pPr>
              <w:jc w:val="center"/>
            </w:pPr>
            <w:r>
              <w:rPr>
                <w:rFonts w:ascii="Arial" w:hAnsi="Arial"/>
                <w:sz w:val="17"/>
              </w:rPr>
              <w:t>100.0%</w:t>
            </w:r>
          </w:p>
        </w:tc>
        <w:tc>
          <w:tcPr>
            <w:tcW w:w="2381" w:type="dxa"/>
            <w:shd w:val="clear" w:color="auto" w:fill="F5F7F9"/>
            <w:tcMar>
              <w:top w:w="100" w:type="dxa"/>
              <w:left w:w="110" w:type="dxa"/>
              <w:bottom w:w="100" w:type="dxa"/>
              <w:right w:w="110" w:type="dxa"/>
            </w:tcMar>
            <w:vAlign w:val="center"/>
          </w:tcPr>
          <w:p w14:paraId="37B28109">
            <w:pPr>
              <w:jc w:val="center"/>
            </w:pPr>
            <w:r>
              <w:rPr>
                <w:rFonts w:ascii="Arial" w:hAnsi="Arial"/>
                <w:sz w:val="17"/>
              </w:rPr>
              <w:t>Đủ chất lượng</w:t>
            </w:r>
          </w:p>
        </w:tc>
      </w:tr>
      <w:tr w14:paraId="1B351A3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814" w:type="dxa"/>
            <w:tcMar>
              <w:top w:w="100" w:type="dxa"/>
              <w:left w:w="110" w:type="dxa"/>
              <w:bottom w:w="100" w:type="dxa"/>
              <w:right w:w="110" w:type="dxa"/>
            </w:tcMar>
            <w:vAlign w:val="center"/>
          </w:tcPr>
          <w:p w14:paraId="37E81D8B">
            <w:pPr>
              <w:jc w:val="left"/>
            </w:pPr>
            <w:r>
              <w:rPr>
                <w:rFonts w:ascii="Arial" w:hAnsi="Arial"/>
                <w:sz w:val="17"/>
              </w:rPr>
              <w:t>p02709</w:t>
            </w:r>
          </w:p>
        </w:tc>
        <w:tc>
          <w:tcPr>
            <w:tcW w:w="1247" w:type="dxa"/>
            <w:tcMar>
              <w:top w:w="100" w:type="dxa"/>
              <w:left w:w="110" w:type="dxa"/>
              <w:bottom w:w="100" w:type="dxa"/>
              <w:right w:w="110" w:type="dxa"/>
            </w:tcMar>
            <w:vAlign w:val="center"/>
          </w:tcPr>
          <w:p w14:paraId="54C7EE51">
            <w:pPr>
              <w:jc w:val="center"/>
            </w:pPr>
            <w:r>
              <w:rPr>
                <w:rFonts w:ascii="Arial" w:hAnsi="Arial"/>
                <w:sz w:val="17"/>
              </w:rPr>
              <w:t>474,7</w:t>
            </w:r>
          </w:p>
        </w:tc>
        <w:tc>
          <w:tcPr>
            <w:tcW w:w="1134" w:type="dxa"/>
            <w:tcMar>
              <w:top w:w="100" w:type="dxa"/>
              <w:left w:w="110" w:type="dxa"/>
              <w:bottom w:w="100" w:type="dxa"/>
              <w:right w:w="110" w:type="dxa"/>
            </w:tcMar>
            <w:vAlign w:val="center"/>
          </w:tcPr>
          <w:p w14:paraId="3D19D4C3">
            <w:pPr>
              <w:jc w:val="center"/>
            </w:pPr>
            <w:r>
              <w:rPr>
                <w:rFonts w:ascii="Arial" w:hAnsi="Arial"/>
                <w:sz w:val="17"/>
              </w:rPr>
              <w:t>22</w:t>
            </w:r>
          </w:p>
        </w:tc>
        <w:tc>
          <w:tcPr>
            <w:tcW w:w="1531" w:type="dxa"/>
            <w:tcMar>
              <w:top w:w="100" w:type="dxa"/>
              <w:left w:w="110" w:type="dxa"/>
              <w:bottom w:w="100" w:type="dxa"/>
              <w:right w:w="110" w:type="dxa"/>
            </w:tcMar>
            <w:vAlign w:val="center"/>
          </w:tcPr>
          <w:p w14:paraId="34A8B392">
            <w:pPr>
              <w:jc w:val="center"/>
            </w:pPr>
            <w:r>
              <w:rPr>
                <w:rFonts w:ascii="Arial" w:hAnsi="Arial"/>
                <w:sz w:val="17"/>
              </w:rPr>
              <w:t>100.0%</w:t>
            </w:r>
          </w:p>
        </w:tc>
        <w:tc>
          <w:tcPr>
            <w:tcW w:w="2381" w:type="dxa"/>
            <w:tcMar>
              <w:top w:w="100" w:type="dxa"/>
              <w:left w:w="110" w:type="dxa"/>
              <w:bottom w:w="100" w:type="dxa"/>
              <w:right w:w="110" w:type="dxa"/>
            </w:tcMar>
            <w:vAlign w:val="center"/>
          </w:tcPr>
          <w:p w14:paraId="1C66BC6A">
            <w:pPr>
              <w:jc w:val="center"/>
            </w:pPr>
            <w:r>
              <w:rPr>
                <w:rFonts w:ascii="Arial" w:hAnsi="Arial"/>
                <w:sz w:val="17"/>
              </w:rPr>
              <w:t>Hết vòng</w:t>
            </w:r>
          </w:p>
        </w:tc>
      </w:tr>
      <w:tr w14:paraId="5B12F1C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814" w:type="dxa"/>
            <w:shd w:val="clear" w:color="auto" w:fill="F5F7F9"/>
            <w:tcMar>
              <w:top w:w="100" w:type="dxa"/>
              <w:left w:w="110" w:type="dxa"/>
              <w:bottom w:w="100" w:type="dxa"/>
              <w:right w:w="110" w:type="dxa"/>
            </w:tcMar>
            <w:vAlign w:val="center"/>
          </w:tcPr>
          <w:p w14:paraId="2ADA17D6">
            <w:pPr>
              <w:jc w:val="left"/>
            </w:pPr>
            <w:r>
              <w:rPr>
                <w:rFonts w:ascii="Arial" w:hAnsi="Arial"/>
                <w:sz w:val="17"/>
              </w:rPr>
              <w:t>p02678</w:t>
            </w:r>
          </w:p>
        </w:tc>
        <w:tc>
          <w:tcPr>
            <w:tcW w:w="1247" w:type="dxa"/>
            <w:shd w:val="clear" w:color="auto" w:fill="F5F7F9"/>
            <w:tcMar>
              <w:top w:w="100" w:type="dxa"/>
              <w:left w:w="110" w:type="dxa"/>
              <w:bottom w:w="100" w:type="dxa"/>
              <w:right w:w="110" w:type="dxa"/>
            </w:tcMar>
            <w:vAlign w:val="center"/>
          </w:tcPr>
          <w:p w14:paraId="3BB36B47">
            <w:pPr>
              <w:jc w:val="center"/>
            </w:pPr>
            <w:r>
              <w:rPr>
                <w:rFonts w:ascii="Arial" w:hAnsi="Arial"/>
                <w:sz w:val="17"/>
              </w:rPr>
              <w:t>460,9</w:t>
            </w:r>
          </w:p>
        </w:tc>
        <w:tc>
          <w:tcPr>
            <w:tcW w:w="1134" w:type="dxa"/>
            <w:shd w:val="clear" w:color="auto" w:fill="F5F7F9"/>
            <w:tcMar>
              <w:top w:w="100" w:type="dxa"/>
              <w:left w:w="110" w:type="dxa"/>
              <w:bottom w:w="100" w:type="dxa"/>
              <w:right w:w="110" w:type="dxa"/>
            </w:tcMar>
            <w:vAlign w:val="center"/>
          </w:tcPr>
          <w:p w14:paraId="32706486">
            <w:pPr>
              <w:jc w:val="center"/>
            </w:pPr>
            <w:r>
              <w:rPr>
                <w:rFonts w:ascii="Arial" w:hAnsi="Arial"/>
                <w:sz w:val="17"/>
              </w:rPr>
              <w:t>14</w:t>
            </w:r>
          </w:p>
        </w:tc>
        <w:tc>
          <w:tcPr>
            <w:tcW w:w="1531" w:type="dxa"/>
            <w:shd w:val="clear" w:color="auto" w:fill="F5F7F9"/>
            <w:tcMar>
              <w:top w:w="100" w:type="dxa"/>
              <w:left w:w="110" w:type="dxa"/>
              <w:bottom w:w="100" w:type="dxa"/>
              <w:right w:w="110" w:type="dxa"/>
            </w:tcMar>
            <w:vAlign w:val="center"/>
          </w:tcPr>
          <w:p w14:paraId="5A68512B">
            <w:pPr>
              <w:jc w:val="center"/>
            </w:pPr>
            <w:r>
              <w:rPr>
                <w:rFonts w:ascii="Arial" w:hAnsi="Arial"/>
                <w:sz w:val="17"/>
              </w:rPr>
              <w:t>87.5%</w:t>
            </w:r>
          </w:p>
        </w:tc>
        <w:tc>
          <w:tcPr>
            <w:tcW w:w="2381" w:type="dxa"/>
            <w:shd w:val="clear" w:color="auto" w:fill="F5F7F9"/>
            <w:tcMar>
              <w:top w:w="100" w:type="dxa"/>
              <w:left w:w="110" w:type="dxa"/>
              <w:bottom w:w="100" w:type="dxa"/>
              <w:right w:w="110" w:type="dxa"/>
            </w:tcMar>
            <w:vAlign w:val="center"/>
          </w:tcPr>
          <w:p w14:paraId="6CBF8E50">
            <w:pPr>
              <w:jc w:val="center"/>
            </w:pPr>
            <w:r>
              <w:rPr>
                <w:rFonts w:ascii="Arial" w:hAnsi="Arial"/>
                <w:sz w:val="17"/>
              </w:rPr>
              <w:t>Hết vòng</w:t>
            </w:r>
          </w:p>
        </w:tc>
      </w:tr>
      <w:tr w14:paraId="5268AFE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814" w:type="dxa"/>
            <w:tcMar>
              <w:top w:w="100" w:type="dxa"/>
              <w:left w:w="110" w:type="dxa"/>
              <w:bottom w:w="100" w:type="dxa"/>
              <w:right w:w="110" w:type="dxa"/>
            </w:tcMar>
            <w:vAlign w:val="center"/>
          </w:tcPr>
          <w:p w14:paraId="0B15150E">
            <w:pPr>
              <w:jc w:val="left"/>
            </w:pPr>
            <w:r>
              <w:rPr>
                <w:rFonts w:ascii="Arial" w:hAnsi="Arial"/>
                <w:sz w:val="17"/>
              </w:rPr>
              <w:t>p02623</w:t>
            </w:r>
          </w:p>
        </w:tc>
        <w:tc>
          <w:tcPr>
            <w:tcW w:w="1247" w:type="dxa"/>
            <w:tcMar>
              <w:top w:w="100" w:type="dxa"/>
              <w:left w:w="110" w:type="dxa"/>
              <w:bottom w:w="100" w:type="dxa"/>
              <w:right w:w="110" w:type="dxa"/>
            </w:tcMar>
            <w:vAlign w:val="center"/>
          </w:tcPr>
          <w:p w14:paraId="5E993B61">
            <w:pPr>
              <w:jc w:val="center"/>
            </w:pPr>
            <w:r>
              <w:rPr>
                <w:rFonts w:ascii="Arial" w:hAnsi="Arial"/>
                <w:sz w:val="17"/>
              </w:rPr>
              <w:t>377,2</w:t>
            </w:r>
          </w:p>
        </w:tc>
        <w:tc>
          <w:tcPr>
            <w:tcW w:w="1134" w:type="dxa"/>
            <w:tcMar>
              <w:top w:w="100" w:type="dxa"/>
              <w:left w:w="110" w:type="dxa"/>
              <w:bottom w:w="100" w:type="dxa"/>
              <w:right w:w="110" w:type="dxa"/>
            </w:tcMar>
            <w:vAlign w:val="center"/>
          </w:tcPr>
          <w:p w14:paraId="1A441E16">
            <w:pPr>
              <w:jc w:val="center"/>
            </w:pPr>
            <w:r>
              <w:rPr>
                <w:rFonts w:ascii="Arial" w:hAnsi="Arial"/>
                <w:sz w:val="17"/>
              </w:rPr>
              <w:t>21</w:t>
            </w:r>
          </w:p>
        </w:tc>
        <w:tc>
          <w:tcPr>
            <w:tcW w:w="1531" w:type="dxa"/>
            <w:tcMar>
              <w:top w:w="100" w:type="dxa"/>
              <w:left w:w="110" w:type="dxa"/>
              <w:bottom w:w="100" w:type="dxa"/>
              <w:right w:w="110" w:type="dxa"/>
            </w:tcMar>
            <w:vAlign w:val="center"/>
          </w:tcPr>
          <w:p w14:paraId="6F2188AF">
            <w:pPr>
              <w:jc w:val="center"/>
            </w:pPr>
            <w:r>
              <w:rPr>
                <w:rFonts w:ascii="Arial" w:hAnsi="Arial"/>
                <w:sz w:val="17"/>
              </w:rPr>
              <w:t>88.9%</w:t>
            </w:r>
          </w:p>
        </w:tc>
        <w:tc>
          <w:tcPr>
            <w:tcW w:w="2381" w:type="dxa"/>
            <w:tcMar>
              <w:top w:w="100" w:type="dxa"/>
              <w:left w:w="110" w:type="dxa"/>
              <w:bottom w:w="100" w:type="dxa"/>
              <w:right w:w="110" w:type="dxa"/>
            </w:tcMar>
            <w:vAlign w:val="center"/>
          </w:tcPr>
          <w:p w14:paraId="724235BA">
            <w:pPr>
              <w:jc w:val="center"/>
            </w:pPr>
            <w:r>
              <w:rPr>
                <w:rFonts w:ascii="Arial" w:hAnsi="Arial"/>
                <w:sz w:val="17"/>
              </w:rPr>
              <w:t>Hết vòng</w:t>
            </w:r>
          </w:p>
        </w:tc>
      </w:tr>
      <w:tr w14:paraId="43452FD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814" w:type="dxa"/>
            <w:shd w:val="clear" w:color="auto" w:fill="F5F7F9"/>
            <w:tcMar>
              <w:top w:w="100" w:type="dxa"/>
              <w:left w:w="110" w:type="dxa"/>
              <w:bottom w:w="100" w:type="dxa"/>
              <w:right w:w="110" w:type="dxa"/>
            </w:tcMar>
            <w:vAlign w:val="center"/>
          </w:tcPr>
          <w:p w14:paraId="4AB3DB35">
            <w:pPr>
              <w:jc w:val="left"/>
            </w:pPr>
            <w:r>
              <w:rPr>
                <w:rFonts w:ascii="Arial" w:hAnsi="Arial"/>
                <w:sz w:val="17"/>
              </w:rPr>
              <w:t>p02839</w:t>
            </w:r>
          </w:p>
        </w:tc>
        <w:tc>
          <w:tcPr>
            <w:tcW w:w="1247" w:type="dxa"/>
            <w:shd w:val="clear" w:color="auto" w:fill="F5F7F9"/>
            <w:tcMar>
              <w:top w:w="100" w:type="dxa"/>
              <w:left w:w="110" w:type="dxa"/>
              <w:bottom w:w="100" w:type="dxa"/>
              <w:right w:w="110" w:type="dxa"/>
            </w:tcMar>
            <w:vAlign w:val="center"/>
          </w:tcPr>
          <w:p w14:paraId="2C58B0E4">
            <w:pPr>
              <w:jc w:val="center"/>
            </w:pPr>
            <w:r>
              <w:rPr>
                <w:rFonts w:ascii="Arial" w:hAnsi="Arial"/>
                <w:sz w:val="17"/>
              </w:rPr>
              <w:t>360,6</w:t>
            </w:r>
          </w:p>
        </w:tc>
        <w:tc>
          <w:tcPr>
            <w:tcW w:w="1134" w:type="dxa"/>
            <w:shd w:val="clear" w:color="auto" w:fill="F5F7F9"/>
            <w:tcMar>
              <w:top w:w="100" w:type="dxa"/>
              <w:left w:w="110" w:type="dxa"/>
              <w:bottom w:w="100" w:type="dxa"/>
              <w:right w:w="110" w:type="dxa"/>
            </w:tcMar>
            <w:vAlign w:val="center"/>
          </w:tcPr>
          <w:p w14:paraId="0AEF11B9">
            <w:pPr>
              <w:jc w:val="center"/>
            </w:pPr>
            <w:r>
              <w:rPr>
                <w:rFonts w:ascii="Arial" w:hAnsi="Arial"/>
                <w:sz w:val="17"/>
              </w:rPr>
              <w:t>17</w:t>
            </w:r>
          </w:p>
        </w:tc>
        <w:tc>
          <w:tcPr>
            <w:tcW w:w="1531" w:type="dxa"/>
            <w:shd w:val="clear" w:color="auto" w:fill="F5F7F9"/>
            <w:tcMar>
              <w:top w:w="100" w:type="dxa"/>
              <w:left w:w="110" w:type="dxa"/>
              <w:bottom w:w="100" w:type="dxa"/>
              <w:right w:w="110" w:type="dxa"/>
            </w:tcMar>
            <w:vAlign w:val="center"/>
          </w:tcPr>
          <w:p w14:paraId="6C4D472B">
            <w:pPr>
              <w:jc w:val="center"/>
            </w:pPr>
            <w:r>
              <w:rPr>
                <w:rFonts w:ascii="Arial" w:hAnsi="Arial"/>
                <w:sz w:val="17"/>
              </w:rPr>
              <w:t>100.0%</w:t>
            </w:r>
          </w:p>
        </w:tc>
        <w:tc>
          <w:tcPr>
            <w:tcW w:w="2381" w:type="dxa"/>
            <w:shd w:val="clear" w:color="auto" w:fill="F5F7F9"/>
            <w:tcMar>
              <w:top w:w="100" w:type="dxa"/>
              <w:left w:w="110" w:type="dxa"/>
              <w:bottom w:w="100" w:type="dxa"/>
              <w:right w:w="110" w:type="dxa"/>
            </w:tcMar>
            <w:vAlign w:val="center"/>
          </w:tcPr>
          <w:p w14:paraId="64CC1379">
            <w:pPr>
              <w:jc w:val="center"/>
            </w:pPr>
            <w:r>
              <w:rPr>
                <w:rFonts w:ascii="Arial" w:hAnsi="Arial"/>
                <w:sz w:val="17"/>
              </w:rPr>
              <w:t>Hết vòng</w:t>
            </w:r>
          </w:p>
        </w:tc>
      </w:tr>
      <w:tr w14:paraId="44C0DA2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814" w:type="dxa"/>
            <w:tcMar>
              <w:top w:w="100" w:type="dxa"/>
              <w:left w:w="110" w:type="dxa"/>
              <w:bottom w:w="100" w:type="dxa"/>
              <w:right w:w="110" w:type="dxa"/>
            </w:tcMar>
            <w:vAlign w:val="center"/>
          </w:tcPr>
          <w:p w14:paraId="19D39A87">
            <w:pPr>
              <w:jc w:val="left"/>
            </w:pPr>
            <w:r>
              <w:rPr>
                <w:rFonts w:ascii="Arial" w:hAnsi="Arial"/>
                <w:sz w:val="17"/>
              </w:rPr>
              <w:t>p02661</w:t>
            </w:r>
          </w:p>
        </w:tc>
        <w:tc>
          <w:tcPr>
            <w:tcW w:w="1247" w:type="dxa"/>
            <w:tcMar>
              <w:top w:w="100" w:type="dxa"/>
              <w:left w:w="110" w:type="dxa"/>
              <w:bottom w:w="100" w:type="dxa"/>
              <w:right w:w="110" w:type="dxa"/>
            </w:tcMar>
            <w:vAlign w:val="center"/>
          </w:tcPr>
          <w:p w14:paraId="49DBD1DB">
            <w:pPr>
              <w:jc w:val="center"/>
            </w:pPr>
            <w:r>
              <w:rPr>
                <w:rFonts w:ascii="Arial" w:hAnsi="Arial"/>
                <w:sz w:val="17"/>
              </w:rPr>
              <w:t>360,3</w:t>
            </w:r>
          </w:p>
        </w:tc>
        <w:tc>
          <w:tcPr>
            <w:tcW w:w="1134" w:type="dxa"/>
            <w:tcMar>
              <w:top w:w="100" w:type="dxa"/>
              <w:left w:w="110" w:type="dxa"/>
              <w:bottom w:w="100" w:type="dxa"/>
              <w:right w:w="110" w:type="dxa"/>
            </w:tcMar>
            <w:vAlign w:val="center"/>
          </w:tcPr>
          <w:p w14:paraId="3AC8B054">
            <w:pPr>
              <w:jc w:val="center"/>
            </w:pPr>
            <w:r>
              <w:rPr>
                <w:rFonts w:ascii="Arial" w:hAnsi="Arial"/>
                <w:sz w:val="17"/>
              </w:rPr>
              <w:t>21</w:t>
            </w:r>
          </w:p>
        </w:tc>
        <w:tc>
          <w:tcPr>
            <w:tcW w:w="1531" w:type="dxa"/>
            <w:tcMar>
              <w:top w:w="100" w:type="dxa"/>
              <w:left w:w="110" w:type="dxa"/>
              <w:bottom w:w="100" w:type="dxa"/>
              <w:right w:w="110" w:type="dxa"/>
            </w:tcMar>
            <w:vAlign w:val="center"/>
          </w:tcPr>
          <w:p w14:paraId="15E3DCF3">
            <w:pPr>
              <w:jc w:val="center"/>
            </w:pPr>
            <w:r>
              <w:rPr>
                <w:rFonts w:ascii="Arial" w:hAnsi="Arial"/>
                <w:sz w:val="17"/>
              </w:rPr>
              <w:t>100.0%</w:t>
            </w:r>
          </w:p>
        </w:tc>
        <w:tc>
          <w:tcPr>
            <w:tcW w:w="2381" w:type="dxa"/>
            <w:tcMar>
              <w:top w:w="100" w:type="dxa"/>
              <w:left w:w="110" w:type="dxa"/>
              <w:bottom w:w="100" w:type="dxa"/>
              <w:right w:w="110" w:type="dxa"/>
            </w:tcMar>
            <w:vAlign w:val="center"/>
          </w:tcPr>
          <w:p w14:paraId="2979E69D">
            <w:pPr>
              <w:jc w:val="center"/>
            </w:pPr>
            <w:r>
              <w:rPr>
                <w:rFonts w:ascii="Arial" w:hAnsi="Arial"/>
                <w:sz w:val="17"/>
              </w:rPr>
              <w:t>Đủ chất lượng</w:t>
            </w:r>
          </w:p>
        </w:tc>
      </w:tr>
      <w:tr w14:paraId="5AFF483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814" w:type="dxa"/>
            <w:shd w:val="clear" w:color="auto" w:fill="F5F7F9"/>
            <w:tcMar>
              <w:top w:w="100" w:type="dxa"/>
              <w:left w:w="110" w:type="dxa"/>
              <w:bottom w:w="100" w:type="dxa"/>
              <w:right w:w="110" w:type="dxa"/>
            </w:tcMar>
            <w:vAlign w:val="center"/>
          </w:tcPr>
          <w:p w14:paraId="156CF2FF">
            <w:pPr>
              <w:jc w:val="left"/>
            </w:pPr>
            <w:r>
              <w:rPr>
                <w:rFonts w:ascii="Arial" w:hAnsi="Arial"/>
                <w:sz w:val="17"/>
              </w:rPr>
              <w:t>p03003</w:t>
            </w:r>
          </w:p>
        </w:tc>
        <w:tc>
          <w:tcPr>
            <w:tcW w:w="1247" w:type="dxa"/>
            <w:shd w:val="clear" w:color="auto" w:fill="F5F7F9"/>
            <w:tcMar>
              <w:top w:w="100" w:type="dxa"/>
              <w:left w:w="110" w:type="dxa"/>
              <w:bottom w:w="100" w:type="dxa"/>
              <w:right w:w="110" w:type="dxa"/>
            </w:tcMar>
            <w:vAlign w:val="center"/>
          </w:tcPr>
          <w:p w14:paraId="04303725">
            <w:pPr>
              <w:jc w:val="center"/>
            </w:pPr>
            <w:r>
              <w:rPr>
                <w:rFonts w:ascii="Arial" w:hAnsi="Arial"/>
                <w:sz w:val="17"/>
              </w:rPr>
              <w:t>359,9</w:t>
            </w:r>
          </w:p>
        </w:tc>
        <w:tc>
          <w:tcPr>
            <w:tcW w:w="1134" w:type="dxa"/>
            <w:shd w:val="clear" w:color="auto" w:fill="F5F7F9"/>
            <w:tcMar>
              <w:top w:w="100" w:type="dxa"/>
              <w:left w:w="110" w:type="dxa"/>
              <w:bottom w:w="100" w:type="dxa"/>
              <w:right w:w="110" w:type="dxa"/>
            </w:tcMar>
            <w:vAlign w:val="center"/>
          </w:tcPr>
          <w:p w14:paraId="57F11154">
            <w:pPr>
              <w:jc w:val="center"/>
            </w:pPr>
            <w:r>
              <w:rPr>
                <w:rFonts w:ascii="Arial" w:hAnsi="Arial"/>
                <w:sz w:val="17"/>
              </w:rPr>
              <w:t>25</w:t>
            </w:r>
          </w:p>
        </w:tc>
        <w:tc>
          <w:tcPr>
            <w:tcW w:w="1531" w:type="dxa"/>
            <w:shd w:val="clear" w:color="auto" w:fill="F5F7F9"/>
            <w:tcMar>
              <w:top w:w="100" w:type="dxa"/>
              <w:left w:w="110" w:type="dxa"/>
              <w:bottom w:w="100" w:type="dxa"/>
              <w:right w:w="110" w:type="dxa"/>
            </w:tcMar>
            <w:vAlign w:val="center"/>
          </w:tcPr>
          <w:p w14:paraId="5E949070">
            <w:pPr>
              <w:jc w:val="center"/>
            </w:pPr>
            <w:r>
              <w:rPr>
                <w:rFonts w:ascii="Arial" w:hAnsi="Arial"/>
                <w:sz w:val="17"/>
              </w:rPr>
              <w:t>100.0%</w:t>
            </w:r>
          </w:p>
        </w:tc>
        <w:tc>
          <w:tcPr>
            <w:tcW w:w="2381" w:type="dxa"/>
            <w:shd w:val="clear" w:color="auto" w:fill="F5F7F9"/>
            <w:tcMar>
              <w:top w:w="100" w:type="dxa"/>
              <w:left w:w="110" w:type="dxa"/>
              <w:bottom w:w="100" w:type="dxa"/>
              <w:right w:w="110" w:type="dxa"/>
            </w:tcMar>
            <w:vAlign w:val="center"/>
          </w:tcPr>
          <w:p w14:paraId="4EB9B2D5">
            <w:pPr>
              <w:jc w:val="center"/>
            </w:pPr>
            <w:r>
              <w:rPr>
                <w:rFonts w:ascii="Arial" w:hAnsi="Arial"/>
                <w:sz w:val="17"/>
              </w:rPr>
              <w:t>Đủ chất lượng</w:t>
            </w:r>
          </w:p>
        </w:tc>
      </w:tr>
    </w:tbl>
    <w:p w14:paraId="2F31A946">
      <w:pPr>
        <w:spacing w:after="0"/>
      </w:pPr>
    </w:p>
    <w:p w14:paraId="4592D350">
      <w:pPr>
        <w:pStyle w:val="3"/>
      </w:pPr>
      <w:r>
        <w:t>6.4 Những bài có chỉ số cần ưu tiên cải thiện</w:t>
      </w:r>
    </w:p>
    <w:tbl>
      <w:tblPr>
        <w:tblStyle w:val="12"/>
        <w:tblW w:w="9071" w:type="dxa"/>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531"/>
        <w:gridCol w:w="1134"/>
        <w:gridCol w:w="1134"/>
        <w:gridCol w:w="1417"/>
        <w:gridCol w:w="907"/>
        <w:gridCol w:w="2948"/>
      </w:tblGrid>
      <w:tr w14:paraId="35FC137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1531" w:type="dxa"/>
            <w:shd w:val="clear" w:color="auto" w:fill="17365D"/>
            <w:tcMar>
              <w:top w:w="100" w:type="dxa"/>
              <w:left w:w="110" w:type="dxa"/>
              <w:bottom w:w="100" w:type="dxa"/>
              <w:right w:w="110" w:type="dxa"/>
            </w:tcMar>
            <w:vAlign w:val="center"/>
          </w:tcPr>
          <w:p w14:paraId="5753633F">
            <w:pPr>
              <w:keepNext/>
              <w:jc w:val="center"/>
            </w:pPr>
            <w:r>
              <w:rPr>
                <w:rFonts w:ascii="Arial" w:hAnsi="Arial"/>
                <w:b/>
                <w:color w:val="FFFFFF"/>
                <w:sz w:val="17"/>
              </w:rPr>
              <w:t>Bài</w:t>
            </w:r>
          </w:p>
        </w:tc>
        <w:tc>
          <w:tcPr>
            <w:tcW w:w="1134" w:type="dxa"/>
            <w:shd w:val="clear" w:color="auto" w:fill="17365D"/>
            <w:tcMar>
              <w:top w:w="100" w:type="dxa"/>
              <w:left w:w="110" w:type="dxa"/>
              <w:bottom w:w="100" w:type="dxa"/>
              <w:right w:w="110" w:type="dxa"/>
            </w:tcMar>
            <w:vAlign w:val="center"/>
          </w:tcPr>
          <w:p w14:paraId="7EC1340A">
            <w:pPr>
              <w:keepNext/>
              <w:jc w:val="center"/>
            </w:pPr>
            <w:r>
              <w:rPr>
                <w:rFonts w:ascii="Arial" w:hAnsi="Arial"/>
                <w:b/>
                <w:color w:val="FFFFFF"/>
                <w:sz w:val="17"/>
              </w:rPr>
              <w:t>TPR</w:t>
            </w:r>
          </w:p>
        </w:tc>
        <w:tc>
          <w:tcPr>
            <w:tcW w:w="1134" w:type="dxa"/>
            <w:shd w:val="clear" w:color="auto" w:fill="17365D"/>
            <w:tcMar>
              <w:top w:w="100" w:type="dxa"/>
              <w:left w:w="110" w:type="dxa"/>
              <w:bottom w:w="100" w:type="dxa"/>
              <w:right w:w="110" w:type="dxa"/>
            </w:tcMar>
            <w:vAlign w:val="center"/>
          </w:tcPr>
          <w:p w14:paraId="15D56CA1">
            <w:pPr>
              <w:keepNext/>
              <w:jc w:val="center"/>
            </w:pPr>
            <w:r>
              <w:rPr>
                <w:rFonts w:ascii="Arial" w:hAnsi="Arial"/>
                <w:b/>
                <w:color w:val="FFFFFF"/>
                <w:sz w:val="17"/>
              </w:rPr>
              <w:t>TNR</w:t>
            </w:r>
          </w:p>
        </w:tc>
        <w:tc>
          <w:tcPr>
            <w:tcW w:w="1417" w:type="dxa"/>
            <w:shd w:val="clear" w:color="auto" w:fill="17365D"/>
            <w:tcMar>
              <w:top w:w="100" w:type="dxa"/>
              <w:left w:w="110" w:type="dxa"/>
              <w:bottom w:w="100" w:type="dxa"/>
              <w:right w:w="110" w:type="dxa"/>
            </w:tcMar>
            <w:vAlign w:val="center"/>
          </w:tcPr>
          <w:p w14:paraId="30DCC40D">
            <w:pPr>
              <w:keepNext/>
              <w:jc w:val="center"/>
            </w:pPr>
            <w:r>
              <w:rPr>
                <w:rFonts w:ascii="Arial" w:hAnsi="Arial"/>
                <w:b/>
                <w:color w:val="FFFFFF"/>
                <w:sz w:val="17"/>
              </w:rPr>
              <w:t>Coverage</w:t>
            </w:r>
          </w:p>
        </w:tc>
        <w:tc>
          <w:tcPr>
            <w:tcW w:w="907" w:type="dxa"/>
            <w:shd w:val="clear" w:color="auto" w:fill="17365D"/>
            <w:tcMar>
              <w:top w:w="100" w:type="dxa"/>
              <w:left w:w="110" w:type="dxa"/>
              <w:bottom w:w="100" w:type="dxa"/>
              <w:right w:w="110" w:type="dxa"/>
            </w:tcMar>
            <w:vAlign w:val="center"/>
          </w:tcPr>
          <w:p w14:paraId="623BF084">
            <w:pPr>
              <w:keepNext/>
              <w:jc w:val="center"/>
            </w:pPr>
            <w:r>
              <w:rPr>
                <w:rFonts w:ascii="Arial" w:hAnsi="Arial"/>
                <w:b/>
                <w:color w:val="FFFFFF"/>
                <w:sz w:val="17"/>
              </w:rPr>
              <w:t>Test</w:t>
            </w:r>
          </w:p>
        </w:tc>
        <w:tc>
          <w:tcPr>
            <w:tcW w:w="2948" w:type="dxa"/>
            <w:shd w:val="clear" w:color="auto" w:fill="17365D"/>
            <w:tcMar>
              <w:top w:w="100" w:type="dxa"/>
              <w:left w:w="110" w:type="dxa"/>
              <w:bottom w:w="100" w:type="dxa"/>
              <w:right w:w="110" w:type="dxa"/>
            </w:tcMar>
            <w:vAlign w:val="center"/>
          </w:tcPr>
          <w:p w14:paraId="3343E9F4">
            <w:pPr>
              <w:keepNext/>
              <w:jc w:val="center"/>
            </w:pPr>
            <w:r>
              <w:rPr>
                <w:rFonts w:ascii="Arial" w:hAnsi="Arial"/>
                <w:b/>
                <w:color w:val="FFFFFF"/>
                <w:sz w:val="17"/>
              </w:rPr>
              <w:t>Nhận xét</w:t>
            </w:r>
          </w:p>
        </w:tc>
      </w:tr>
      <w:tr w14:paraId="4A26107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531" w:type="dxa"/>
            <w:tcMar>
              <w:top w:w="100" w:type="dxa"/>
              <w:left w:w="110" w:type="dxa"/>
              <w:bottom w:w="100" w:type="dxa"/>
              <w:right w:w="110" w:type="dxa"/>
            </w:tcMar>
            <w:vAlign w:val="center"/>
          </w:tcPr>
          <w:p w14:paraId="4461E734">
            <w:pPr>
              <w:jc w:val="left"/>
            </w:pPr>
            <w:r>
              <w:rPr>
                <w:rFonts w:ascii="Arial" w:hAnsi="Arial"/>
                <w:sz w:val="17"/>
              </w:rPr>
              <w:t>cf1949b</w:t>
            </w:r>
          </w:p>
        </w:tc>
        <w:tc>
          <w:tcPr>
            <w:tcW w:w="1134" w:type="dxa"/>
            <w:tcMar>
              <w:top w:w="100" w:type="dxa"/>
              <w:left w:w="110" w:type="dxa"/>
              <w:bottom w:w="100" w:type="dxa"/>
              <w:right w:w="110" w:type="dxa"/>
            </w:tcMar>
            <w:vAlign w:val="center"/>
          </w:tcPr>
          <w:p w14:paraId="4F524865">
            <w:pPr>
              <w:jc w:val="center"/>
            </w:pPr>
            <w:r>
              <w:rPr>
                <w:rFonts w:ascii="Arial" w:hAnsi="Arial"/>
                <w:sz w:val="17"/>
              </w:rPr>
              <w:t>0.0%</w:t>
            </w:r>
          </w:p>
        </w:tc>
        <w:tc>
          <w:tcPr>
            <w:tcW w:w="1134" w:type="dxa"/>
            <w:tcMar>
              <w:top w:w="100" w:type="dxa"/>
              <w:left w:w="110" w:type="dxa"/>
              <w:bottom w:w="100" w:type="dxa"/>
              <w:right w:w="110" w:type="dxa"/>
            </w:tcMar>
            <w:vAlign w:val="center"/>
          </w:tcPr>
          <w:p w14:paraId="6BB604BD">
            <w:pPr>
              <w:jc w:val="center"/>
            </w:pPr>
            <w:r>
              <w:rPr>
                <w:rFonts w:ascii="Arial" w:hAnsi="Arial"/>
                <w:sz w:val="17"/>
              </w:rPr>
              <w:t>100.0%</w:t>
            </w:r>
          </w:p>
        </w:tc>
        <w:tc>
          <w:tcPr>
            <w:tcW w:w="1417" w:type="dxa"/>
            <w:tcMar>
              <w:top w:w="100" w:type="dxa"/>
              <w:left w:w="110" w:type="dxa"/>
              <w:bottom w:w="100" w:type="dxa"/>
              <w:right w:w="110" w:type="dxa"/>
            </w:tcMar>
            <w:vAlign w:val="center"/>
          </w:tcPr>
          <w:p w14:paraId="6BE30383">
            <w:pPr>
              <w:jc w:val="center"/>
            </w:pPr>
            <w:r>
              <w:rPr>
                <w:rFonts w:ascii="Arial" w:hAnsi="Arial"/>
                <w:sz w:val="17"/>
              </w:rPr>
              <w:t>100.0%</w:t>
            </w:r>
          </w:p>
        </w:tc>
        <w:tc>
          <w:tcPr>
            <w:tcW w:w="907" w:type="dxa"/>
            <w:tcMar>
              <w:top w:w="100" w:type="dxa"/>
              <w:left w:w="110" w:type="dxa"/>
              <w:bottom w:w="100" w:type="dxa"/>
              <w:right w:w="110" w:type="dxa"/>
            </w:tcMar>
            <w:vAlign w:val="center"/>
          </w:tcPr>
          <w:p w14:paraId="3D561C4C">
            <w:pPr>
              <w:jc w:val="center"/>
            </w:pPr>
            <w:r>
              <w:rPr>
                <w:rFonts w:ascii="Arial" w:hAnsi="Arial"/>
                <w:sz w:val="17"/>
              </w:rPr>
              <w:t>19</w:t>
            </w:r>
          </w:p>
        </w:tc>
        <w:tc>
          <w:tcPr>
            <w:tcW w:w="2948" w:type="dxa"/>
            <w:tcMar>
              <w:top w:w="100" w:type="dxa"/>
              <w:left w:w="110" w:type="dxa"/>
              <w:bottom w:w="100" w:type="dxa"/>
              <w:right w:w="110" w:type="dxa"/>
            </w:tcMar>
            <w:vAlign w:val="center"/>
          </w:tcPr>
          <w:p w14:paraId="12588409">
            <w:pPr>
              <w:jc w:val="left"/>
            </w:pPr>
            <w:r>
              <w:rPr>
                <w:rFonts w:ascii="Arial" w:hAnsi="Arial"/>
                <w:sz w:val="17"/>
              </w:rPr>
              <w:t>Ưu tiên bảo toàn AC</w:t>
            </w:r>
          </w:p>
        </w:tc>
      </w:tr>
      <w:tr w14:paraId="2A44C3A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531" w:type="dxa"/>
            <w:shd w:val="clear" w:color="auto" w:fill="F5F7F9"/>
            <w:tcMar>
              <w:top w:w="100" w:type="dxa"/>
              <w:left w:w="110" w:type="dxa"/>
              <w:bottom w:w="100" w:type="dxa"/>
              <w:right w:w="110" w:type="dxa"/>
            </w:tcMar>
            <w:vAlign w:val="center"/>
          </w:tcPr>
          <w:p w14:paraId="0D169543">
            <w:pPr>
              <w:jc w:val="left"/>
            </w:pPr>
            <w:r>
              <w:rPr>
                <w:rFonts w:ascii="Arial" w:hAnsi="Arial"/>
                <w:sz w:val="17"/>
              </w:rPr>
              <w:t>cf2275d</w:t>
            </w:r>
          </w:p>
        </w:tc>
        <w:tc>
          <w:tcPr>
            <w:tcW w:w="1134" w:type="dxa"/>
            <w:shd w:val="clear" w:color="auto" w:fill="F5F7F9"/>
            <w:tcMar>
              <w:top w:w="100" w:type="dxa"/>
              <w:left w:w="110" w:type="dxa"/>
              <w:bottom w:w="100" w:type="dxa"/>
              <w:right w:w="110" w:type="dxa"/>
            </w:tcMar>
            <w:vAlign w:val="center"/>
          </w:tcPr>
          <w:p w14:paraId="45936056">
            <w:pPr>
              <w:jc w:val="center"/>
            </w:pPr>
            <w:r>
              <w:rPr>
                <w:rFonts w:ascii="Arial" w:hAnsi="Arial"/>
                <w:sz w:val="17"/>
              </w:rPr>
              <w:t>100.0%</w:t>
            </w:r>
          </w:p>
        </w:tc>
        <w:tc>
          <w:tcPr>
            <w:tcW w:w="1134" w:type="dxa"/>
            <w:shd w:val="clear" w:color="auto" w:fill="F5F7F9"/>
            <w:tcMar>
              <w:top w:w="100" w:type="dxa"/>
              <w:left w:w="110" w:type="dxa"/>
              <w:bottom w:w="100" w:type="dxa"/>
              <w:right w:w="110" w:type="dxa"/>
            </w:tcMar>
            <w:vAlign w:val="center"/>
          </w:tcPr>
          <w:p w14:paraId="076C41D0">
            <w:pPr>
              <w:jc w:val="center"/>
            </w:pPr>
            <w:r>
              <w:rPr>
                <w:rFonts w:ascii="Arial" w:hAnsi="Arial"/>
                <w:sz w:val="17"/>
              </w:rPr>
              <w:t>11.1%</w:t>
            </w:r>
          </w:p>
        </w:tc>
        <w:tc>
          <w:tcPr>
            <w:tcW w:w="1417" w:type="dxa"/>
            <w:shd w:val="clear" w:color="auto" w:fill="F5F7F9"/>
            <w:tcMar>
              <w:top w:w="100" w:type="dxa"/>
              <w:left w:w="110" w:type="dxa"/>
              <w:bottom w:w="100" w:type="dxa"/>
              <w:right w:w="110" w:type="dxa"/>
            </w:tcMar>
            <w:vAlign w:val="center"/>
          </w:tcPr>
          <w:p w14:paraId="2A1A32CA">
            <w:pPr>
              <w:jc w:val="center"/>
            </w:pPr>
            <w:r>
              <w:rPr>
                <w:rFonts w:ascii="Arial" w:hAnsi="Arial"/>
                <w:sz w:val="17"/>
              </w:rPr>
              <w:t>0.0%</w:t>
            </w:r>
          </w:p>
        </w:tc>
        <w:tc>
          <w:tcPr>
            <w:tcW w:w="907" w:type="dxa"/>
            <w:shd w:val="clear" w:color="auto" w:fill="F5F7F9"/>
            <w:tcMar>
              <w:top w:w="100" w:type="dxa"/>
              <w:left w:w="110" w:type="dxa"/>
              <w:bottom w:w="100" w:type="dxa"/>
              <w:right w:w="110" w:type="dxa"/>
            </w:tcMar>
            <w:vAlign w:val="center"/>
          </w:tcPr>
          <w:p w14:paraId="409DCF5F">
            <w:pPr>
              <w:jc w:val="center"/>
            </w:pPr>
            <w:r>
              <w:rPr>
                <w:rFonts w:ascii="Arial" w:hAnsi="Arial"/>
                <w:sz w:val="17"/>
              </w:rPr>
              <w:t>1</w:t>
            </w:r>
          </w:p>
        </w:tc>
        <w:tc>
          <w:tcPr>
            <w:tcW w:w="2948" w:type="dxa"/>
            <w:shd w:val="clear" w:color="auto" w:fill="F5F7F9"/>
            <w:tcMar>
              <w:top w:w="100" w:type="dxa"/>
              <w:left w:w="110" w:type="dxa"/>
              <w:bottom w:w="100" w:type="dxa"/>
              <w:right w:w="110" w:type="dxa"/>
            </w:tcMar>
            <w:vAlign w:val="center"/>
          </w:tcPr>
          <w:p w14:paraId="46C0E7C3">
            <w:pPr>
              <w:jc w:val="left"/>
            </w:pPr>
            <w:r>
              <w:rPr>
                <w:rFonts w:ascii="Arial" w:hAnsi="Arial"/>
                <w:sz w:val="17"/>
              </w:rPr>
              <w:t>Ưu tiên bắt WA</w:t>
            </w:r>
          </w:p>
        </w:tc>
      </w:tr>
      <w:tr w14:paraId="13B2DD2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531" w:type="dxa"/>
            <w:tcMar>
              <w:top w:w="100" w:type="dxa"/>
              <w:left w:w="110" w:type="dxa"/>
              <w:bottom w:w="100" w:type="dxa"/>
              <w:right w:w="110" w:type="dxa"/>
            </w:tcMar>
            <w:vAlign w:val="center"/>
          </w:tcPr>
          <w:p w14:paraId="3E10DA2F">
            <w:pPr>
              <w:jc w:val="left"/>
            </w:pPr>
            <w:r>
              <w:rPr>
                <w:rFonts w:ascii="Arial" w:hAnsi="Arial"/>
                <w:sz w:val="17"/>
              </w:rPr>
              <w:t>cf1005a</w:t>
            </w:r>
          </w:p>
        </w:tc>
        <w:tc>
          <w:tcPr>
            <w:tcW w:w="1134" w:type="dxa"/>
            <w:tcMar>
              <w:top w:w="100" w:type="dxa"/>
              <w:left w:w="110" w:type="dxa"/>
              <w:bottom w:w="100" w:type="dxa"/>
              <w:right w:w="110" w:type="dxa"/>
            </w:tcMar>
            <w:vAlign w:val="center"/>
          </w:tcPr>
          <w:p w14:paraId="0F527632">
            <w:pPr>
              <w:jc w:val="center"/>
            </w:pPr>
            <w:r>
              <w:rPr>
                <w:rFonts w:ascii="Arial" w:hAnsi="Arial"/>
                <w:sz w:val="17"/>
              </w:rPr>
              <w:t>100.0%</w:t>
            </w:r>
          </w:p>
        </w:tc>
        <w:tc>
          <w:tcPr>
            <w:tcW w:w="1134" w:type="dxa"/>
            <w:tcMar>
              <w:top w:w="100" w:type="dxa"/>
              <w:left w:w="110" w:type="dxa"/>
              <w:bottom w:w="100" w:type="dxa"/>
              <w:right w:w="110" w:type="dxa"/>
            </w:tcMar>
            <w:vAlign w:val="center"/>
          </w:tcPr>
          <w:p w14:paraId="1EB079FA">
            <w:pPr>
              <w:jc w:val="center"/>
            </w:pPr>
            <w:r>
              <w:rPr>
                <w:rFonts w:ascii="Arial" w:hAnsi="Arial"/>
                <w:sz w:val="17"/>
              </w:rPr>
              <w:t>30.0%</w:t>
            </w:r>
          </w:p>
        </w:tc>
        <w:tc>
          <w:tcPr>
            <w:tcW w:w="1417" w:type="dxa"/>
            <w:tcMar>
              <w:top w:w="100" w:type="dxa"/>
              <w:left w:w="110" w:type="dxa"/>
              <w:bottom w:w="100" w:type="dxa"/>
              <w:right w:w="110" w:type="dxa"/>
            </w:tcMar>
            <w:vAlign w:val="center"/>
          </w:tcPr>
          <w:p w14:paraId="0160955D">
            <w:pPr>
              <w:jc w:val="center"/>
            </w:pPr>
            <w:r>
              <w:rPr>
                <w:rFonts w:ascii="Arial" w:hAnsi="Arial"/>
                <w:sz w:val="17"/>
              </w:rPr>
              <w:t>0.0%</w:t>
            </w:r>
          </w:p>
        </w:tc>
        <w:tc>
          <w:tcPr>
            <w:tcW w:w="907" w:type="dxa"/>
            <w:tcMar>
              <w:top w:w="100" w:type="dxa"/>
              <w:left w:w="110" w:type="dxa"/>
              <w:bottom w:w="100" w:type="dxa"/>
              <w:right w:w="110" w:type="dxa"/>
            </w:tcMar>
            <w:vAlign w:val="center"/>
          </w:tcPr>
          <w:p w14:paraId="25DD6A5F">
            <w:pPr>
              <w:jc w:val="center"/>
            </w:pPr>
            <w:r>
              <w:rPr>
                <w:rFonts w:ascii="Arial" w:hAnsi="Arial"/>
                <w:sz w:val="17"/>
              </w:rPr>
              <w:t>4</w:t>
            </w:r>
          </w:p>
        </w:tc>
        <w:tc>
          <w:tcPr>
            <w:tcW w:w="2948" w:type="dxa"/>
            <w:tcMar>
              <w:top w:w="100" w:type="dxa"/>
              <w:left w:w="110" w:type="dxa"/>
              <w:bottom w:w="100" w:type="dxa"/>
              <w:right w:w="110" w:type="dxa"/>
            </w:tcMar>
            <w:vAlign w:val="center"/>
          </w:tcPr>
          <w:p w14:paraId="4C3E7BDA">
            <w:pPr>
              <w:jc w:val="left"/>
            </w:pPr>
            <w:r>
              <w:rPr>
                <w:rFonts w:ascii="Arial" w:hAnsi="Arial"/>
                <w:sz w:val="17"/>
              </w:rPr>
              <w:t>Ưu tiên bắt WA</w:t>
            </w:r>
          </w:p>
        </w:tc>
      </w:tr>
      <w:tr w14:paraId="74EF83A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531" w:type="dxa"/>
            <w:shd w:val="clear" w:color="auto" w:fill="F5F7F9"/>
            <w:tcMar>
              <w:top w:w="100" w:type="dxa"/>
              <w:left w:w="110" w:type="dxa"/>
              <w:bottom w:w="100" w:type="dxa"/>
              <w:right w:w="110" w:type="dxa"/>
            </w:tcMar>
            <w:vAlign w:val="center"/>
          </w:tcPr>
          <w:p w14:paraId="73A3255F">
            <w:pPr>
              <w:jc w:val="left"/>
            </w:pPr>
            <w:r>
              <w:rPr>
                <w:rFonts w:ascii="Arial" w:hAnsi="Arial"/>
                <w:sz w:val="17"/>
              </w:rPr>
              <w:t>p03044</w:t>
            </w:r>
          </w:p>
        </w:tc>
        <w:tc>
          <w:tcPr>
            <w:tcW w:w="1134" w:type="dxa"/>
            <w:shd w:val="clear" w:color="auto" w:fill="F5F7F9"/>
            <w:tcMar>
              <w:top w:w="100" w:type="dxa"/>
              <w:left w:w="110" w:type="dxa"/>
              <w:bottom w:w="100" w:type="dxa"/>
              <w:right w:w="110" w:type="dxa"/>
            </w:tcMar>
            <w:vAlign w:val="center"/>
          </w:tcPr>
          <w:p w14:paraId="37BD62C3">
            <w:pPr>
              <w:jc w:val="center"/>
            </w:pPr>
            <w:r>
              <w:rPr>
                <w:rFonts w:ascii="Arial" w:hAnsi="Arial"/>
                <w:sz w:val="17"/>
              </w:rPr>
              <w:t>100.0%</w:t>
            </w:r>
          </w:p>
        </w:tc>
        <w:tc>
          <w:tcPr>
            <w:tcW w:w="1134" w:type="dxa"/>
            <w:shd w:val="clear" w:color="auto" w:fill="F5F7F9"/>
            <w:tcMar>
              <w:top w:w="100" w:type="dxa"/>
              <w:left w:w="110" w:type="dxa"/>
              <w:bottom w:w="100" w:type="dxa"/>
              <w:right w:w="110" w:type="dxa"/>
            </w:tcMar>
            <w:vAlign w:val="center"/>
          </w:tcPr>
          <w:p w14:paraId="04B98433">
            <w:pPr>
              <w:jc w:val="center"/>
            </w:pPr>
            <w:r>
              <w:rPr>
                <w:rFonts w:ascii="Arial" w:hAnsi="Arial"/>
                <w:sz w:val="17"/>
              </w:rPr>
              <w:t>36.8%</w:t>
            </w:r>
          </w:p>
        </w:tc>
        <w:tc>
          <w:tcPr>
            <w:tcW w:w="1417" w:type="dxa"/>
            <w:shd w:val="clear" w:color="auto" w:fill="F5F7F9"/>
            <w:tcMar>
              <w:top w:w="100" w:type="dxa"/>
              <w:left w:w="110" w:type="dxa"/>
              <w:bottom w:w="100" w:type="dxa"/>
              <w:right w:w="110" w:type="dxa"/>
            </w:tcMar>
            <w:vAlign w:val="center"/>
          </w:tcPr>
          <w:p w14:paraId="12F084CA">
            <w:pPr>
              <w:jc w:val="center"/>
            </w:pPr>
            <w:r>
              <w:rPr>
                <w:rFonts w:ascii="Arial" w:hAnsi="Arial"/>
                <w:sz w:val="17"/>
              </w:rPr>
              <w:t>0.0%</w:t>
            </w:r>
          </w:p>
        </w:tc>
        <w:tc>
          <w:tcPr>
            <w:tcW w:w="907" w:type="dxa"/>
            <w:shd w:val="clear" w:color="auto" w:fill="F5F7F9"/>
            <w:tcMar>
              <w:top w:w="100" w:type="dxa"/>
              <w:left w:w="110" w:type="dxa"/>
              <w:bottom w:w="100" w:type="dxa"/>
              <w:right w:w="110" w:type="dxa"/>
            </w:tcMar>
            <w:vAlign w:val="center"/>
          </w:tcPr>
          <w:p w14:paraId="45776D99">
            <w:pPr>
              <w:jc w:val="center"/>
            </w:pPr>
            <w:r>
              <w:rPr>
                <w:rFonts w:ascii="Arial" w:hAnsi="Arial"/>
                <w:sz w:val="17"/>
              </w:rPr>
              <w:t>2</w:t>
            </w:r>
          </w:p>
        </w:tc>
        <w:tc>
          <w:tcPr>
            <w:tcW w:w="2948" w:type="dxa"/>
            <w:shd w:val="clear" w:color="auto" w:fill="F5F7F9"/>
            <w:tcMar>
              <w:top w:w="100" w:type="dxa"/>
              <w:left w:w="110" w:type="dxa"/>
              <w:bottom w:w="100" w:type="dxa"/>
              <w:right w:w="110" w:type="dxa"/>
            </w:tcMar>
            <w:vAlign w:val="center"/>
          </w:tcPr>
          <w:p w14:paraId="0F4A25DD">
            <w:pPr>
              <w:jc w:val="left"/>
            </w:pPr>
            <w:r>
              <w:rPr>
                <w:rFonts w:ascii="Arial" w:hAnsi="Arial"/>
                <w:sz w:val="17"/>
              </w:rPr>
              <w:t>Ưu tiên bắt WA</w:t>
            </w:r>
          </w:p>
        </w:tc>
      </w:tr>
      <w:tr w14:paraId="343E51D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531" w:type="dxa"/>
            <w:tcMar>
              <w:top w:w="100" w:type="dxa"/>
              <w:left w:w="110" w:type="dxa"/>
              <w:bottom w:w="100" w:type="dxa"/>
              <w:right w:w="110" w:type="dxa"/>
            </w:tcMar>
            <w:vAlign w:val="center"/>
          </w:tcPr>
          <w:p w14:paraId="05ACD570">
            <w:pPr>
              <w:jc w:val="left"/>
            </w:pPr>
            <w:r>
              <w:rPr>
                <w:rFonts w:ascii="Arial" w:hAnsi="Arial"/>
                <w:sz w:val="17"/>
              </w:rPr>
              <w:t>cf1003c</w:t>
            </w:r>
          </w:p>
        </w:tc>
        <w:tc>
          <w:tcPr>
            <w:tcW w:w="1134" w:type="dxa"/>
            <w:tcMar>
              <w:top w:w="100" w:type="dxa"/>
              <w:left w:w="110" w:type="dxa"/>
              <w:bottom w:w="100" w:type="dxa"/>
              <w:right w:w="110" w:type="dxa"/>
            </w:tcMar>
            <w:vAlign w:val="center"/>
          </w:tcPr>
          <w:p w14:paraId="4927B5C9">
            <w:pPr>
              <w:jc w:val="center"/>
            </w:pPr>
            <w:r>
              <w:rPr>
                <w:rFonts w:ascii="Arial" w:hAnsi="Arial"/>
                <w:sz w:val="17"/>
              </w:rPr>
              <w:t>40.0%</w:t>
            </w:r>
          </w:p>
        </w:tc>
        <w:tc>
          <w:tcPr>
            <w:tcW w:w="1134" w:type="dxa"/>
            <w:tcMar>
              <w:top w:w="100" w:type="dxa"/>
              <w:left w:w="110" w:type="dxa"/>
              <w:bottom w:w="100" w:type="dxa"/>
              <w:right w:w="110" w:type="dxa"/>
            </w:tcMar>
            <w:vAlign w:val="center"/>
          </w:tcPr>
          <w:p w14:paraId="34AC8FD2">
            <w:pPr>
              <w:jc w:val="center"/>
            </w:pPr>
            <w:r>
              <w:rPr>
                <w:rFonts w:ascii="Arial" w:hAnsi="Arial"/>
                <w:sz w:val="17"/>
              </w:rPr>
              <w:t>100.0%</w:t>
            </w:r>
          </w:p>
        </w:tc>
        <w:tc>
          <w:tcPr>
            <w:tcW w:w="1417" w:type="dxa"/>
            <w:tcMar>
              <w:top w:w="100" w:type="dxa"/>
              <w:left w:w="110" w:type="dxa"/>
              <w:bottom w:w="100" w:type="dxa"/>
              <w:right w:w="110" w:type="dxa"/>
            </w:tcMar>
            <w:vAlign w:val="center"/>
          </w:tcPr>
          <w:p w14:paraId="147BD7FF">
            <w:pPr>
              <w:jc w:val="center"/>
            </w:pPr>
            <w:r>
              <w:rPr>
                <w:rFonts w:ascii="Arial" w:hAnsi="Arial"/>
                <w:sz w:val="17"/>
              </w:rPr>
              <w:t>100.0%</w:t>
            </w:r>
          </w:p>
        </w:tc>
        <w:tc>
          <w:tcPr>
            <w:tcW w:w="907" w:type="dxa"/>
            <w:tcMar>
              <w:top w:w="100" w:type="dxa"/>
              <w:left w:w="110" w:type="dxa"/>
              <w:bottom w:w="100" w:type="dxa"/>
              <w:right w:w="110" w:type="dxa"/>
            </w:tcMar>
            <w:vAlign w:val="center"/>
          </w:tcPr>
          <w:p w14:paraId="473A6575">
            <w:pPr>
              <w:jc w:val="center"/>
            </w:pPr>
            <w:r>
              <w:rPr>
                <w:rFonts w:ascii="Arial" w:hAnsi="Arial"/>
                <w:sz w:val="17"/>
              </w:rPr>
              <w:t>21</w:t>
            </w:r>
          </w:p>
        </w:tc>
        <w:tc>
          <w:tcPr>
            <w:tcW w:w="2948" w:type="dxa"/>
            <w:tcMar>
              <w:top w:w="100" w:type="dxa"/>
              <w:left w:w="110" w:type="dxa"/>
              <w:bottom w:w="100" w:type="dxa"/>
              <w:right w:w="110" w:type="dxa"/>
            </w:tcMar>
            <w:vAlign w:val="center"/>
          </w:tcPr>
          <w:p w14:paraId="6DA91F8A">
            <w:pPr>
              <w:jc w:val="left"/>
            </w:pPr>
            <w:r>
              <w:rPr>
                <w:rFonts w:ascii="Arial" w:hAnsi="Arial"/>
                <w:sz w:val="17"/>
              </w:rPr>
              <w:t>Ưu tiên bảo toàn AC</w:t>
            </w:r>
          </w:p>
        </w:tc>
      </w:tr>
      <w:tr w14:paraId="4BEBDAA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531" w:type="dxa"/>
            <w:shd w:val="clear" w:color="auto" w:fill="F5F7F9"/>
            <w:tcMar>
              <w:top w:w="100" w:type="dxa"/>
              <w:left w:w="110" w:type="dxa"/>
              <w:bottom w:w="100" w:type="dxa"/>
              <w:right w:w="110" w:type="dxa"/>
            </w:tcMar>
            <w:vAlign w:val="center"/>
          </w:tcPr>
          <w:p w14:paraId="1A79FBD9">
            <w:pPr>
              <w:jc w:val="left"/>
            </w:pPr>
            <w:r>
              <w:rPr>
                <w:rFonts w:ascii="Arial" w:hAnsi="Arial"/>
                <w:sz w:val="17"/>
              </w:rPr>
              <w:t>G1</w:t>
            </w:r>
          </w:p>
        </w:tc>
        <w:tc>
          <w:tcPr>
            <w:tcW w:w="1134" w:type="dxa"/>
            <w:shd w:val="clear" w:color="auto" w:fill="F5F7F9"/>
            <w:tcMar>
              <w:top w:w="100" w:type="dxa"/>
              <w:left w:w="110" w:type="dxa"/>
              <w:bottom w:w="100" w:type="dxa"/>
              <w:right w:w="110" w:type="dxa"/>
            </w:tcMar>
            <w:vAlign w:val="center"/>
          </w:tcPr>
          <w:p w14:paraId="5456B035">
            <w:pPr>
              <w:jc w:val="center"/>
            </w:pPr>
            <w:r>
              <w:rPr>
                <w:rFonts w:ascii="Arial" w:hAnsi="Arial"/>
                <w:sz w:val="17"/>
              </w:rPr>
              <w:t>100.0%</w:t>
            </w:r>
          </w:p>
        </w:tc>
        <w:tc>
          <w:tcPr>
            <w:tcW w:w="1134" w:type="dxa"/>
            <w:shd w:val="clear" w:color="auto" w:fill="F5F7F9"/>
            <w:tcMar>
              <w:top w:w="100" w:type="dxa"/>
              <w:left w:w="110" w:type="dxa"/>
              <w:bottom w:w="100" w:type="dxa"/>
              <w:right w:w="110" w:type="dxa"/>
            </w:tcMar>
            <w:vAlign w:val="center"/>
          </w:tcPr>
          <w:p w14:paraId="4ED72670">
            <w:pPr>
              <w:jc w:val="center"/>
            </w:pPr>
            <w:r>
              <w:rPr>
                <w:rFonts w:ascii="Arial" w:hAnsi="Arial"/>
                <w:sz w:val="17"/>
              </w:rPr>
              <w:t>40.0%</w:t>
            </w:r>
          </w:p>
        </w:tc>
        <w:tc>
          <w:tcPr>
            <w:tcW w:w="1417" w:type="dxa"/>
            <w:shd w:val="clear" w:color="auto" w:fill="F5F7F9"/>
            <w:tcMar>
              <w:top w:w="100" w:type="dxa"/>
              <w:left w:w="110" w:type="dxa"/>
              <w:bottom w:w="100" w:type="dxa"/>
              <w:right w:w="110" w:type="dxa"/>
            </w:tcMar>
            <w:vAlign w:val="center"/>
          </w:tcPr>
          <w:p w14:paraId="4797B078">
            <w:pPr>
              <w:jc w:val="center"/>
            </w:pPr>
            <w:r>
              <w:rPr>
                <w:rFonts w:ascii="Arial" w:hAnsi="Arial"/>
                <w:sz w:val="17"/>
              </w:rPr>
              <w:t>100.0%</w:t>
            </w:r>
          </w:p>
        </w:tc>
        <w:tc>
          <w:tcPr>
            <w:tcW w:w="907" w:type="dxa"/>
            <w:shd w:val="clear" w:color="auto" w:fill="F5F7F9"/>
            <w:tcMar>
              <w:top w:w="100" w:type="dxa"/>
              <w:left w:w="110" w:type="dxa"/>
              <w:bottom w:w="100" w:type="dxa"/>
              <w:right w:w="110" w:type="dxa"/>
            </w:tcMar>
            <w:vAlign w:val="center"/>
          </w:tcPr>
          <w:p w14:paraId="39AC2685">
            <w:pPr>
              <w:jc w:val="center"/>
            </w:pPr>
            <w:r>
              <w:rPr>
                <w:rFonts w:ascii="Arial" w:hAnsi="Arial"/>
                <w:sz w:val="17"/>
              </w:rPr>
              <w:t>15</w:t>
            </w:r>
          </w:p>
        </w:tc>
        <w:tc>
          <w:tcPr>
            <w:tcW w:w="2948" w:type="dxa"/>
            <w:shd w:val="clear" w:color="auto" w:fill="F5F7F9"/>
            <w:tcMar>
              <w:top w:w="100" w:type="dxa"/>
              <w:left w:w="110" w:type="dxa"/>
              <w:bottom w:w="100" w:type="dxa"/>
              <w:right w:w="110" w:type="dxa"/>
            </w:tcMar>
            <w:vAlign w:val="center"/>
          </w:tcPr>
          <w:p w14:paraId="69CF45FC">
            <w:pPr>
              <w:jc w:val="left"/>
            </w:pPr>
            <w:r>
              <w:rPr>
                <w:rFonts w:ascii="Arial" w:hAnsi="Arial"/>
                <w:sz w:val="17"/>
              </w:rPr>
              <w:t>Ưu tiên bắt WA</w:t>
            </w:r>
          </w:p>
        </w:tc>
      </w:tr>
      <w:tr w14:paraId="22113E9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531" w:type="dxa"/>
            <w:tcMar>
              <w:top w:w="100" w:type="dxa"/>
              <w:left w:w="110" w:type="dxa"/>
              <w:bottom w:w="100" w:type="dxa"/>
              <w:right w:w="110" w:type="dxa"/>
            </w:tcMar>
            <w:vAlign w:val="center"/>
          </w:tcPr>
          <w:p w14:paraId="62B182CE">
            <w:pPr>
              <w:jc w:val="left"/>
            </w:pPr>
            <w:r>
              <w:rPr>
                <w:rFonts w:ascii="Arial" w:hAnsi="Arial"/>
                <w:sz w:val="17"/>
              </w:rPr>
              <w:t>p02586</w:t>
            </w:r>
          </w:p>
        </w:tc>
        <w:tc>
          <w:tcPr>
            <w:tcW w:w="1134" w:type="dxa"/>
            <w:tcMar>
              <w:top w:w="100" w:type="dxa"/>
              <w:left w:w="110" w:type="dxa"/>
              <w:bottom w:w="100" w:type="dxa"/>
              <w:right w:w="110" w:type="dxa"/>
            </w:tcMar>
            <w:vAlign w:val="center"/>
          </w:tcPr>
          <w:p w14:paraId="747453F0">
            <w:pPr>
              <w:jc w:val="center"/>
            </w:pPr>
            <w:r>
              <w:rPr>
                <w:rFonts w:ascii="Arial" w:hAnsi="Arial"/>
                <w:sz w:val="17"/>
              </w:rPr>
              <w:t>45.0%</w:t>
            </w:r>
          </w:p>
        </w:tc>
        <w:tc>
          <w:tcPr>
            <w:tcW w:w="1134" w:type="dxa"/>
            <w:tcMar>
              <w:top w:w="100" w:type="dxa"/>
              <w:left w:w="110" w:type="dxa"/>
              <w:bottom w:w="100" w:type="dxa"/>
              <w:right w:w="110" w:type="dxa"/>
            </w:tcMar>
            <w:vAlign w:val="center"/>
          </w:tcPr>
          <w:p w14:paraId="6F6392C9">
            <w:pPr>
              <w:jc w:val="center"/>
            </w:pPr>
            <w:r>
              <w:rPr>
                <w:rFonts w:ascii="Arial" w:hAnsi="Arial"/>
                <w:sz w:val="17"/>
              </w:rPr>
              <w:t>85.0%</w:t>
            </w:r>
          </w:p>
        </w:tc>
        <w:tc>
          <w:tcPr>
            <w:tcW w:w="1417" w:type="dxa"/>
            <w:tcMar>
              <w:top w:w="100" w:type="dxa"/>
              <w:left w:w="110" w:type="dxa"/>
              <w:bottom w:w="100" w:type="dxa"/>
              <w:right w:w="110" w:type="dxa"/>
            </w:tcMar>
            <w:vAlign w:val="center"/>
          </w:tcPr>
          <w:p w14:paraId="2A70EAF0">
            <w:pPr>
              <w:jc w:val="center"/>
            </w:pPr>
            <w:r>
              <w:rPr>
                <w:rFonts w:ascii="Arial" w:hAnsi="Arial"/>
                <w:sz w:val="17"/>
              </w:rPr>
              <w:t>90.9%</w:t>
            </w:r>
          </w:p>
        </w:tc>
        <w:tc>
          <w:tcPr>
            <w:tcW w:w="907" w:type="dxa"/>
            <w:tcMar>
              <w:top w:w="100" w:type="dxa"/>
              <w:left w:w="110" w:type="dxa"/>
              <w:bottom w:w="100" w:type="dxa"/>
              <w:right w:w="110" w:type="dxa"/>
            </w:tcMar>
            <w:vAlign w:val="center"/>
          </w:tcPr>
          <w:p w14:paraId="5F2C0589">
            <w:pPr>
              <w:jc w:val="center"/>
            </w:pPr>
            <w:r>
              <w:rPr>
                <w:rFonts w:ascii="Arial" w:hAnsi="Arial"/>
                <w:sz w:val="17"/>
              </w:rPr>
              <w:t>21</w:t>
            </w:r>
          </w:p>
        </w:tc>
        <w:tc>
          <w:tcPr>
            <w:tcW w:w="2948" w:type="dxa"/>
            <w:tcMar>
              <w:top w:w="100" w:type="dxa"/>
              <w:left w:w="110" w:type="dxa"/>
              <w:bottom w:w="100" w:type="dxa"/>
              <w:right w:w="110" w:type="dxa"/>
            </w:tcMar>
            <w:vAlign w:val="center"/>
          </w:tcPr>
          <w:p w14:paraId="0D51B7CC">
            <w:pPr>
              <w:jc w:val="left"/>
            </w:pPr>
            <w:r>
              <w:rPr>
                <w:rFonts w:ascii="Arial" w:hAnsi="Arial"/>
                <w:sz w:val="17"/>
              </w:rPr>
              <w:t>Ưu tiên bảo toàn AC</w:t>
            </w:r>
          </w:p>
        </w:tc>
      </w:tr>
      <w:tr w14:paraId="4F50C05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531" w:type="dxa"/>
            <w:shd w:val="clear" w:color="auto" w:fill="F5F7F9"/>
            <w:tcMar>
              <w:top w:w="100" w:type="dxa"/>
              <w:left w:w="110" w:type="dxa"/>
              <w:bottom w:w="100" w:type="dxa"/>
              <w:right w:w="110" w:type="dxa"/>
            </w:tcMar>
            <w:vAlign w:val="center"/>
          </w:tcPr>
          <w:p w14:paraId="6B95045B">
            <w:pPr>
              <w:jc w:val="left"/>
            </w:pPr>
            <w:r>
              <w:rPr>
                <w:rFonts w:ascii="Arial" w:hAnsi="Arial"/>
                <w:sz w:val="17"/>
              </w:rPr>
              <w:t>p02691</w:t>
            </w:r>
          </w:p>
        </w:tc>
        <w:tc>
          <w:tcPr>
            <w:tcW w:w="1134" w:type="dxa"/>
            <w:shd w:val="clear" w:color="auto" w:fill="F5F7F9"/>
            <w:tcMar>
              <w:top w:w="100" w:type="dxa"/>
              <w:left w:w="110" w:type="dxa"/>
              <w:bottom w:w="100" w:type="dxa"/>
              <w:right w:w="110" w:type="dxa"/>
            </w:tcMar>
            <w:vAlign w:val="center"/>
          </w:tcPr>
          <w:p w14:paraId="132992AE">
            <w:pPr>
              <w:jc w:val="center"/>
            </w:pPr>
            <w:r>
              <w:rPr>
                <w:rFonts w:ascii="Arial" w:hAnsi="Arial"/>
                <w:sz w:val="17"/>
              </w:rPr>
              <w:t>85.0%</w:t>
            </w:r>
          </w:p>
        </w:tc>
        <w:tc>
          <w:tcPr>
            <w:tcW w:w="1134" w:type="dxa"/>
            <w:shd w:val="clear" w:color="auto" w:fill="F5F7F9"/>
            <w:tcMar>
              <w:top w:w="100" w:type="dxa"/>
              <w:left w:w="110" w:type="dxa"/>
              <w:bottom w:w="100" w:type="dxa"/>
              <w:right w:w="110" w:type="dxa"/>
            </w:tcMar>
            <w:vAlign w:val="center"/>
          </w:tcPr>
          <w:p w14:paraId="73CF365A">
            <w:pPr>
              <w:jc w:val="center"/>
            </w:pPr>
            <w:r>
              <w:rPr>
                <w:rFonts w:ascii="Arial" w:hAnsi="Arial"/>
                <w:sz w:val="17"/>
              </w:rPr>
              <w:t>50.0%</w:t>
            </w:r>
          </w:p>
        </w:tc>
        <w:tc>
          <w:tcPr>
            <w:tcW w:w="1417" w:type="dxa"/>
            <w:shd w:val="clear" w:color="auto" w:fill="F5F7F9"/>
            <w:tcMar>
              <w:top w:w="100" w:type="dxa"/>
              <w:left w:w="110" w:type="dxa"/>
              <w:bottom w:w="100" w:type="dxa"/>
              <w:right w:w="110" w:type="dxa"/>
            </w:tcMar>
            <w:vAlign w:val="center"/>
          </w:tcPr>
          <w:p w14:paraId="14FFD24E">
            <w:pPr>
              <w:jc w:val="center"/>
            </w:pPr>
            <w:r>
              <w:rPr>
                <w:rFonts w:ascii="Arial" w:hAnsi="Arial"/>
                <w:sz w:val="17"/>
              </w:rPr>
              <w:t>100.0%</w:t>
            </w:r>
          </w:p>
        </w:tc>
        <w:tc>
          <w:tcPr>
            <w:tcW w:w="907" w:type="dxa"/>
            <w:shd w:val="clear" w:color="auto" w:fill="F5F7F9"/>
            <w:tcMar>
              <w:top w:w="100" w:type="dxa"/>
              <w:left w:w="110" w:type="dxa"/>
              <w:bottom w:w="100" w:type="dxa"/>
              <w:right w:w="110" w:type="dxa"/>
            </w:tcMar>
            <w:vAlign w:val="center"/>
          </w:tcPr>
          <w:p w14:paraId="6EF0EC04">
            <w:pPr>
              <w:jc w:val="center"/>
            </w:pPr>
            <w:r>
              <w:rPr>
                <w:rFonts w:ascii="Arial" w:hAnsi="Arial"/>
                <w:sz w:val="17"/>
              </w:rPr>
              <w:t>22</w:t>
            </w:r>
          </w:p>
        </w:tc>
        <w:tc>
          <w:tcPr>
            <w:tcW w:w="2948" w:type="dxa"/>
            <w:shd w:val="clear" w:color="auto" w:fill="F5F7F9"/>
            <w:tcMar>
              <w:top w:w="100" w:type="dxa"/>
              <w:left w:w="110" w:type="dxa"/>
              <w:bottom w:w="100" w:type="dxa"/>
              <w:right w:w="110" w:type="dxa"/>
            </w:tcMar>
            <w:vAlign w:val="center"/>
          </w:tcPr>
          <w:p w14:paraId="0686B2FE">
            <w:pPr>
              <w:jc w:val="left"/>
            </w:pPr>
            <w:r>
              <w:rPr>
                <w:rFonts w:ascii="Arial" w:hAnsi="Arial"/>
                <w:sz w:val="17"/>
              </w:rPr>
              <w:t>Ưu tiên bắt WA</w:t>
            </w:r>
          </w:p>
        </w:tc>
      </w:tr>
      <w:tr w14:paraId="5CC45B4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531" w:type="dxa"/>
            <w:tcMar>
              <w:top w:w="100" w:type="dxa"/>
              <w:left w:w="110" w:type="dxa"/>
              <w:bottom w:w="100" w:type="dxa"/>
              <w:right w:w="110" w:type="dxa"/>
            </w:tcMar>
            <w:vAlign w:val="center"/>
          </w:tcPr>
          <w:p w14:paraId="4347CCE0">
            <w:pPr>
              <w:jc w:val="left"/>
            </w:pPr>
            <w:r>
              <w:rPr>
                <w:rFonts w:ascii="Arial" w:hAnsi="Arial"/>
                <w:sz w:val="17"/>
              </w:rPr>
              <w:t>p02839</w:t>
            </w:r>
          </w:p>
        </w:tc>
        <w:tc>
          <w:tcPr>
            <w:tcW w:w="1134" w:type="dxa"/>
            <w:tcMar>
              <w:top w:w="100" w:type="dxa"/>
              <w:left w:w="110" w:type="dxa"/>
              <w:bottom w:w="100" w:type="dxa"/>
              <w:right w:w="110" w:type="dxa"/>
            </w:tcMar>
            <w:vAlign w:val="center"/>
          </w:tcPr>
          <w:p w14:paraId="14367940">
            <w:pPr>
              <w:jc w:val="center"/>
            </w:pPr>
            <w:r>
              <w:rPr>
                <w:rFonts w:ascii="Arial" w:hAnsi="Arial"/>
                <w:sz w:val="17"/>
              </w:rPr>
              <w:t>55.0%</w:t>
            </w:r>
          </w:p>
        </w:tc>
        <w:tc>
          <w:tcPr>
            <w:tcW w:w="1134" w:type="dxa"/>
            <w:tcMar>
              <w:top w:w="100" w:type="dxa"/>
              <w:left w:w="110" w:type="dxa"/>
              <w:bottom w:w="100" w:type="dxa"/>
              <w:right w:w="110" w:type="dxa"/>
            </w:tcMar>
            <w:vAlign w:val="center"/>
          </w:tcPr>
          <w:p w14:paraId="6830C26A">
            <w:pPr>
              <w:jc w:val="center"/>
            </w:pPr>
            <w:r>
              <w:rPr>
                <w:rFonts w:ascii="Arial" w:hAnsi="Arial"/>
                <w:sz w:val="17"/>
              </w:rPr>
              <w:t>80.0%</w:t>
            </w:r>
          </w:p>
        </w:tc>
        <w:tc>
          <w:tcPr>
            <w:tcW w:w="1417" w:type="dxa"/>
            <w:tcMar>
              <w:top w:w="100" w:type="dxa"/>
              <w:left w:w="110" w:type="dxa"/>
              <w:bottom w:w="100" w:type="dxa"/>
              <w:right w:w="110" w:type="dxa"/>
            </w:tcMar>
            <w:vAlign w:val="center"/>
          </w:tcPr>
          <w:p w14:paraId="5943D61E">
            <w:pPr>
              <w:jc w:val="center"/>
            </w:pPr>
            <w:r>
              <w:rPr>
                <w:rFonts w:ascii="Arial" w:hAnsi="Arial"/>
                <w:sz w:val="17"/>
              </w:rPr>
              <w:t>100.0%</w:t>
            </w:r>
          </w:p>
        </w:tc>
        <w:tc>
          <w:tcPr>
            <w:tcW w:w="907" w:type="dxa"/>
            <w:tcMar>
              <w:top w:w="100" w:type="dxa"/>
              <w:left w:w="110" w:type="dxa"/>
              <w:bottom w:w="100" w:type="dxa"/>
              <w:right w:w="110" w:type="dxa"/>
            </w:tcMar>
            <w:vAlign w:val="center"/>
          </w:tcPr>
          <w:p w14:paraId="2A775304">
            <w:pPr>
              <w:jc w:val="center"/>
            </w:pPr>
            <w:r>
              <w:rPr>
                <w:rFonts w:ascii="Arial" w:hAnsi="Arial"/>
                <w:sz w:val="17"/>
              </w:rPr>
              <w:t>17</w:t>
            </w:r>
          </w:p>
        </w:tc>
        <w:tc>
          <w:tcPr>
            <w:tcW w:w="2948" w:type="dxa"/>
            <w:tcMar>
              <w:top w:w="100" w:type="dxa"/>
              <w:left w:w="110" w:type="dxa"/>
              <w:bottom w:w="100" w:type="dxa"/>
              <w:right w:w="110" w:type="dxa"/>
            </w:tcMar>
            <w:vAlign w:val="center"/>
          </w:tcPr>
          <w:p w14:paraId="5A77C124">
            <w:pPr>
              <w:jc w:val="left"/>
            </w:pPr>
            <w:r>
              <w:rPr>
                <w:rFonts w:ascii="Arial" w:hAnsi="Arial"/>
                <w:sz w:val="17"/>
              </w:rPr>
              <w:t>Ưu tiên bảo toàn AC</w:t>
            </w:r>
          </w:p>
        </w:tc>
      </w:tr>
      <w:tr w14:paraId="311EE84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531" w:type="dxa"/>
            <w:shd w:val="clear" w:color="auto" w:fill="F5F7F9"/>
            <w:tcMar>
              <w:top w:w="100" w:type="dxa"/>
              <w:left w:w="110" w:type="dxa"/>
              <w:bottom w:w="100" w:type="dxa"/>
              <w:right w:w="110" w:type="dxa"/>
            </w:tcMar>
            <w:vAlign w:val="center"/>
          </w:tcPr>
          <w:p w14:paraId="0368BFB4">
            <w:pPr>
              <w:jc w:val="left"/>
            </w:pPr>
            <w:r>
              <w:rPr>
                <w:rFonts w:ascii="Arial" w:hAnsi="Arial"/>
                <w:sz w:val="17"/>
              </w:rPr>
              <w:t>p02949</w:t>
            </w:r>
          </w:p>
        </w:tc>
        <w:tc>
          <w:tcPr>
            <w:tcW w:w="1134" w:type="dxa"/>
            <w:shd w:val="clear" w:color="auto" w:fill="F5F7F9"/>
            <w:tcMar>
              <w:top w:w="100" w:type="dxa"/>
              <w:left w:w="110" w:type="dxa"/>
              <w:bottom w:w="100" w:type="dxa"/>
              <w:right w:w="110" w:type="dxa"/>
            </w:tcMar>
            <w:vAlign w:val="center"/>
          </w:tcPr>
          <w:p w14:paraId="46CB3391">
            <w:pPr>
              <w:jc w:val="center"/>
            </w:pPr>
            <w:r>
              <w:rPr>
                <w:rFonts w:ascii="Arial" w:hAnsi="Arial"/>
                <w:sz w:val="17"/>
              </w:rPr>
              <w:t>94.7%</w:t>
            </w:r>
          </w:p>
        </w:tc>
        <w:tc>
          <w:tcPr>
            <w:tcW w:w="1134" w:type="dxa"/>
            <w:shd w:val="clear" w:color="auto" w:fill="F5F7F9"/>
            <w:tcMar>
              <w:top w:w="100" w:type="dxa"/>
              <w:left w:w="110" w:type="dxa"/>
              <w:bottom w:w="100" w:type="dxa"/>
              <w:right w:w="110" w:type="dxa"/>
            </w:tcMar>
            <w:vAlign w:val="center"/>
          </w:tcPr>
          <w:p w14:paraId="26B7BFDB">
            <w:pPr>
              <w:jc w:val="center"/>
            </w:pPr>
            <w:r>
              <w:rPr>
                <w:rFonts w:ascii="Arial" w:hAnsi="Arial"/>
                <w:sz w:val="17"/>
              </w:rPr>
              <w:t>55.0%</w:t>
            </w:r>
          </w:p>
        </w:tc>
        <w:tc>
          <w:tcPr>
            <w:tcW w:w="1417" w:type="dxa"/>
            <w:shd w:val="clear" w:color="auto" w:fill="F5F7F9"/>
            <w:tcMar>
              <w:top w:w="100" w:type="dxa"/>
              <w:left w:w="110" w:type="dxa"/>
              <w:bottom w:w="100" w:type="dxa"/>
              <w:right w:w="110" w:type="dxa"/>
            </w:tcMar>
            <w:vAlign w:val="center"/>
          </w:tcPr>
          <w:p w14:paraId="4CBC67AD">
            <w:pPr>
              <w:jc w:val="center"/>
            </w:pPr>
            <w:r>
              <w:rPr>
                <w:rFonts w:ascii="Arial" w:hAnsi="Arial"/>
                <w:sz w:val="17"/>
              </w:rPr>
              <w:t>80.0%</w:t>
            </w:r>
          </w:p>
        </w:tc>
        <w:tc>
          <w:tcPr>
            <w:tcW w:w="907" w:type="dxa"/>
            <w:shd w:val="clear" w:color="auto" w:fill="F5F7F9"/>
            <w:tcMar>
              <w:top w:w="100" w:type="dxa"/>
              <w:left w:w="110" w:type="dxa"/>
              <w:bottom w:w="100" w:type="dxa"/>
              <w:right w:w="110" w:type="dxa"/>
            </w:tcMar>
            <w:vAlign w:val="center"/>
          </w:tcPr>
          <w:p w14:paraId="62D32BEC">
            <w:pPr>
              <w:jc w:val="center"/>
            </w:pPr>
            <w:r>
              <w:rPr>
                <w:rFonts w:ascii="Arial" w:hAnsi="Arial"/>
                <w:sz w:val="17"/>
              </w:rPr>
              <w:t>19</w:t>
            </w:r>
          </w:p>
        </w:tc>
        <w:tc>
          <w:tcPr>
            <w:tcW w:w="2948" w:type="dxa"/>
            <w:shd w:val="clear" w:color="auto" w:fill="F5F7F9"/>
            <w:tcMar>
              <w:top w:w="100" w:type="dxa"/>
              <w:left w:w="110" w:type="dxa"/>
              <w:bottom w:w="100" w:type="dxa"/>
              <w:right w:w="110" w:type="dxa"/>
            </w:tcMar>
            <w:vAlign w:val="center"/>
          </w:tcPr>
          <w:p w14:paraId="2B2A76E8">
            <w:pPr>
              <w:jc w:val="left"/>
            </w:pPr>
            <w:r>
              <w:rPr>
                <w:rFonts w:ascii="Arial" w:hAnsi="Arial"/>
                <w:sz w:val="17"/>
              </w:rPr>
              <w:t>Ưu tiên bắt WA</w:t>
            </w:r>
          </w:p>
        </w:tc>
      </w:tr>
      <w:tr w14:paraId="3A84BE9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531" w:type="dxa"/>
            <w:tcMar>
              <w:top w:w="100" w:type="dxa"/>
              <w:left w:w="110" w:type="dxa"/>
              <w:bottom w:w="100" w:type="dxa"/>
              <w:right w:w="110" w:type="dxa"/>
            </w:tcMar>
            <w:vAlign w:val="center"/>
          </w:tcPr>
          <w:p w14:paraId="11C55160">
            <w:pPr>
              <w:jc w:val="left"/>
            </w:pPr>
            <w:r>
              <w:rPr>
                <w:rFonts w:ascii="Arial" w:hAnsi="Arial"/>
                <w:sz w:val="17"/>
              </w:rPr>
              <w:t>p02623</w:t>
            </w:r>
          </w:p>
        </w:tc>
        <w:tc>
          <w:tcPr>
            <w:tcW w:w="1134" w:type="dxa"/>
            <w:tcMar>
              <w:top w:w="100" w:type="dxa"/>
              <w:left w:w="110" w:type="dxa"/>
              <w:bottom w:w="100" w:type="dxa"/>
              <w:right w:w="110" w:type="dxa"/>
            </w:tcMar>
            <w:vAlign w:val="center"/>
          </w:tcPr>
          <w:p w14:paraId="28A4CC03">
            <w:pPr>
              <w:jc w:val="center"/>
            </w:pPr>
            <w:r>
              <w:rPr>
                <w:rFonts w:ascii="Arial" w:hAnsi="Arial"/>
                <w:sz w:val="17"/>
              </w:rPr>
              <w:t>95.0%</w:t>
            </w:r>
          </w:p>
        </w:tc>
        <w:tc>
          <w:tcPr>
            <w:tcW w:w="1134" w:type="dxa"/>
            <w:tcMar>
              <w:top w:w="100" w:type="dxa"/>
              <w:left w:w="110" w:type="dxa"/>
              <w:bottom w:w="100" w:type="dxa"/>
              <w:right w:w="110" w:type="dxa"/>
            </w:tcMar>
            <w:vAlign w:val="center"/>
          </w:tcPr>
          <w:p w14:paraId="460B9A83">
            <w:pPr>
              <w:jc w:val="center"/>
            </w:pPr>
            <w:r>
              <w:rPr>
                <w:rFonts w:ascii="Arial" w:hAnsi="Arial"/>
                <w:sz w:val="17"/>
              </w:rPr>
              <w:t>55.0%</w:t>
            </w:r>
          </w:p>
        </w:tc>
        <w:tc>
          <w:tcPr>
            <w:tcW w:w="1417" w:type="dxa"/>
            <w:tcMar>
              <w:top w:w="100" w:type="dxa"/>
              <w:left w:w="110" w:type="dxa"/>
              <w:bottom w:w="100" w:type="dxa"/>
              <w:right w:w="110" w:type="dxa"/>
            </w:tcMar>
            <w:vAlign w:val="center"/>
          </w:tcPr>
          <w:p w14:paraId="489E7D1A">
            <w:pPr>
              <w:jc w:val="center"/>
            </w:pPr>
            <w:r>
              <w:rPr>
                <w:rFonts w:ascii="Arial" w:hAnsi="Arial"/>
                <w:sz w:val="17"/>
              </w:rPr>
              <w:t>88.9%</w:t>
            </w:r>
          </w:p>
        </w:tc>
        <w:tc>
          <w:tcPr>
            <w:tcW w:w="907" w:type="dxa"/>
            <w:tcMar>
              <w:top w:w="100" w:type="dxa"/>
              <w:left w:w="110" w:type="dxa"/>
              <w:bottom w:w="100" w:type="dxa"/>
              <w:right w:w="110" w:type="dxa"/>
            </w:tcMar>
            <w:vAlign w:val="center"/>
          </w:tcPr>
          <w:p w14:paraId="1918C50F">
            <w:pPr>
              <w:jc w:val="center"/>
            </w:pPr>
            <w:r>
              <w:rPr>
                <w:rFonts w:ascii="Arial" w:hAnsi="Arial"/>
                <w:sz w:val="17"/>
              </w:rPr>
              <w:t>21</w:t>
            </w:r>
          </w:p>
        </w:tc>
        <w:tc>
          <w:tcPr>
            <w:tcW w:w="2948" w:type="dxa"/>
            <w:tcMar>
              <w:top w:w="100" w:type="dxa"/>
              <w:left w:w="110" w:type="dxa"/>
              <w:bottom w:w="100" w:type="dxa"/>
              <w:right w:w="110" w:type="dxa"/>
            </w:tcMar>
            <w:vAlign w:val="center"/>
          </w:tcPr>
          <w:p w14:paraId="0B920B82">
            <w:pPr>
              <w:jc w:val="left"/>
            </w:pPr>
            <w:r>
              <w:rPr>
                <w:rFonts w:ascii="Arial" w:hAnsi="Arial"/>
                <w:sz w:val="17"/>
              </w:rPr>
              <w:t>Ưu tiên bắt WA</w:t>
            </w:r>
          </w:p>
        </w:tc>
      </w:tr>
      <w:tr w14:paraId="4328932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531" w:type="dxa"/>
            <w:shd w:val="clear" w:color="auto" w:fill="F5F7F9"/>
            <w:tcMar>
              <w:top w:w="100" w:type="dxa"/>
              <w:left w:w="110" w:type="dxa"/>
              <w:bottom w:w="100" w:type="dxa"/>
              <w:right w:w="110" w:type="dxa"/>
            </w:tcMar>
            <w:vAlign w:val="center"/>
          </w:tcPr>
          <w:p w14:paraId="7DC8C993">
            <w:pPr>
              <w:jc w:val="left"/>
            </w:pPr>
            <w:r>
              <w:rPr>
                <w:rFonts w:ascii="Arial" w:hAnsi="Arial"/>
                <w:sz w:val="17"/>
              </w:rPr>
              <w:t>p03003</w:t>
            </w:r>
          </w:p>
        </w:tc>
        <w:tc>
          <w:tcPr>
            <w:tcW w:w="1134" w:type="dxa"/>
            <w:shd w:val="clear" w:color="auto" w:fill="F5F7F9"/>
            <w:tcMar>
              <w:top w:w="100" w:type="dxa"/>
              <w:left w:w="110" w:type="dxa"/>
              <w:bottom w:w="100" w:type="dxa"/>
              <w:right w:w="110" w:type="dxa"/>
            </w:tcMar>
            <w:vAlign w:val="center"/>
          </w:tcPr>
          <w:p w14:paraId="01886DE4">
            <w:pPr>
              <w:jc w:val="center"/>
            </w:pPr>
            <w:r>
              <w:rPr>
                <w:rFonts w:ascii="Arial" w:hAnsi="Arial"/>
                <w:sz w:val="17"/>
              </w:rPr>
              <w:t>75.0%</w:t>
            </w:r>
          </w:p>
        </w:tc>
        <w:tc>
          <w:tcPr>
            <w:tcW w:w="1134" w:type="dxa"/>
            <w:shd w:val="clear" w:color="auto" w:fill="F5F7F9"/>
            <w:tcMar>
              <w:top w:w="100" w:type="dxa"/>
              <w:left w:w="110" w:type="dxa"/>
              <w:bottom w:w="100" w:type="dxa"/>
              <w:right w:w="110" w:type="dxa"/>
            </w:tcMar>
            <w:vAlign w:val="center"/>
          </w:tcPr>
          <w:p w14:paraId="3040B148">
            <w:pPr>
              <w:jc w:val="center"/>
            </w:pPr>
            <w:r>
              <w:rPr>
                <w:rFonts w:ascii="Arial" w:hAnsi="Arial"/>
                <w:sz w:val="17"/>
              </w:rPr>
              <w:t>60.0%</w:t>
            </w:r>
          </w:p>
        </w:tc>
        <w:tc>
          <w:tcPr>
            <w:tcW w:w="1417" w:type="dxa"/>
            <w:shd w:val="clear" w:color="auto" w:fill="F5F7F9"/>
            <w:tcMar>
              <w:top w:w="100" w:type="dxa"/>
              <w:left w:w="110" w:type="dxa"/>
              <w:bottom w:w="100" w:type="dxa"/>
              <w:right w:w="110" w:type="dxa"/>
            </w:tcMar>
            <w:vAlign w:val="center"/>
          </w:tcPr>
          <w:p w14:paraId="5A0DEE9C">
            <w:pPr>
              <w:jc w:val="center"/>
            </w:pPr>
            <w:r>
              <w:rPr>
                <w:rFonts w:ascii="Arial" w:hAnsi="Arial"/>
                <w:sz w:val="17"/>
              </w:rPr>
              <w:t>100.0%</w:t>
            </w:r>
          </w:p>
        </w:tc>
        <w:tc>
          <w:tcPr>
            <w:tcW w:w="907" w:type="dxa"/>
            <w:shd w:val="clear" w:color="auto" w:fill="F5F7F9"/>
            <w:tcMar>
              <w:top w:w="100" w:type="dxa"/>
              <w:left w:w="110" w:type="dxa"/>
              <w:bottom w:w="100" w:type="dxa"/>
              <w:right w:w="110" w:type="dxa"/>
            </w:tcMar>
            <w:vAlign w:val="center"/>
          </w:tcPr>
          <w:p w14:paraId="3334C908">
            <w:pPr>
              <w:jc w:val="center"/>
            </w:pPr>
            <w:r>
              <w:rPr>
                <w:rFonts w:ascii="Arial" w:hAnsi="Arial"/>
                <w:sz w:val="17"/>
              </w:rPr>
              <w:t>25</w:t>
            </w:r>
          </w:p>
        </w:tc>
        <w:tc>
          <w:tcPr>
            <w:tcW w:w="2948" w:type="dxa"/>
            <w:shd w:val="clear" w:color="auto" w:fill="F5F7F9"/>
            <w:tcMar>
              <w:top w:w="100" w:type="dxa"/>
              <w:left w:w="110" w:type="dxa"/>
              <w:bottom w:w="100" w:type="dxa"/>
              <w:right w:w="110" w:type="dxa"/>
            </w:tcMar>
            <w:vAlign w:val="center"/>
          </w:tcPr>
          <w:p w14:paraId="7E6D5D31">
            <w:pPr>
              <w:jc w:val="left"/>
            </w:pPr>
            <w:r>
              <w:rPr>
                <w:rFonts w:ascii="Arial" w:hAnsi="Arial"/>
                <w:sz w:val="17"/>
              </w:rPr>
              <w:t>Ưu tiên bắt WA</w:t>
            </w:r>
          </w:p>
        </w:tc>
      </w:tr>
    </w:tbl>
    <w:p w14:paraId="2DCC00E9">
      <w:pPr>
        <w:spacing w:after="0"/>
      </w:pPr>
    </w:p>
    <w:p w14:paraId="589AF426">
      <w:r>
        <w:t>TPR thấp cần được điều tra theo thứ tự checker, expected output, toolchain và nhãn Accepted trước khi kết luận testcase quá chặt. TNR thấp cho thấy bộ test chưa phân biệt được đủ chương trình Wrong Answer hoặc các nhãn WA không còn tái hiện trong môi trường hiện tại.</w:t>
      </w:r>
    </w:p>
    <w:p w14:paraId="7BD2AB18">
      <w:pPr>
        <w:pStyle w:val="3"/>
      </w:pPr>
      <w:r>
        <w:t>6.5 Trạng thái batch</w:t>
      </w:r>
    </w:p>
    <w:tbl>
      <w:tblPr>
        <w:tblStyle w:val="12"/>
        <w:tblW w:w="7824" w:type="dxa"/>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41"/>
        <w:gridCol w:w="1361"/>
        <w:gridCol w:w="964"/>
        <w:gridCol w:w="964"/>
        <w:gridCol w:w="1247"/>
        <w:gridCol w:w="1247"/>
      </w:tblGrid>
      <w:tr w14:paraId="530D034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2041" w:type="dxa"/>
            <w:shd w:val="clear" w:color="auto" w:fill="17365D"/>
            <w:tcMar>
              <w:top w:w="100" w:type="dxa"/>
              <w:left w:w="110" w:type="dxa"/>
              <w:bottom w:w="100" w:type="dxa"/>
              <w:right w:w="110" w:type="dxa"/>
            </w:tcMar>
            <w:vAlign w:val="center"/>
          </w:tcPr>
          <w:p w14:paraId="75723D40">
            <w:pPr>
              <w:keepNext/>
              <w:jc w:val="center"/>
            </w:pPr>
            <w:r>
              <w:rPr>
                <w:rFonts w:ascii="Arial" w:hAnsi="Arial"/>
                <w:b/>
                <w:color w:val="FFFFFF"/>
                <w:sz w:val="17"/>
              </w:rPr>
              <w:t>Batch</w:t>
            </w:r>
          </w:p>
        </w:tc>
        <w:tc>
          <w:tcPr>
            <w:tcW w:w="1361" w:type="dxa"/>
            <w:shd w:val="clear" w:color="auto" w:fill="17365D"/>
            <w:tcMar>
              <w:top w:w="100" w:type="dxa"/>
              <w:left w:w="110" w:type="dxa"/>
              <w:bottom w:w="100" w:type="dxa"/>
              <w:right w:w="110" w:type="dxa"/>
            </w:tcMar>
            <w:vAlign w:val="center"/>
          </w:tcPr>
          <w:p w14:paraId="55D06564">
            <w:pPr>
              <w:keepNext/>
              <w:jc w:val="center"/>
            </w:pPr>
            <w:r>
              <w:rPr>
                <w:rFonts w:ascii="Arial" w:hAnsi="Arial"/>
                <w:b/>
                <w:color w:val="FFFFFF"/>
                <w:sz w:val="17"/>
              </w:rPr>
              <w:t>Hoàn tất</w:t>
            </w:r>
          </w:p>
        </w:tc>
        <w:tc>
          <w:tcPr>
            <w:tcW w:w="964" w:type="dxa"/>
            <w:shd w:val="clear" w:color="auto" w:fill="17365D"/>
            <w:tcMar>
              <w:top w:w="100" w:type="dxa"/>
              <w:left w:w="110" w:type="dxa"/>
              <w:bottom w:w="100" w:type="dxa"/>
              <w:right w:w="110" w:type="dxa"/>
            </w:tcMar>
            <w:vAlign w:val="center"/>
          </w:tcPr>
          <w:p w14:paraId="008D1E7B">
            <w:pPr>
              <w:keepNext/>
              <w:jc w:val="center"/>
            </w:pPr>
            <w:r>
              <w:rPr>
                <w:rFonts w:ascii="Arial" w:hAnsi="Arial"/>
                <w:b/>
                <w:color w:val="FFFFFF"/>
                <w:sz w:val="17"/>
              </w:rPr>
              <w:t>OK</w:t>
            </w:r>
          </w:p>
        </w:tc>
        <w:tc>
          <w:tcPr>
            <w:tcW w:w="964" w:type="dxa"/>
            <w:shd w:val="clear" w:color="auto" w:fill="17365D"/>
            <w:tcMar>
              <w:top w:w="100" w:type="dxa"/>
              <w:left w:w="110" w:type="dxa"/>
              <w:bottom w:w="100" w:type="dxa"/>
              <w:right w:w="110" w:type="dxa"/>
            </w:tcMar>
            <w:vAlign w:val="center"/>
          </w:tcPr>
          <w:p w14:paraId="75A61368">
            <w:pPr>
              <w:keepNext/>
              <w:jc w:val="center"/>
            </w:pPr>
            <w:r>
              <w:rPr>
                <w:rFonts w:ascii="Arial" w:hAnsi="Arial"/>
                <w:b/>
                <w:color w:val="FFFFFF"/>
                <w:sz w:val="17"/>
              </w:rPr>
              <w:t>Lỗi</w:t>
            </w:r>
          </w:p>
        </w:tc>
        <w:tc>
          <w:tcPr>
            <w:tcW w:w="1247" w:type="dxa"/>
            <w:shd w:val="clear" w:color="auto" w:fill="17365D"/>
            <w:tcMar>
              <w:top w:w="100" w:type="dxa"/>
              <w:left w:w="110" w:type="dxa"/>
              <w:bottom w:w="100" w:type="dxa"/>
              <w:right w:w="110" w:type="dxa"/>
            </w:tcMar>
            <w:vAlign w:val="center"/>
          </w:tcPr>
          <w:p w14:paraId="449CBAEE">
            <w:pPr>
              <w:keepNext/>
              <w:jc w:val="center"/>
            </w:pPr>
            <w:r>
              <w:rPr>
                <w:rFonts w:ascii="Arial" w:hAnsi="Arial"/>
                <w:b/>
                <w:color w:val="FFFFFF"/>
                <w:sz w:val="17"/>
              </w:rPr>
              <w:t>finished_at</w:t>
            </w:r>
          </w:p>
        </w:tc>
        <w:tc>
          <w:tcPr>
            <w:tcW w:w="1247" w:type="dxa"/>
            <w:shd w:val="clear" w:color="auto" w:fill="17365D"/>
            <w:tcMar>
              <w:top w:w="100" w:type="dxa"/>
              <w:left w:w="110" w:type="dxa"/>
              <w:bottom w:w="100" w:type="dxa"/>
              <w:right w:w="110" w:type="dxa"/>
            </w:tcMar>
            <w:vAlign w:val="center"/>
          </w:tcPr>
          <w:p w14:paraId="5E4E92BC">
            <w:pPr>
              <w:keepNext/>
              <w:jc w:val="center"/>
            </w:pPr>
            <w:r>
              <w:rPr>
                <w:rFonts w:ascii="Arial" w:hAnsi="Arial"/>
                <w:b/>
                <w:color w:val="FFFFFF"/>
                <w:sz w:val="17"/>
              </w:rPr>
              <w:t>Xử lý</w:t>
            </w:r>
          </w:p>
        </w:tc>
      </w:tr>
      <w:tr w14:paraId="234058E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041" w:type="dxa"/>
            <w:tcMar>
              <w:top w:w="100" w:type="dxa"/>
              <w:left w:w="110" w:type="dxa"/>
              <w:bottom w:w="100" w:type="dxa"/>
              <w:right w:w="110" w:type="dxa"/>
            </w:tcMar>
            <w:vAlign w:val="center"/>
          </w:tcPr>
          <w:p w14:paraId="40F6BB97">
            <w:pPr>
              <w:jc w:val="left"/>
            </w:pPr>
            <w:r>
              <w:rPr>
                <w:rFonts w:ascii="Arial" w:hAnsi="Arial"/>
                <w:sz w:val="17"/>
              </w:rPr>
              <w:t>20261010-160446</w:t>
            </w:r>
          </w:p>
        </w:tc>
        <w:tc>
          <w:tcPr>
            <w:tcW w:w="1361" w:type="dxa"/>
            <w:tcMar>
              <w:top w:w="100" w:type="dxa"/>
              <w:left w:w="110" w:type="dxa"/>
              <w:bottom w:w="100" w:type="dxa"/>
              <w:right w:w="110" w:type="dxa"/>
            </w:tcMar>
            <w:vAlign w:val="center"/>
          </w:tcPr>
          <w:p w14:paraId="7BF088FE">
            <w:pPr>
              <w:jc w:val="center"/>
            </w:pPr>
            <w:r>
              <w:rPr>
                <w:rFonts w:ascii="Arial" w:hAnsi="Arial"/>
                <w:sz w:val="17"/>
              </w:rPr>
              <w:t>17/18</w:t>
            </w:r>
          </w:p>
        </w:tc>
        <w:tc>
          <w:tcPr>
            <w:tcW w:w="964" w:type="dxa"/>
            <w:tcMar>
              <w:top w:w="100" w:type="dxa"/>
              <w:left w:w="110" w:type="dxa"/>
              <w:bottom w:w="100" w:type="dxa"/>
              <w:right w:w="110" w:type="dxa"/>
            </w:tcMar>
            <w:vAlign w:val="center"/>
          </w:tcPr>
          <w:p w14:paraId="02070140">
            <w:pPr>
              <w:jc w:val="center"/>
            </w:pPr>
            <w:r>
              <w:rPr>
                <w:rFonts w:ascii="Arial" w:hAnsi="Arial"/>
                <w:sz w:val="17"/>
              </w:rPr>
              <w:t>1</w:t>
            </w:r>
          </w:p>
        </w:tc>
        <w:tc>
          <w:tcPr>
            <w:tcW w:w="964" w:type="dxa"/>
            <w:tcMar>
              <w:top w:w="100" w:type="dxa"/>
              <w:left w:w="110" w:type="dxa"/>
              <w:bottom w:w="100" w:type="dxa"/>
              <w:right w:w="110" w:type="dxa"/>
            </w:tcMar>
            <w:vAlign w:val="center"/>
          </w:tcPr>
          <w:p w14:paraId="7603E58A">
            <w:pPr>
              <w:jc w:val="center"/>
            </w:pPr>
            <w:r>
              <w:rPr>
                <w:rFonts w:ascii="Arial" w:hAnsi="Arial"/>
                <w:sz w:val="17"/>
              </w:rPr>
              <w:t>16</w:t>
            </w:r>
          </w:p>
        </w:tc>
        <w:tc>
          <w:tcPr>
            <w:tcW w:w="1247" w:type="dxa"/>
            <w:tcMar>
              <w:top w:w="100" w:type="dxa"/>
              <w:left w:w="110" w:type="dxa"/>
              <w:bottom w:w="100" w:type="dxa"/>
              <w:right w:w="110" w:type="dxa"/>
            </w:tcMar>
            <w:vAlign w:val="center"/>
          </w:tcPr>
          <w:p w14:paraId="7B056FD0">
            <w:pPr>
              <w:jc w:val="center"/>
            </w:pPr>
            <w:r>
              <w:rPr>
                <w:rFonts w:ascii="Arial" w:hAnsi="Arial"/>
                <w:sz w:val="17"/>
              </w:rPr>
              <w:t>Không</w:t>
            </w:r>
          </w:p>
        </w:tc>
        <w:tc>
          <w:tcPr>
            <w:tcW w:w="1247" w:type="dxa"/>
            <w:tcMar>
              <w:top w:w="100" w:type="dxa"/>
              <w:left w:w="110" w:type="dxa"/>
              <w:bottom w:w="100" w:type="dxa"/>
              <w:right w:w="110" w:type="dxa"/>
            </w:tcMar>
            <w:vAlign w:val="center"/>
          </w:tcPr>
          <w:p w14:paraId="408FC520">
            <w:pPr>
              <w:jc w:val="center"/>
            </w:pPr>
            <w:r>
              <w:rPr>
                <w:rFonts w:ascii="Arial" w:hAnsi="Arial"/>
                <w:sz w:val="17"/>
              </w:rPr>
              <w:t>Loại</w:t>
            </w:r>
          </w:p>
        </w:tc>
      </w:tr>
      <w:tr w14:paraId="23EC804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041" w:type="dxa"/>
            <w:shd w:val="clear" w:color="auto" w:fill="F5F7F9"/>
            <w:tcMar>
              <w:top w:w="100" w:type="dxa"/>
              <w:left w:w="110" w:type="dxa"/>
              <w:bottom w:w="100" w:type="dxa"/>
              <w:right w:w="110" w:type="dxa"/>
            </w:tcMar>
            <w:vAlign w:val="center"/>
          </w:tcPr>
          <w:p w14:paraId="0C33FBC5">
            <w:pPr>
              <w:jc w:val="left"/>
            </w:pPr>
            <w:r>
              <w:rPr>
                <w:rFonts w:ascii="Arial" w:hAnsi="Arial"/>
                <w:sz w:val="17"/>
              </w:rPr>
              <w:t>20261010-162624</w:t>
            </w:r>
          </w:p>
        </w:tc>
        <w:tc>
          <w:tcPr>
            <w:tcW w:w="1361" w:type="dxa"/>
            <w:shd w:val="clear" w:color="auto" w:fill="F5F7F9"/>
            <w:tcMar>
              <w:top w:w="100" w:type="dxa"/>
              <w:left w:w="110" w:type="dxa"/>
              <w:bottom w:w="100" w:type="dxa"/>
              <w:right w:w="110" w:type="dxa"/>
            </w:tcMar>
            <w:vAlign w:val="center"/>
          </w:tcPr>
          <w:p w14:paraId="11B69F94">
            <w:pPr>
              <w:jc w:val="center"/>
            </w:pPr>
            <w:r>
              <w:rPr>
                <w:rFonts w:ascii="Arial" w:hAnsi="Arial"/>
                <w:sz w:val="17"/>
              </w:rPr>
              <w:t>15/18</w:t>
            </w:r>
          </w:p>
        </w:tc>
        <w:tc>
          <w:tcPr>
            <w:tcW w:w="964" w:type="dxa"/>
            <w:shd w:val="clear" w:color="auto" w:fill="F5F7F9"/>
            <w:tcMar>
              <w:top w:w="100" w:type="dxa"/>
              <w:left w:w="110" w:type="dxa"/>
              <w:bottom w:w="100" w:type="dxa"/>
              <w:right w:w="110" w:type="dxa"/>
            </w:tcMar>
            <w:vAlign w:val="center"/>
          </w:tcPr>
          <w:p w14:paraId="03368431">
            <w:pPr>
              <w:jc w:val="center"/>
            </w:pPr>
            <w:r>
              <w:rPr>
                <w:rFonts w:ascii="Arial" w:hAnsi="Arial"/>
                <w:sz w:val="17"/>
              </w:rPr>
              <w:t>1</w:t>
            </w:r>
          </w:p>
        </w:tc>
        <w:tc>
          <w:tcPr>
            <w:tcW w:w="964" w:type="dxa"/>
            <w:shd w:val="clear" w:color="auto" w:fill="F5F7F9"/>
            <w:tcMar>
              <w:top w:w="100" w:type="dxa"/>
              <w:left w:w="110" w:type="dxa"/>
              <w:bottom w:w="100" w:type="dxa"/>
              <w:right w:w="110" w:type="dxa"/>
            </w:tcMar>
            <w:vAlign w:val="center"/>
          </w:tcPr>
          <w:p w14:paraId="25D246A8">
            <w:pPr>
              <w:jc w:val="center"/>
            </w:pPr>
            <w:r>
              <w:rPr>
                <w:rFonts w:ascii="Arial" w:hAnsi="Arial"/>
                <w:sz w:val="17"/>
              </w:rPr>
              <w:t>14</w:t>
            </w:r>
          </w:p>
        </w:tc>
        <w:tc>
          <w:tcPr>
            <w:tcW w:w="1247" w:type="dxa"/>
            <w:shd w:val="clear" w:color="auto" w:fill="F5F7F9"/>
            <w:tcMar>
              <w:top w:w="100" w:type="dxa"/>
              <w:left w:w="110" w:type="dxa"/>
              <w:bottom w:w="100" w:type="dxa"/>
              <w:right w:w="110" w:type="dxa"/>
            </w:tcMar>
            <w:vAlign w:val="center"/>
          </w:tcPr>
          <w:p w14:paraId="04255900">
            <w:pPr>
              <w:jc w:val="center"/>
            </w:pPr>
            <w:r>
              <w:rPr>
                <w:rFonts w:ascii="Arial" w:hAnsi="Arial"/>
                <w:sz w:val="17"/>
              </w:rPr>
              <w:t>Không</w:t>
            </w:r>
          </w:p>
        </w:tc>
        <w:tc>
          <w:tcPr>
            <w:tcW w:w="1247" w:type="dxa"/>
            <w:shd w:val="clear" w:color="auto" w:fill="F5F7F9"/>
            <w:tcMar>
              <w:top w:w="100" w:type="dxa"/>
              <w:left w:w="110" w:type="dxa"/>
              <w:bottom w:w="100" w:type="dxa"/>
              <w:right w:w="110" w:type="dxa"/>
            </w:tcMar>
            <w:vAlign w:val="center"/>
          </w:tcPr>
          <w:p w14:paraId="0CB30030">
            <w:pPr>
              <w:jc w:val="center"/>
            </w:pPr>
            <w:r>
              <w:rPr>
                <w:rFonts w:ascii="Arial" w:hAnsi="Arial"/>
                <w:sz w:val="17"/>
              </w:rPr>
              <w:t>Loại</w:t>
            </w:r>
          </w:p>
        </w:tc>
      </w:tr>
      <w:tr w14:paraId="4F68472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041" w:type="dxa"/>
            <w:tcMar>
              <w:top w:w="100" w:type="dxa"/>
              <w:left w:w="110" w:type="dxa"/>
              <w:bottom w:w="100" w:type="dxa"/>
              <w:right w:w="110" w:type="dxa"/>
            </w:tcMar>
            <w:vAlign w:val="center"/>
          </w:tcPr>
          <w:p w14:paraId="1CC3F8CD">
            <w:pPr>
              <w:jc w:val="left"/>
            </w:pPr>
            <w:r>
              <w:rPr>
                <w:rFonts w:ascii="Arial" w:hAnsi="Arial"/>
                <w:sz w:val="17"/>
              </w:rPr>
              <w:t>20261011-235022</w:t>
            </w:r>
          </w:p>
        </w:tc>
        <w:tc>
          <w:tcPr>
            <w:tcW w:w="1361" w:type="dxa"/>
            <w:tcMar>
              <w:top w:w="100" w:type="dxa"/>
              <w:left w:w="110" w:type="dxa"/>
              <w:bottom w:w="100" w:type="dxa"/>
              <w:right w:w="110" w:type="dxa"/>
            </w:tcMar>
            <w:vAlign w:val="center"/>
          </w:tcPr>
          <w:p w14:paraId="5BD6D7AE">
            <w:pPr>
              <w:jc w:val="center"/>
            </w:pPr>
            <w:r>
              <w:rPr>
                <w:rFonts w:ascii="Arial" w:hAnsi="Arial"/>
                <w:sz w:val="17"/>
              </w:rPr>
              <w:t>20/20</w:t>
            </w:r>
          </w:p>
        </w:tc>
        <w:tc>
          <w:tcPr>
            <w:tcW w:w="964" w:type="dxa"/>
            <w:tcMar>
              <w:top w:w="100" w:type="dxa"/>
              <w:left w:w="110" w:type="dxa"/>
              <w:bottom w:w="100" w:type="dxa"/>
              <w:right w:w="110" w:type="dxa"/>
            </w:tcMar>
            <w:vAlign w:val="center"/>
          </w:tcPr>
          <w:p w14:paraId="1AF45290">
            <w:pPr>
              <w:jc w:val="center"/>
            </w:pPr>
            <w:r>
              <w:rPr>
                <w:rFonts w:ascii="Arial" w:hAnsi="Arial"/>
                <w:sz w:val="17"/>
              </w:rPr>
              <w:t>19</w:t>
            </w:r>
          </w:p>
        </w:tc>
        <w:tc>
          <w:tcPr>
            <w:tcW w:w="964" w:type="dxa"/>
            <w:tcMar>
              <w:top w:w="100" w:type="dxa"/>
              <w:left w:w="110" w:type="dxa"/>
              <w:bottom w:w="100" w:type="dxa"/>
              <w:right w:w="110" w:type="dxa"/>
            </w:tcMar>
            <w:vAlign w:val="center"/>
          </w:tcPr>
          <w:p w14:paraId="60CC3F60">
            <w:pPr>
              <w:jc w:val="center"/>
            </w:pPr>
            <w:r>
              <w:rPr>
                <w:rFonts w:ascii="Arial" w:hAnsi="Arial"/>
                <w:sz w:val="17"/>
              </w:rPr>
              <w:t>1</w:t>
            </w:r>
          </w:p>
        </w:tc>
        <w:tc>
          <w:tcPr>
            <w:tcW w:w="1247" w:type="dxa"/>
            <w:tcMar>
              <w:top w:w="100" w:type="dxa"/>
              <w:left w:w="110" w:type="dxa"/>
              <w:bottom w:w="100" w:type="dxa"/>
              <w:right w:w="110" w:type="dxa"/>
            </w:tcMar>
            <w:vAlign w:val="center"/>
          </w:tcPr>
          <w:p w14:paraId="654FAAB0">
            <w:pPr>
              <w:jc w:val="center"/>
            </w:pPr>
            <w:r>
              <w:rPr>
                <w:rFonts w:ascii="Arial" w:hAnsi="Arial"/>
                <w:sz w:val="17"/>
              </w:rPr>
              <w:t>Có</w:t>
            </w:r>
          </w:p>
        </w:tc>
        <w:tc>
          <w:tcPr>
            <w:tcW w:w="1247" w:type="dxa"/>
            <w:tcMar>
              <w:top w:w="100" w:type="dxa"/>
              <w:left w:w="110" w:type="dxa"/>
              <w:bottom w:w="100" w:type="dxa"/>
              <w:right w:w="110" w:type="dxa"/>
            </w:tcMar>
            <w:vAlign w:val="center"/>
          </w:tcPr>
          <w:p w14:paraId="0776E08E">
            <w:pPr>
              <w:jc w:val="center"/>
            </w:pPr>
            <w:r>
              <w:rPr>
                <w:rFonts w:ascii="Arial" w:hAnsi="Arial"/>
                <w:sz w:val="17"/>
              </w:rPr>
              <w:t>Đưa vào</w:t>
            </w:r>
          </w:p>
        </w:tc>
      </w:tr>
      <w:tr w14:paraId="2DF4FB3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041" w:type="dxa"/>
            <w:shd w:val="clear" w:color="auto" w:fill="F5F7F9"/>
            <w:tcMar>
              <w:top w:w="100" w:type="dxa"/>
              <w:left w:w="110" w:type="dxa"/>
              <w:bottom w:w="100" w:type="dxa"/>
              <w:right w:w="110" w:type="dxa"/>
            </w:tcMar>
            <w:vAlign w:val="center"/>
          </w:tcPr>
          <w:p w14:paraId="2752B0E2">
            <w:pPr>
              <w:jc w:val="left"/>
            </w:pPr>
            <w:r>
              <w:rPr>
                <w:rFonts w:ascii="Arial" w:hAnsi="Arial"/>
                <w:sz w:val="17"/>
              </w:rPr>
              <w:t>20261012-103819</w:t>
            </w:r>
          </w:p>
        </w:tc>
        <w:tc>
          <w:tcPr>
            <w:tcW w:w="1361" w:type="dxa"/>
            <w:shd w:val="clear" w:color="auto" w:fill="F5F7F9"/>
            <w:tcMar>
              <w:top w:w="100" w:type="dxa"/>
              <w:left w:w="110" w:type="dxa"/>
              <w:bottom w:w="100" w:type="dxa"/>
              <w:right w:w="110" w:type="dxa"/>
            </w:tcMar>
            <w:vAlign w:val="center"/>
          </w:tcPr>
          <w:p w14:paraId="01339C07">
            <w:pPr>
              <w:jc w:val="center"/>
            </w:pPr>
            <w:r>
              <w:rPr>
                <w:rFonts w:ascii="Arial" w:hAnsi="Arial"/>
                <w:sz w:val="17"/>
              </w:rPr>
              <w:t>20/20</w:t>
            </w:r>
          </w:p>
        </w:tc>
        <w:tc>
          <w:tcPr>
            <w:tcW w:w="964" w:type="dxa"/>
            <w:shd w:val="clear" w:color="auto" w:fill="F5F7F9"/>
            <w:tcMar>
              <w:top w:w="100" w:type="dxa"/>
              <w:left w:w="110" w:type="dxa"/>
              <w:bottom w:w="100" w:type="dxa"/>
              <w:right w:w="110" w:type="dxa"/>
            </w:tcMar>
            <w:vAlign w:val="center"/>
          </w:tcPr>
          <w:p w14:paraId="51296B32">
            <w:pPr>
              <w:jc w:val="center"/>
            </w:pPr>
            <w:r>
              <w:rPr>
                <w:rFonts w:ascii="Arial" w:hAnsi="Arial"/>
                <w:sz w:val="17"/>
              </w:rPr>
              <w:t>20</w:t>
            </w:r>
          </w:p>
        </w:tc>
        <w:tc>
          <w:tcPr>
            <w:tcW w:w="964" w:type="dxa"/>
            <w:shd w:val="clear" w:color="auto" w:fill="F5F7F9"/>
            <w:tcMar>
              <w:top w:w="100" w:type="dxa"/>
              <w:left w:w="110" w:type="dxa"/>
              <w:bottom w:w="100" w:type="dxa"/>
              <w:right w:w="110" w:type="dxa"/>
            </w:tcMar>
            <w:vAlign w:val="center"/>
          </w:tcPr>
          <w:p w14:paraId="3C7050FC">
            <w:pPr>
              <w:jc w:val="center"/>
            </w:pPr>
            <w:r>
              <w:rPr>
                <w:rFonts w:ascii="Arial" w:hAnsi="Arial"/>
                <w:sz w:val="17"/>
              </w:rPr>
              <w:t>0</w:t>
            </w:r>
          </w:p>
        </w:tc>
        <w:tc>
          <w:tcPr>
            <w:tcW w:w="1247" w:type="dxa"/>
            <w:shd w:val="clear" w:color="auto" w:fill="F5F7F9"/>
            <w:tcMar>
              <w:top w:w="100" w:type="dxa"/>
              <w:left w:w="110" w:type="dxa"/>
              <w:bottom w:w="100" w:type="dxa"/>
              <w:right w:w="110" w:type="dxa"/>
            </w:tcMar>
            <w:vAlign w:val="center"/>
          </w:tcPr>
          <w:p w14:paraId="19EDDBD8">
            <w:pPr>
              <w:jc w:val="center"/>
            </w:pPr>
            <w:r>
              <w:rPr>
                <w:rFonts w:ascii="Arial" w:hAnsi="Arial"/>
                <w:sz w:val="17"/>
              </w:rPr>
              <w:t>Có</w:t>
            </w:r>
          </w:p>
        </w:tc>
        <w:tc>
          <w:tcPr>
            <w:tcW w:w="1247" w:type="dxa"/>
            <w:shd w:val="clear" w:color="auto" w:fill="F5F7F9"/>
            <w:tcMar>
              <w:top w:w="100" w:type="dxa"/>
              <w:left w:w="110" w:type="dxa"/>
              <w:bottom w:w="100" w:type="dxa"/>
              <w:right w:w="110" w:type="dxa"/>
            </w:tcMar>
            <w:vAlign w:val="center"/>
          </w:tcPr>
          <w:p w14:paraId="7275DA81">
            <w:pPr>
              <w:jc w:val="center"/>
            </w:pPr>
            <w:r>
              <w:rPr>
                <w:rFonts w:ascii="Arial" w:hAnsi="Arial"/>
                <w:sz w:val="17"/>
              </w:rPr>
              <w:t>Đưa vào</w:t>
            </w:r>
          </w:p>
        </w:tc>
      </w:tr>
      <w:tr w14:paraId="4D02AA8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041" w:type="dxa"/>
            <w:tcMar>
              <w:top w:w="100" w:type="dxa"/>
              <w:left w:w="110" w:type="dxa"/>
              <w:bottom w:w="100" w:type="dxa"/>
              <w:right w:w="110" w:type="dxa"/>
            </w:tcMar>
            <w:vAlign w:val="center"/>
          </w:tcPr>
          <w:p w14:paraId="60D7158B">
            <w:pPr>
              <w:jc w:val="left"/>
            </w:pPr>
            <w:r>
              <w:rPr>
                <w:rFonts w:ascii="Arial" w:hAnsi="Arial"/>
                <w:sz w:val="17"/>
              </w:rPr>
              <w:t>20261012-134947</w:t>
            </w:r>
          </w:p>
        </w:tc>
        <w:tc>
          <w:tcPr>
            <w:tcW w:w="1361" w:type="dxa"/>
            <w:tcMar>
              <w:top w:w="100" w:type="dxa"/>
              <w:left w:w="110" w:type="dxa"/>
              <w:bottom w:w="100" w:type="dxa"/>
              <w:right w:w="110" w:type="dxa"/>
            </w:tcMar>
            <w:vAlign w:val="center"/>
          </w:tcPr>
          <w:p w14:paraId="3978BE54">
            <w:pPr>
              <w:jc w:val="center"/>
            </w:pPr>
            <w:r>
              <w:rPr>
                <w:rFonts w:ascii="Arial" w:hAnsi="Arial"/>
                <w:sz w:val="17"/>
              </w:rPr>
              <w:t>1/1</w:t>
            </w:r>
          </w:p>
        </w:tc>
        <w:tc>
          <w:tcPr>
            <w:tcW w:w="964" w:type="dxa"/>
            <w:tcMar>
              <w:top w:w="100" w:type="dxa"/>
              <w:left w:w="110" w:type="dxa"/>
              <w:bottom w:w="100" w:type="dxa"/>
              <w:right w:w="110" w:type="dxa"/>
            </w:tcMar>
            <w:vAlign w:val="center"/>
          </w:tcPr>
          <w:p w14:paraId="11F33B4E">
            <w:pPr>
              <w:jc w:val="center"/>
            </w:pPr>
            <w:r>
              <w:rPr>
                <w:rFonts w:ascii="Arial" w:hAnsi="Arial"/>
                <w:sz w:val="17"/>
              </w:rPr>
              <w:t>1</w:t>
            </w:r>
          </w:p>
        </w:tc>
        <w:tc>
          <w:tcPr>
            <w:tcW w:w="964" w:type="dxa"/>
            <w:tcMar>
              <w:top w:w="100" w:type="dxa"/>
              <w:left w:w="110" w:type="dxa"/>
              <w:bottom w:w="100" w:type="dxa"/>
              <w:right w:w="110" w:type="dxa"/>
            </w:tcMar>
            <w:vAlign w:val="center"/>
          </w:tcPr>
          <w:p w14:paraId="71AC2443">
            <w:pPr>
              <w:jc w:val="center"/>
            </w:pPr>
            <w:r>
              <w:rPr>
                <w:rFonts w:ascii="Arial" w:hAnsi="Arial"/>
                <w:sz w:val="17"/>
              </w:rPr>
              <w:t>0</w:t>
            </w:r>
          </w:p>
        </w:tc>
        <w:tc>
          <w:tcPr>
            <w:tcW w:w="1247" w:type="dxa"/>
            <w:tcMar>
              <w:top w:w="100" w:type="dxa"/>
              <w:left w:w="110" w:type="dxa"/>
              <w:bottom w:w="100" w:type="dxa"/>
              <w:right w:w="110" w:type="dxa"/>
            </w:tcMar>
            <w:vAlign w:val="center"/>
          </w:tcPr>
          <w:p w14:paraId="0A7D7DF5">
            <w:pPr>
              <w:jc w:val="center"/>
            </w:pPr>
            <w:r>
              <w:rPr>
                <w:rFonts w:ascii="Arial" w:hAnsi="Arial"/>
                <w:sz w:val="17"/>
              </w:rPr>
              <w:t>Có</w:t>
            </w:r>
          </w:p>
        </w:tc>
        <w:tc>
          <w:tcPr>
            <w:tcW w:w="1247" w:type="dxa"/>
            <w:tcMar>
              <w:top w:w="100" w:type="dxa"/>
              <w:left w:w="110" w:type="dxa"/>
              <w:bottom w:w="100" w:type="dxa"/>
              <w:right w:w="110" w:type="dxa"/>
            </w:tcMar>
            <w:vAlign w:val="center"/>
          </w:tcPr>
          <w:p w14:paraId="7D88535B">
            <w:pPr>
              <w:jc w:val="center"/>
            </w:pPr>
            <w:r>
              <w:rPr>
                <w:rFonts w:ascii="Arial" w:hAnsi="Arial"/>
                <w:sz w:val="17"/>
              </w:rPr>
              <w:t>Đưa vào</w:t>
            </w:r>
          </w:p>
        </w:tc>
      </w:tr>
      <w:tr w14:paraId="4D866C8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041" w:type="dxa"/>
            <w:shd w:val="clear" w:color="auto" w:fill="F5F7F9"/>
            <w:tcMar>
              <w:top w:w="100" w:type="dxa"/>
              <w:left w:w="110" w:type="dxa"/>
              <w:bottom w:w="100" w:type="dxa"/>
              <w:right w:w="110" w:type="dxa"/>
            </w:tcMar>
            <w:vAlign w:val="center"/>
          </w:tcPr>
          <w:p w14:paraId="2F56E337">
            <w:pPr>
              <w:jc w:val="left"/>
            </w:pPr>
            <w:r>
              <w:rPr>
                <w:rFonts w:ascii="Arial" w:hAnsi="Arial"/>
                <w:sz w:val="17"/>
              </w:rPr>
              <w:t>20261012-144702</w:t>
            </w:r>
          </w:p>
        </w:tc>
        <w:tc>
          <w:tcPr>
            <w:tcW w:w="1361" w:type="dxa"/>
            <w:shd w:val="clear" w:color="auto" w:fill="F5F7F9"/>
            <w:tcMar>
              <w:top w:w="100" w:type="dxa"/>
              <w:left w:w="110" w:type="dxa"/>
              <w:bottom w:w="100" w:type="dxa"/>
              <w:right w:w="110" w:type="dxa"/>
            </w:tcMar>
            <w:vAlign w:val="center"/>
          </w:tcPr>
          <w:p w14:paraId="5C08C1B0">
            <w:pPr>
              <w:jc w:val="center"/>
            </w:pPr>
            <w:r>
              <w:rPr>
                <w:rFonts w:ascii="Arial" w:hAnsi="Arial"/>
                <w:sz w:val="17"/>
              </w:rPr>
              <w:t>20/20</w:t>
            </w:r>
          </w:p>
        </w:tc>
        <w:tc>
          <w:tcPr>
            <w:tcW w:w="964" w:type="dxa"/>
            <w:shd w:val="clear" w:color="auto" w:fill="F5F7F9"/>
            <w:tcMar>
              <w:top w:w="100" w:type="dxa"/>
              <w:left w:w="110" w:type="dxa"/>
              <w:bottom w:w="100" w:type="dxa"/>
              <w:right w:w="110" w:type="dxa"/>
            </w:tcMar>
            <w:vAlign w:val="center"/>
          </w:tcPr>
          <w:p w14:paraId="6C598689">
            <w:pPr>
              <w:jc w:val="center"/>
            </w:pPr>
            <w:r>
              <w:rPr>
                <w:rFonts w:ascii="Arial" w:hAnsi="Arial"/>
                <w:sz w:val="17"/>
              </w:rPr>
              <w:t>10</w:t>
            </w:r>
          </w:p>
        </w:tc>
        <w:tc>
          <w:tcPr>
            <w:tcW w:w="964" w:type="dxa"/>
            <w:shd w:val="clear" w:color="auto" w:fill="F5F7F9"/>
            <w:tcMar>
              <w:top w:w="100" w:type="dxa"/>
              <w:left w:w="110" w:type="dxa"/>
              <w:bottom w:w="100" w:type="dxa"/>
              <w:right w:w="110" w:type="dxa"/>
            </w:tcMar>
            <w:vAlign w:val="center"/>
          </w:tcPr>
          <w:p w14:paraId="3F135388">
            <w:pPr>
              <w:jc w:val="center"/>
            </w:pPr>
            <w:r>
              <w:rPr>
                <w:rFonts w:ascii="Arial" w:hAnsi="Arial"/>
                <w:sz w:val="17"/>
              </w:rPr>
              <w:t>10</w:t>
            </w:r>
          </w:p>
        </w:tc>
        <w:tc>
          <w:tcPr>
            <w:tcW w:w="1247" w:type="dxa"/>
            <w:shd w:val="clear" w:color="auto" w:fill="F5F7F9"/>
            <w:tcMar>
              <w:top w:w="100" w:type="dxa"/>
              <w:left w:w="110" w:type="dxa"/>
              <w:bottom w:w="100" w:type="dxa"/>
              <w:right w:w="110" w:type="dxa"/>
            </w:tcMar>
            <w:vAlign w:val="center"/>
          </w:tcPr>
          <w:p w14:paraId="7C8924B9">
            <w:pPr>
              <w:jc w:val="center"/>
            </w:pPr>
            <w:r>
              <w:rPr>
                <w:rFonts w:ascii="Arial" w:hAnsi="Arial"/>
                <w:sz w:val="17"/>
              </w:rPr>
              <w:t>Có</w:t>
            </w:r>
          </w:p>
        </w:tc>
        <w:tc>
          <w:tcPr>
            <w:tcW w:w="1247" w:type="dxa"/>
            <w:shd w:val="clear" w:color="auto" w:fill="F5F7F9"/>
            <w:tcMar>
              <w:top w:w="100" w:type="dxa"/>
              <w:left w:w="110" w:type="dxa"/>
              <w:bottom w:w="100" w:type="dxa"/>
              <w:right w:w="110" w:type="dxa"/>
            </w:tcMar>
            <w:vAlign w:val="center"/>
          </w:tcPr>
          <w:p w14:paraId="308E935F">
            <w:pPr>
              <w:jc w:val="center"/>
            </w:pPr>
            <w:r>
              <w:rPr>
                <w:rFonts w:ascii="Arial" w:hAnsi="Arial"/>
                <w:sz w:val="17"/>
              </w:rPr>
              <w:t>Đưa vào</w:t>
            </w:r>
          </w:p>
        </w:tc>
      </w:tr>
      <w:tr w14:paraId="0C3EB9A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041" w:type="dxa"/>
            <w:tcMar>
              <w:top w:w="100" w:type="dxa"/>
              <w:left w:w="110" w:type="dxa"/>
              <w:bottom w:w="100" w:type="dxa"/>
              <w:right w:w="110" w:type="dxa"/>
            </w:tcMar>
            <w:vAlign w:val="center"/>
          </w:tcPr>
          <w:p w14:paraId="43154FCF">
            <w:pPr>
              <w:jc w:val="left"/>
            </w:pPr>
            <w:r>
              <w:rPr>
                <w:rFonts w:ascii="Arial" w:hAnsi="Arial"/>
                <w:sz w:val="17"/>
              </w:rPr>
              <w:t>20261012-160932</w:t>
            </w:r>
          </w:p>
        </w:tc>
        <w:tc>
          <w:tcPr>
            <w:tcW w:w="1361" w:type="dxa"/>
            <w:tcMar>
              <w:top w:w="100" w:type="dxa"/>
              <w:left w:w="110" w:type="dxa"/>
              <w:bottom w:w="100" w:type="dxa"/>
              <w:right w:w="110" w:type="dxa"/>
            </w:tcMar>
            <w:vAlign w:val="center"/>
          </w:tcPr>
          <w:p w14:paraId="70E926D7">
            <w:pPr>
              <w:jc w:val="center"/>
            </w:pPr>
            <w:r>
              <w:rPr>
                <w:rFonts w:ascii="Arial" w:hAnsi="Arial"/>
                <w:sz w:val="17"/>
              </w:rPr>
              <w:t>2/20</w:t>
            </w:r>
          </w:p>
        </w:tc>
        <w:tc>
          <w:tcPr>
            <w:tcW w:w="964" w:type="dxa"/>
            <w:tcMar>
              <w:top w:w="100" w:type="dxa"/>
              <w:left w:w="110" w:type="dxa"/>
              <w:bottom w:w="100" w:type="dxa"/>
              <w:right w:w="110" w:type="dxa"/>
            </w:tcMar>
            <w:vAlign w:val="center"/>
          </w:tcPr>
          <w:p w14:paraId="10B3972D">
            <w:pPr>
              <w:jc w:val="center"/>
            </w:pPr>
            <w:r>
              <w:rPr>
                <w:rFonts w:ascii="Arial" w:hAnsi="Arial"/>
                <w:sz w:val="17"/>
              </w:rPr>
              <w:t>0</w:t>
            </w:r>
          </w:p>
        </w:tc>
        <w:tc>
          <w:tcPr>
            <w:tcW w:w="964" w:type="dxa"/>
            <w:tcMar>
              <w:top w:w="100" w:type="dxa"/>
              <w:left w:w="110" w:type="dxa"/>
              <w:bottom w:w="100" w:type="dxa"/>
              <w:right w:w="110" w:type="dxa"/>
            </w:tcMar>
            <w:vAlign w:val="center"/>
          </w:tcPr>
          <w:p w14:paraId="7B400AF7">
            <w:pPr>
              <w:jc w:val="center"/>
            </w:pPr>
            <w:r>
              <w:rPr>
                <w:rFonts w:ascii="Arial" w:hAnsi="Arial"/>
                <w:sz w:val="17"/>
              </w:rPr>
              <w:t>2</w:t>
            </w:r>
          </w:p>
        </w:tc>
        <w:tc>
          <w:tcPr>
            <w:tcW w:w="1247" w:type="dxa"/>
            <w:tcMar>
              <w:top w:w="100" w:type="dxa"/>
              <w:left w:w="110" w:type="dxa"/>
              <w:bottom w:w="100" w:type="dxa"/>
              <w:right w:w="110" w:type="dxa"/>
            </w:tcMar>
            <w:vAlign w:val="center"/>
          </w:tcPr>
          <w:p w14:paraId="5FC3EFC1">
            <w:pPr>
              <w:jc w:val="center"/>
            </w:pPr>
            <w:r>
              <w:rPr>
                <w:rFonts w:ascii="Arial" w:hAnsi="Arial"/>
                <w:sz w:val="17"/>
              </w:rPr>
              <w:t>Không</w:t>
            </w:r>
          </w:p>
        </w:tc>
        <w:tc>
          <w:tcPr>
            <w:tcW w:w="1247" w:type="dxa"/>
            <w:tcMar>
              <w:top w:w="100" w:type="dxa"/>
              <w:left w:w="110" w:type="dxa"/>
              <w:bottom w:w="100" w:type="dxa"/>
              <w:right w:w="110" w:type="dxa"/>
            </w:tcMar>
            <w:vAlign w:val="center"/>
          </w:tcPr>
          <w:p w14:paraId="4D360E76">
            <w:pPr>
              <w:jc w:val="center"/>
            </w:pPr>
            <w:r>
              <w:rPr>
                <w:rFonts w:ascii="Arial" w:hAnsi="Arial"/>
                <w:sz w:val="17"/>
              </w:rPr>
              <w:t>Loại</w:t>
            </w:r>
          </w:p>
        </w:tc>
      </w:tr>
      <w:tr w14:paraId="0E2A113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041" w:type="dxa"/>
            <w:shd w:val="clear" w:color="auto" w:fill="F5F7F9"/>
            <w:tcMar>
              <w:top w:w="100" w:type="dxa"/>
              <w:left w:w="110" w:type="dxa"/>
              <w:bottom w:w="100" w:type="dxa"/>
              <w:right w:w="110" w:type="dxa"/>
            </w:tcMar>
            <w:vAlign w:val="center"/>
          </w:tcPr>
          <w:p w14:paraId="62F50B68">
            <w:pPr>
              <w:jc w:val="left"/>
            </w:pPr>
            <w:r>
              <w:rPr>
                <w:rFonts w:ascii="Arial" w:hAnsi="Arial"/>
                <w:sz w:val="17"/>
              </w:rPr>
              <w:t>20261012-161357</w:t>
            </w:r>
          </w:p>
        </w:tc>
        <w:tc>
          <w:tcPr>
            <w:tcW w:w="1361" w:type="dxa"/>
            <w:shd w:val="clear" w:color="auto" w:fill="F5F7F9"/>
            <w:tcMar>
              <w:top w:w="100" w:type="dxa"/>
              <w:left w:w="110" w:type="dxa"/>
              <w:bottom w:w="100" w:type="dxa"/>
              <w:right w:w="110" w:type="dxa"/>
            </w:tcMar>
            <w:vAlign w:val="center"/>
          </w:tcPr>
          <w:p w14:paraId="3EF7FC3D">
            <w:pPr>
              <w:jc w:val="center"/>
            </w:pPr>
            <w:r>
              <w:rPr>
                <w:rFonts w:ascii="Arial" w:hAnsi="Arial"/>
                <w:sz w:val="17"/>
              </w:rPr>
              <w:t>1/20</w:t>
            </w:r>
          </w:p>
        </w:tc>
        <w:tc>
          <w:tcPr>
            <w:tcW w:w="964" w:type="dxa"/>
            <w:shd w:val="clear" w:color="auto" w:fill="F5F7F9"/>
            <w:tcMar>
              <w:top w:w="100" w:type="dxa"/>
              <w:left w:w="110" w:type="dxa"/>
              <w:bottom w:w="100" w:type="dxa"/>
              <w:right w:w="110" w:type="dxa"/>
            </w:tcMar>
            <w:vAlign w:val="center"/>
          </w:tcPr>
          <w:p w14:paraId="71A68410">
            <w:pPr>
              <w:jc w:val="center"/>
            </w:pPr>
            <w:r>
              <w:rPr>
                <w:rFonts w:ascii="Arial" w:hAnsi="Arial"/>
                <w:sz w:val="17"/>
              </w:rPr>
              <w:t>1</w:t>
            </w:r>
          </w:p>
        </w:tc>
        <w:tc>
          <w:tcPr>
            <w:tcW w:w="964" w:type="dxa"/>
            <w:shd w:val="clear" w:color="auto" w:fill="F5F7F9"/>
            <w:tcMar>
              <w:top w:w="100" w:type="dxa"/>
              <w:left w:w="110" w:type="dxa"/>
              <w:bottom w:w="100" w:type="dxa"/>
              <w:right w:w="110" w:type="dxa"/>
            </w:tcMar>
            <w:vAlign w:val="center"/>
          </w:tcPr>
          <w:p w14:paraId="7C5C62AC">
            <w:pPr>
              <w:jc w:val="center"/>
            </w:pPr>
            <w:r>
              <w:rPr>
                <w:rFonts w:ascii="Arial" w:hAnsi="Arial"/>
                <w:sz w:val="17"/>
              </w:rPr>
              <w:t>0</w:t>
            </w:r>
          </w:p>
        </w:tc>
        <w:tc>
          <w:tcPr>
            <w:tcW w:w="1247" w:type="dxa"/>
            <w:shd w:val="clear" w:color="auto" w:fill="F5F7F9"/>
            <w:tcMar>
              <w:top w:w="100" w:type="dxa"/>
              <w:left w:w="110" w:type="dxa"/>
              <w:bottom w:w="100" w:type="dxa"/>
              <w:right w:w="110" w:type="dxa"/>
            </w:tcMar>
            <w:vAlign w:val="center"/>
          </w:tcPr>
          <w:p w14:paraId="6094B4D7">
            <w:pPr>
              <w:jc w:val="center"/>
            </w:pPr>
            <w:r>
              <w:rPr>
                <w:rFonts w:ascii="Arial" w:hAnsi="Arial"/>
                <w:sz w:val="17"/>
              </w:rPr>
              <w:t>Không</w:t>
            </w:r>
          </w:p>
        </w:tc>
        <w:tc>
          <w:tcPr>
            <w:tcW w:w="1247" w:type="dxa"/>
            <w:shd w:val="clear" w:color="auto" w:fill="F5F7F9"/>
            <w:tcMar>
              <w:top w:w="100" w:type="dxa"/>
              <w:left w:w="110" w:type="dxa"/>
              <w:bottom w:w="100" w:type="dxa"/>
              <w:right w:w="110" w:type="dxa"/>
            </w:tcMar>
            <w:vAlign w:val="center"/>
          </w:tcPr>
          <w:p w14:paraId="26EB870A">
            <w:pPr>
              <w:jc w:val="center"/>
            </w:pPr>
            <w:r>
              <w:rPr>
                <w:rFonts w:ascii="Arial" w:hAnsi="Arial"/>
                <w:sz w:val="17"/>
              </w:rPr>
              <w:t>Loại</w:t>
            </w:r>
          </w:p>
        </w:tc>
      </w:tr>
      <w:tr w14:paraId="608EF30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041" w:type="dxa"/>
            <w:tcMar>
              <w:top w:w="100" w:type="dxa"/>
              <w:left w:w="110" w:type="dxa"/>
              <w:bottom w:w="100" w:type="dxa"/>
              <w:right w:w="110" w:type="dxa"/>
            </w:tcMar>
            <w:vAlign w:val="center"/>
          </w:tcPr>
          <w:p w14:paraId="607E74E3">
            <w:pPr>
              <w:jc w:val="left"/>
            </w:pPr>
            <w:r>
              <w:rPr>
                <w:rFonts w:ascii="Arial" w:hAnsi="Arial"/>
                <w:sz w:val="17"/>
              </w:rPr>
              <w:t>20261012-162125</w:t>
            </w:r>
          </w:p>
        </w:tc>
        <w:tc>
          <w:tcPr>
            <w:tcW w:w="1361" w:type="dxa"/>
            <w:tcMar>
              <w:top w:w="100" w:type="dxa"/>
              <w:left w:w="110" w:type="dxa"/>
              <w:bottom w:w="100" w:type="dxa"/>
              <w:right w:w="110" w:type="dxa"/>
            </w:tcMar>
            <w:vAlign w:val="center"/>
          </w:tcPr>
          <w:p w14:paraId="40880B20">
            <w:pPr>
              <w:jc w:val="center"/>
            </w:pPr>
            <w:r>
              <w:rPr>
                <w:rFonts w:ascii="Arial" w:hAnsi="Arial"/>
                <w:sz w:val="17"/>
              </w:rPr>
              <w:t>20/20</w:t>
            </w:r>
          </w:p>
        </w:tc>
        <w:tc>
          <w:tcPr>
            <w:tcW w:w="964" w:type="dxa"/>
            <w:tcMar>
              <w:top w:w="100" w:type="dxa"/>
              <w:left w:w="110" w:type="dxa"/>
              <w:bottom w:w="100" w:type="dxa"/>
              <w:right w:w="110" w:type="dxa"/>
            </w:tcMar>
            <w:vAlign w:val="center"/>
          </w:tcPr>
          <w:p w14:paraId="08993DA4">
            <w:pPr>
              <w:jc w:val="center"/>
            </w:pPr>
            <w:r>
              <w:rPr>
                <w:rFonts w:ascii="Arial" w:hAnsi="Arial"/>
                <w:sz w:val="17"/>
              </w:rPr>
              <w:t>14</w:t>
            </w:r>
          </w:p>
        </w:tc>
        <w:tc>
          <w:tcPr>
            <w:tcW w:w="964" w:type="dxa"/>
            <w:tcMar>
              <w:top w:w="100" w:type="dxa"/>
              <w:left w:w="110" w:type="dxa"/>
              <w:bottom w:w="100" w:type="dxa"/>
              <w:right w:w="110" w:type="dxa"/>
            </w:tcMar>
            <w:vAlign w:val="center"/>
          </w:tcPr>
          <w:p w14:paraId="4F9B3EDB">
            <w:pPr>
              <w:jc w:val="center"/>
            </w:pPr>
            <w:r>
              <w:rPr>
                <w:rFonts w:ascii="Arial" w:hAnsi="Arial"/>
                <w:sz w:val="17"/>
              </w:rPr>
              <w:t>6</w:t>
            </w:r>
          </w:p>
        </w:tc>
        <w:tc>
          <w:tcPr>
            <w:tcW w:w="1247" w:type="dxa"/>
            <w:tcMar>
              <w:top w:w="100" w:type="dxa"/>
              <w:left w:w="110" w:type="dxa"/>
              <w:bottom w:w="100" w:type="dxa"/>
              <w:right w:w="110" w:type="dxa"/>
            </w:tcMar>
            <w:vAlign w:val="center"/>
          </w:tcPr>
          <w:p w14:paraId="1C2693B9">
            <w:pPr>
              <w:jc w:val="center"/>
            </w:pPr>
            <w:r>
              <w:rPr>
                <w:rFonts w:ascii="Arial" w:hAnsi="Arial"/>
                <w:sz w:val="17"/>
              </w:rPr>
              <w:t>Có</w:t>
            </w:r>
          </w:p>
        </w:tc>
        <w:tc>
          <w:tcPr>
            <w:tcW w:w="1247" w:type="dxa"/>
            <w:tcMar>
              <w:top w:w="100" w:type="dxa"/>
              <w:left w:w="110" w:type="dxa"/>
              <w:bottom w:w="100" w:type="dxa"/>
              <w:right w:w="110" w:type="dxa"/>
            </w:tcMar>
            <w:vAlign w:val="center"/>
          </w:tcPr>
          <w:p w14:paraId="0642F5EF">
            <w:pPr>
              <w:jc w:val="center"/>
            </w:pPr>
            <w:r>
              <w:rPr>
                <w:rFonts w:ascii="Arial" w:hAnsi="Arial"/>
                <w:sz w:val="17"/>
              </w:rPr>
              <w:t>Đưa vào</w:t>
            </w:r>
          </w:p>
        </w:tc>
      </w:tr>
    </w:tbl>
    <w:p w14:paraId="69CDBBFD">
      <w:pPr>
        <w:spacing w:after="0"/>
      </w:pPr>
    </w:p>
    <w:p w14:paraId="5CABB1E6">
      <w:r>
        <w:t>Bốn batch bị loại là 20261010-160446, 20261010-162624, 20261012-160932 và 20261012-161357. Việc loại theo batch bảo đảm báo cáo không trộn kết quả từ một quá trình bị dừng giữa chừng.</w:t>
      </w:r>
    </w:p>
    <w:p w14:paraId="234F796F">
      <w:pPr>
        <w:pStyle w:val="2"/>
      </w:pPr>
      <w:r>
        <w:t>7 Lỗi quan sát được và giới hạn</w:t>
      </w:r>
    </w:p>
    <w:p w14:paraId="6C75CB36">
      <w:pPr>
        <w:pStyle w:val="3"/>
      </w:pPr>
      <w:r>
        <w:t>7.1 Lỗi trong các batch hoàn tất</w:t>
      </w:r>
    </w:p>
    <w:tbl>
      <w:tblPr>
        <w:tblStyle w:val="12"/>
        <w:tblW w:w="8901" w:type="dxa"/>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3685"/>
        <w:gridCol w:w="1134"/>
        <w:gridCol w:w="4082"/>
      </w:tblGrid>
      <w:tr w14:paraId="1700742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3685" w:type="dxa"/>
            <w:shd w:val="clear" w:color="auto" w:fill="17365D"/>
            <w:tcMar>
              <w:top w:w="100" w:type="dxa"/>
              <w:left w:w="110" w:type="dxa"/>
              <w:bottom w:w="100" w:type="dxa"/>
              <w:right w:w="110" w:type="dxa"/>
            </w:tcMar>
            <w:vAlign w:val="center"/>
          </w:tcPr>
          <w:p w14:paraId="53F1060A">
            <w:pPr>
              <w:keepNext/>
              <w:jc w:val="center"/>
            </w:pPr>
            <w:r>
              <w:rPr>
                <w:rFonts w:ascii="Arial" w:hAnsi="Arial"/>
                <w:b/>
                <w:color w:val="FFFFFF"/>
                <w:sz w:val="17"/>
              </w:rPr>
              <w:t>Nhóm lỗi</w:t>
            </w:r>
          </w:p>
        </w:tc>
        <w:tc>
          <w:tcPr>
            <w:tcW w:w="1134" w:type="dxa"/>
            <w:shd w:val="clear" w:color="auto" w:fill="17365D"/>
            <w:tcMar>
              <w:top w:w="100" w:type="dxa"/>
              <w:left w:w="110" w:type="dxa"/>
              <w:bottom w:w="100" w:type="dxa"/>
              <w:right w:w="110" w:type="dxa"/>
            </w:tcMar>
            <w:vAlign w:val="center"/>
          </w:tcPr>
          <w:p w14:paraId="0BFFCF36">
            <w:pPr>
              <w:keepNext/>
              <w:jc w:val="center"/>
            </w:pPr>
            <w:r>
              <w:rPr>
                <w:rFonts w:ascii="Arial" w:hAnsi="Arial"/>
                <w:b/>
                <w:color w:val="FFFFFF"/>
                <w:sz w:val="17"/>
              </w:rPr>
              <w:t>Số lượt</w:t>
            </w:r>
          </w:p>
        </w:tc>
        <w:tc>
          <w:tcPr>
            <w:tcW w:w="4082" w:type="dxa"/>
            <w:shd w:val="clear" w:color="auto" w:fill="17365D"/>
            <w:tcMar>
              <w:top w:w="100" w:type="dxa"/>
              <w:left w:w="110" w:type="dxa"/>
              <w:bottom w:w="100" w:type="dxa"/>
              <w:right w:w="110" w:type="dxa"/>
            </w:tcMar>
            <w:vAlign w:val="center"/>
          </w:tcPr>
          <w:p w14:paraId="0A1CFA1C">
            <w:pPr>
              <w:keepNext/>
              <w:jc w:val="center"/>
            </w:pPr>
            <w:r>
              <w:rPr>
                <w:rFonts w:ascii="Arial" w:hAnsi="Arial"/>
                <w:b/>
                <w:color w:val="FFFFFF"/>
                <w:sz w:val="17"/>
              </w:rPr>
              <w:t>Ý nghĩa</w:t>
            </w:r>
          </w:p>
        </w:tc>
      </w:tr>
      <w:tr w14:paraId="00FF017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3685" w:type="dxa"/>
            <w:tcMar>
              <w:top w:w="100" w:type="dxa"/>
              <w:left w:w="110" w:type="dxa"/>
              <w:bottom w:w="100" w:type="dxa"/>
              <w:right w:w="110" w:type="dxa"/>
            </w:tcMar>
            <w:vAlign w:val="center"/>
          </w:tcPr>
          <w:p w14:paraId="6E8721BA">
            <w:pPr>
              <w:jc w:val="left"/>
            </w:pPr>
            <w:r>
              <w:rPr>
                <w:rFonts w:ascii="Arial" w:hAnsi="Arial"/>
                <w:sz w:val="17"/>
              </w:rPr>
              <w:t>Không sinh đủ AC hoặc validator</w:t>
            </w:r>
          </w:p>
        </w:tc>
        <w:tc>
          <w:tcPr>
            <w:tcW w:w="1134" w:type="dxa"/>
            <w:tcMar>
              <w:top w:w="100" w:type="dxa"/>
              <w:left w:w="110" w:type="dxa"/>
              <w:bottom w:w="100" w:type="dxa"/>
              <w:right w:w="110" w:type="dxa"/>
            </w:tcMar>
            <w:vAlign w:val="center"/>
          </w:tcPr>
          <w:p w14:paraId="2AAFDA78">
            <w:pPr>
              <w:jc w:val="center"/>
            </w:pPr>
            <w:r>
              <w:rPr>
                <w:rFonts w:ascii="Arial" w:hAnsi="Arial"/>
                <w:sz w:val="17"/>
              </w:rPr>
              <w:t>7</w:t>
            </w:r>
          </w:p>
        </w:tc>
        <w:tc>
          <w:tcPr>
            <w:tcW w:w="4082" w:type="dxa"/>
            <w:tcMar>
              <w:top w:w="100" w:type="dxa"/>
              <w:left w:w="110" w:type="dxa"/>
              <w:bottom w:w="100" w:type="dxa"/>
              <w:right w:w="110" w:type="dxa"/>
            </w:tcMar>
            <w:vAlign w:val="center"/>
          </w:tcPr>
          <w:p w14:paraId="0EF9296B">
            <w:pPr>
              <w:jc w:val="left"/>
            </w:pPr>
            <w:r>
              <w:rPr>
                <w:rFonts w:ascii="Arial" w:hAnsi="Arial"/>
                <w:sz w:val="17"/>
              </w:rPr>
              <w:t>Dừng trước khi có đủ đầu vào tin cậy cho pipeline</w:t>
            </w:r>
          </w:p>
        </w:tc>
      </w:tr>
      <w:tr w14:paraId="09053BA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3685" w:type="dxa"/>
            <w:shd w:val="clear" w:color="auto" w:fill="F5F7F9"/>
            <w:tcMar>
              <w:top w:w="100" w:type="dxa"/>
              <w:left w:w="110" w:type="dxa"/>
              <w:bottom w:w="100" w:type="dxa"/>
              <w:right w:w="110" w:type="dxa"/>
            </w:tcMar>
            <w:vAlign w:val="center"/>
          </w:tcPr>
          <w:p w14:paraId="23B8CBC6">
            <w:pPr>
              <w:jc w:val="left"/>
            </w:pPr>
            <w:r>
              <w:rPr>
                <w:rFonts w:ascii="Arial" w:hAnsi="Arial"/>
                <w:sz w:val="17"/>
              </w:rPr>
              <w:t>Không đủ mutant WA được chứng nhận</w:t>
            </w:r>
          </w:p>
        </w:tc>
        <w:tc>
          <w:tcPr>
            <w:tcW w:w="1134" w:type="dxa"/>
            <w:shd w:val="clear" w:color="auto" w:fill="F5F7F9"/>
            <w:tcMar>
              <w:top w:w="100" w:type="dxa"/>
              <w:left w:w="110" w:type="dxa"/>
              <w:bottom w:w="100" w:type="dxa"/>
              <w:right w:w="110" w:type="dxa"/>
            </w:tcMar>
            <w:vAlign w:val="center"/>
          </w:tcPr>
          <w:p w14:paraId="764D0D8B">
            <w:pPr>
              <w:jc w:val="center"/>
            </w:pPr>
            <w:r>
              <w:rPr>
                <w:rFonts w:ascii="Arial" w:hAnsi="Arial"/>
                <w:sz w:val="17"/>
              </w:rPr>
              <w:t>6</w:t>
            </w:r>
          </w:p>
        </w:tc>
        <w:tc>
          <w:tcPr>
            <w:tcW w:w="4082" w:type="dxa"/>
            <w:shd w:val="clear" w:color="auto" w:fill="F5F7F9"/>
            <w:tcMar>
              <w:top w:w="100" w:type="dxa"/>
              <w:left w:w="110" w:type="dxa"/>
              <w:bottom w:w="100" w:type="dxa"/>
              <w:right w:w="110" w:type="dxa"/>
            </w:tcMar>
            <w:vAlign w:val="center"/>
          </w:tcPr>
          <w:p w14:paraId="58F3C1A8">
            <w:pPr>
              <w:jc w:val="left"/>
            </w:pPr>
            <w:r>
              <w:rPr>
                <w:rFonts w:ascii="Arial" w:hAnsi="Arial"/>
                <w:sz w:val="17"/>
              </w:rPr>
              <w:t>Đề xuất WA không tái hiện ổn định hoặc không qua witness</w:t>
            </w:r>
          </w:p>
        </w:tc>
      </w:tr>
      <w:tr w14:paraId="48FC3B9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3685" w:type="dxa"/>
            <w:tcMar>
              <w:top w:w="100" w:type="dxa"/>
              <w:left w:w="110" w:type="dxa"/>
              <w:bottom w:w="100" w:type="dxa"/>
              <w:right w:w="110" w:type="dxa"/>
            </w:tcMar>
            <w:vAlign w:val="center"/>
          </w:tcPr>
          <w:p w14:paraId="22E0C30F">
            <w:pPr>
              <w:jc w:val="left"/>
            </w:pPr>
            <w:r>
              <w:rPr>
                <w:rFonts w:ascii="Arial" w:hAnsi="Arial"/>
                <w:sz w:val="17"/>
              </w:rPr>
              <w:t>Không đủ reference qua biên dịch và sample</w:t>
            </w:r>
          </w:p>
        </w:tc>
        <w:tc>
          <w:tcPr>
            <w:tcW w:w="1134" w:type="dxa"/>
            <w:tcMar>
              <w:top w:w="100" w:type="dxa"/>
              <w:left w:w="110" w:type="dxa"/>
              <w:bottom w:w="100" w:type="dxa"/>
              <w:right w:w="110" w:type="dxa"/>
            </w:tcMar>
            <w:vAlign w:val="center"/>
          </w:tcPr>
          <w:p w14:paraId="1438B0DD">
            <w:pPr>
              <w:jc w:val="center"/>
            </w:pPr>
            <w:r>
              <w:rPr>
                <w:rFonts w:ascii="Arial" w:hAnsi="Arial"/>
                <w:sz w:val="17"/>
              </w:rPr>
              <w:t>3</w:t>
            </w:r>
          </w:p>
        </w:tc>
        <w:tc>
          <w:tcPr>
            <w:tcW w:w="4082" w:type="dxa"/>
            <w:tcMar>
              <w:top w:w="100" w:type="dxa"/>
              <w:left w:w="110" w:type="dxa"/>
              <w:bottom w:w="100" w:type="dxa"/>
              <w:right w:w="110" w:type="dxa"/>
            </w:tcMar>
            <w:vAlign w:val="center"/>
          </w:tcPr>
          <w:p w14:paraId="5C37361F">
            <w:pPr>
              <w:jc w:val="left"/>
            </w:pPr>
            <w:r>
              <w:rPr>
                <w:rFonts w:ascii="Arial" w:hAnsi="Arial"/>
                <w:sz w:val="17"/>
              </w:rPr>
              <w:t>Không thể thiết lập reference consensus an toàn</w:t>
            </w:r>
          </w:p>
        </w:tc>
      </w:tr>
      <w:tr w14:paraId="252E8E3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3685" w:type="dxa"/>
            <w:shd w:val="clear" w:color="auto" w:fill="F5F7F9"/>
            <w:tcMar>
              <w:top w:w="100" w:type="dxa"/>
              <w:left w:w="110" w:type="dxa"/>
              <w:bottom w:w="100" w:type="dxa"/>
              <w:right w:w="110" w:type="dxa"/>
            </w:tcMar>
            <w:vAlign w:val="center"/>
          </w:tcPr>
          <w:p w14:paraId="338F18CF">
            <w:pPr>
              <w:jc w:val="left"/>
            </w:pPr>
            <w:r>
              <w:rPr>
                <w:rFonts w:ascii="Arial" w:hAnsi="Arial"/>
                <w:sz w:val="17"/>
              </w:rPr>
              <w:t>Remote judge không sẵn sàng</w:t>
            </w:r>
          </w:p>
        </w:tc>
        <w:tc>
          <w:tcPr>
            <w:tcW w:w="1134" w:type="dxa"/>
            <w:shd w:val="clear" w:color="auto" w:fill="F5F7F9"/>
            <w:tcMar>
              <w:top w:w="100" w:type="dxa"/>
              <w:left w:w="110" w:type="dxa"/>
              <w:bottom w:w="100" w:type="dxa"/>
              <w:right w:w="110" w:type="dxa"/>
            </w:tcMar>
            <w:vAlign w:val="center"/>
          </w:tcPr>
          <w:p w14:paraId="7E74198C">
            <w:pPr>
              <w:jc w:val="center"/>
            </w:pPr>
            <w:r>
              <w:rPr>
                <w:rFonts w:ascii="Arial" w:hAnsi="Arial"/>
                <w:sz w:val="17"/>
              </w:rPr>
              <w:t>1</w:t>
            </w:r>
          </w:p>
        </w:tc>
        <w:tc>
          <w:tcPr>
            <w:tcW w:w="4082" w:type="dxa"/>
            <w:shd w:val="clear" w:color="auto" w:fill="F5F7F9"/>
            <w:tcMar>
              <w:top w:w="100" w:type="dxa"/>
              <w:left w:w="110" w:type="dxa"/>
              <w:bottom w:w="100" w:type="dxa"/>
              <w:right w:w="110" w:type="dxa"/>
            </w:tcMar>
            <w:vAlign w:val="center"/>
          </w:tcPr>
          <w:p w14:paraId="62D57994">
            <w:pPr>
              <w:jc w:val="left"/>
            </w:pPr>
            <w:r>
              <w:rPr>
                <w:rFonts w:ascii="Arial" w:hAnsi="Arial"/>
                <w:sz w:val="17"/>
              </w:rPr>
              <w:t>Lỗi SSH hoặc hạ tầng, không được gán thành verdict submission</w:t>
            </w:r>
          </w:p>
        </w:tc>
      </w:tr>
    </w:tbl>
    <w:p w14:paraId="7A21BFCA">
      <w:pPr>
        <w:spacing w:after="0"/>
      </w:pPr>
    </w:p>
    <w:p w14:paraId="28274E1C">
      <w:r>
        <w:t>Trong 81 lượt thuộc batch hoàn tất, có 17 lượt dừng trước metric. Pipeline không gán các lượt này TPR hoặc TNR bằng 0. Đây là lựa chọn đúng về mặt đo lường vì thiếu report không đồng nghĩa bộ test có chất lượng bằng 0.</w:t>
      </w:r>
    </w:p>
    <w:p w14:paraId="00C6DD5B">
      <w:pPr>
        <w:pStyle w:val="3"/>
      </w:pPr>
      <w:r>
        <w:t>7.2 Lần thử gần nhất bị lỗi</w:t>
      </w:r>
    </w:p>
    <w:tbl>
      <w:tblPr>
        <w:tblStyle w:val="12"/>
        <w:tblW w:w="9184" w:type="dxa"/>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361"/>
        <w:gridCol w:w="1757"/>
        <w:gridCol w:w="1304"/>
        <w:gridCol w:w="3458"/>
        <w:gridCol w:w="1304"/>
      </w:tblGrid>
      <w:tr w14:paraId="4DAD0B1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1361" w:type="dxa"/>
            <w:shd w:val="clear" w:color="auto" w:fill="17365D"/>
            <w:tcMar>
              <w:top w:w="100" w:type="dxa"/>
              <w:left w:w="110" w:type="dxa"/>
              <w:bottom w:w="100" w:type="dxa"/>
              <w:right w:w="110" w:type="dxa"/>
            </w:tcMar>
            <w:vAlign w:val="center"/>
          </w:tcPr>
          <w:p w14:paraId="2C5490E2">
            <w:pPr>
              <w:keepNext/>
              <w:jc w:val="center"/>
            </w:pPr>
            <w:r>
              <w:rPr>
                <w:rFonts w:ascii="Arial" w:hAnsi="Arial"/>
                <w:b/>
                <w:color w:val="FFFFFF"/>
                <w:sz w:val="16"/>
              </w:rPr>
              <w:t>Bài</w:t>
            </w:r>
          </w:p>
        </w:tc>
        <w:tc>
          <w:tcPr>
            <w:tcW w:w="1757" w:type="dxa"/>
            <w:shd w:val="clear" w:color="auto" w:fill="17365D"/>
            <w:tcMar>
              <w:top w:w="100" w:type="dxa"/>
              <w:left w:w="110" w:type="dxa"/>
              <w:bottom w:w="100" w:type="dxa"/>
              <w:right w:w="110" w:type="dxa"/>
            </w:tcMar>
            <w:vAlign w:val="center"/>
          </w:tcPr>
          <w:p w14:paraId="5F9924BA">
            <w:pPr>
              <w:keepNext/>
              <w:jc w:val="center"/>
            </w:pPr>
            <w:r>
              <w:rPr>
                <w:rFonts w:ascii="Arial" w:hAnsi="Arial"/>
                <w:b/>
                <w:color w:val="FFFFFF"/>
                <w:sz w:val="16"/>
              </w:rPr>
              <w:t>Batch</w:t>
            </w:r>
          </w:p>
        </w:tc>
        <w:tc>
          <w:tcPr>
            <w:tcW w:w="1304" w:type="dxa"/>
            <w:shd w:val="clear" w:color="auto" w:fill="17365D"/>
            <w:tcMar>
              <w:top w:w="100" w:type="dxa"/>
              <w:left w:w="110" w:type="dxa"/>
              <w:bottom w:w="100" w:type="dxa"/>
              <w:right w:w="110" w:type="dxa"/>
            </w:tcMar>
            <w:vAlign w:val="center"/>
          </w:tcPr>
          <w:p w14:paraId="4D27E9D2">
            <w:pPr>
              <w:keepNext/>
              <w:jc w:val="center"/>
            </w:pPr>
            <w:r>
              <w:rPr>
                <w:rFonts w:ascii="Arial" w:hAnsi="Arial"/>
                <w:b/>
                <w:color w:val="FFFFFF"/>
                <w:sz w:val="16"/>
              </w:rPr>
              <w:t>Thời gian</w:t>
            </w:r>
          </w:p>
        </w:tc>
        <w:tc>
          <w:tcPr>
            <w:tcW w:w="3458" w:type="dxa"/>
            <w:shd w:val="clear" w:color="auto" w:fill="17365D"/>
            <w:tcMar>
              <w:top w:w="100" w:type="dxa"/>
              <w:left w:w="110" w:type="dxa"/>
              <w:bottom w:w="100" w:type="dxa"/>
              <w:right w:w="110" w:type="dxa"/>
            </w:tcMar>
            <w:vAlign w:val="center"/>
          </w:tcPr>
          <w:p w14:paraId="798D84DF">
            <w:pPr>
              <w:keepNext/>
              <w:jc w:val="center"/>
            </w:pPr>
            <w:r>
              <w:rPr>
                <w:rFonts w:ascii="Arial" w:hAnsi="Arial"/>
                <w:b/>
                <w:color w:val="FFFFFF"/>
                <w:sz w:val="16"/>
              </w:rPr>
              <w:t>Nguyên nhân</w:t>
            </w:r>
          </w:p>
        </w:tc>
        <w:tc>
          <w:tcPr>
            <w:tcW w:w="1304" w:type="dxa"/>
            <w:shd w:val="clear" w:color="auto" w:fill="17365D"/>
            <w:tcMar>
              <w:top w:w="100" w:type="dxa"/>
              <w:left w:w="110" w:type="dxa"/>
              <w:bottom w:w="100" w:type="dxa"/>
              <w:right w:w="110" w:type="dxa"/>
            </w:tcMar>
            <w:vAlign w:val="center"/>
          </w:tcPr>
          <w:p w14:paraId="033C89CA">
            <w:pPr>
              <w:keepNext/>
              <w:jc w:val="center"/>
            </w:pPr>
            <w:r>
              <w:rPr>
                <w:rFonts w:ascii="Arial" w:hAnsi="Arial"/>
                <w:b/>
                <w:color w:val="FFFFFF"/>
                <w:sz w:val="16"/>
              </w:rPr>
              <w:t>Đã từng thành công</w:t>
            </w:r>
          </w:p>
        </w:tc>
      </w:tr>
      <w:tr w14:paraId="411C449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361" w:type="dxa"/>
            <w:tcMar>
              <w:top w:w="100" w:type="dxa"/>
              <w:left w:w="110" w:type="dxa"/>
              <w:bottom w:w="100" w:type="dxa"/>
              <w:right w:w="110" w:type="dxa"/>
            </w:tcMar>
            <w:vAlign w:val="center"/>
          </w:tcPr>
          <w:p w14:paraId="7B512CA5">
            <w:pPr>
              <w:jc w:val="left"/>
            </w:pPr>
            <w:r>
              <w:rPr>
                <w:rFonts w:ascii="Arial" w:hAnsi="Arial"/>
                <w:sz w:val="16"/>
              </w:rPr>
              <w:t>cf1003a</w:t>
            </w:r>
          </w:p>
        </w:tc>
        <w:tc>
          <w:tcPr>
            <w:tcW w:w="1757" w:type="dxa"/>
            <w:tcMar>
              <w:top w:w="100" w:type="dxa"/>
              <w:left w:w="110" w:type="dxa"/>
              <w:bottom w:w="100" w:type="dxa"/>
              <w:right w:w="110" w:type="dxa"/>
            </w:tcMar>
            <w:vAlign w:val="center"/>
          </w:tcPr>
          <w:p w14:paraId="117D019E">
            <w:pPr>
              <w:jc w:val="left"/>
            </w:pPr>
            <w:r>
              <w:rPr>
                <w:rFonts w:ascii="Arial" w:hAnsi="Arial"/>
                <w:sz w:val="16"/>
              </w:rPr>
              <w:t>20261012-162125</w:t>
            </w:r>
          </w:p>
        </w:tc>
        <w:tc>
          <w:tcPr>
            <w:tcW w:w="1304" w:type="dxa"/>
            <w:tcMar>
              <w:top w:w="100" w:type="dxa"/>
              <w:left w:w="110" w:type="dxa"/>
              <w:bottom w:w="100" w:type="dxa"/>
              <w:right w:w="110" w:type="dxa"/>
            </w:tcMar>
            <w:vAlign w:val="center"/>
          </w:tcPr>
          <w:p w14:paraId="2EAD92C3">
            <w:pPr>
              <w:jc w:val="center"/>
            </w:pPr>
            <w:r>
              <w:rPr>
                <w:rFonts w:ascii="Arial" w:hAnsi="Arial"/>
                <w:sz w:val="16"/>
              </w:rPr>
              <w:t>75,3 giây</w:t>
            </w:r>
          </w:p>
        </w:tc>
        <w:tc>
          <w:tcPr>
            <w:tcW w:w="3458" w:type="dxa"/>
            <w:tcMar>
              <w:top w:w="100" w:type="dxa"/>
              <w:left w:w="110" w:type="dxa"/>
              <w:bottom w:w="100" w:type="dxa"/>
              <w:right w:w="110" w:type="dxa"/>
            </w:tcMar>
            <w:vAlign w:val="center"/>
          </w:tcPr>
          <w:p w14:paraId="3E31B9EB">
            <w:pPr>
              <w:jc w:val="left"/>
            </w:pPr>
            <w:r>
              <w:rPr>
                <w:rFonts w:ascii="Arial" w:hAnsi="Arial"/>
                <w:sz w:val="16"/>
              </w:rPr>
              <w:t>Không đủ mutant WA được chứng nhận</w:t>
            </w:r>
          </w:p>
        </w:tc>
        <w:tc>
          <w:tcPr>
            <w:tcW w:w="1304" w:type="dxa"/>
            <w:tcMar>
              <w:top w:w="100" w:type="dxa"/>
              <w:left w:w="110" w:type="dxa"/>
              <w:bottom w:w="100" w:type="dxa"/>
              <w:right w:w="110" w:type="dxa"/>
            </w:tcMar>
            <w:vAlign w:val="center"/>
          </w:tcPr>
          <w:p w14:paraId="21EFC66B">
            <w:pPr>
              <w:jc w:val="center"/>
            </w:pPr>
            <w:r>
              <w:rPr>
                <w:rFonts w:ascii="Arial" w:hAnsi="Arial"/>
                <w:sz w:val="16"/>
              </w:rPr>
              <w:t>Có</w:t>
            </w:r>
          </w:p>
        </w:tc>
      </w:tr>
      <w:tr w14:paraId="23B153F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361" w:type="dxa"/>
            <w:shd w:val="clear" w:color="auto" w:fill="F5F7F9"/>
            <w:tcMar>
              <w:top w:w="100" w:type="dxa"/>
              <w:left w:w="110" w:type="dxa"/>
              <w:bottom w:w="100" w:type="dxa"/>
              <w:right w:w="110" w:type="dxa"/>
            </w:tcMar>
            <w:vAlign w:val="center"/>
          </w:tcPr>
          <w:p w14:paraId="5598693E">
            <w:pPr>
              <w:jc w:val="left"/>
            </w:pPr>
            <w:r>
              <w:rPr>
                <w:rFonts w:ascii="Arial" w:hAnsi="Arial"/>
                <w:sz w:val="16"/>
              </w:rPr>
              <w:t>cf1003b</w:t>
            </w:r>
          </w:p>
        </w:tc>
        <w:tc>
          <w:tcPr>
            <w:tcW w:w="1757" w:type="dxa"/>
            <w:shd w:val="clear" w:color="auto" w:fill="F5F7F9"/>
            <w:tcMar>
              <w:top w:w="100" w:type="dxa"/>
              <w:left w:w="110" w:type="dxa"/>
              <w:bottom w:w="100" w:type="dxa"/>
              <w:right w:w="110" w:type="dxa"/>
            </w:tcMar>
            <w:vAlign w:val="center"/>
          </w:tcPr>
          <w:p w14:paraId="0D7B5820">
            <w:pPr>
              <w:jc w:val="left"/>
            </w:pPr>
            <w:r>
              <w:rPr>
                <w:rFonts w:ascii="Arial" w:hAnsi="Arial"/>
                <w:sz w:val="16"/>
              </w:rPr>
              <w:t>20261012-162125</w:t>
            </w:r>
          </w:p>
        </w:tc>
        <w:tc>
          <w:tcPr>
            <w:tcW w:w="1304" w:type="dxa"/>
            <w:shd w:val="clear" w:color="auto" w:fill="F5F7F9"/>
            <w:tcMar>
              <w:top w:w="100" w:type="dxa"/>
              <w:left w:w="110" w:type="dxa"/>
              <w:bottom w:w="100" w:type="dxa"/>
              <w:right w:w="110" w:type="dxa"/>
            </w:tcMar>
            <w:vAlign w:val="center"/>
          </w:tcPr>
          <w:p w14:paraId="337598CF">
            <w:pPr>
              <w:jc w:val="center"/>
            </w:pPr>
            <w:r>
              <w:rPr>
                <w:rFonts w:ascii="Arial" w:hAnsi="Arial"/>
                <w:sz w:val="16"/>
              </w:rPr>
              <w:t>48,0 giây</w:t>
            </w:r>
          </w:p>
        </w:tc>
        <w:tc>
          <w:tcPr>
            <w:tcW w:w="3458" w:type="dxa"/>
            <w:shd w:val="clear" w:color="auto" w:fill="F5F7F9"/>
            <w:tcMar>
              <w:top w:w="100" w:type="dxa"/>
              <w:left w:w="110" w:type="dxa"/>
              <w:bottom w:w="100" w:type="dxa"/>
              <w:right w:w="110" w:type="dxa"/>
            </w:tcMar>
            <w:vAlign w:val="center"/>
          </w:tcPr>
          <w:p w14:paraId="4473D8D4">
            <w:pPr>
              <w:jc w:val="left"/>
            </w:pPr>
            <w:r>
              <w:rPr>
                <w:rFonts w:ascii="Arial" w:hAnsi="Arial"/>
                <w:sz w:val="16"/>
              </w:rPr>
              <w:t>Không đủ reference qua biên dịch và sample</w:t>
            </w:r>
          </w:p>
        </w:tc>
        <w:tc>
          <w:tcPr>
            <w:tcW w:w="1304" w:type="dxa"/>
            <w:shd w:val="clear" w:color="auto" w:fill="F5F7F9"/>
            <w:tcMar>
              <w:top w:w="100" w:type="dxa"/>
              <w:left w:w="110" w:type="dxa"/>
              <w:bottom w:w="100" w:type="dxa"/>
              <w:right w:w="110" w:type="dxa"/>
            </w:tcMar>
            <w:vAlign w:val="center"/>
          </w:tcPr>
          <w:p w14:paraId="5C44A174">
            <w:pPr>
              <w:jc w:val="center"/>
            </w:pPr>
            <w:r>
              <w:rPr>
                <w:rFonts w:ascii="Arial" w:hAnsi="Arial"/>
                <w:sz w:val="16"/>
              </w:rPr>
              <w:t>Chưa</w:t>
            </w:r>
          </w:p>
        </w:tc>
      </w:tr>
      <w:tr w14:paraId="42C2DFC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361" w:type="dxa"/>
            <w:tcMar>
              <w:top w:w="100" w:type="dxa"/>
              <w:left w:w="110" w:type="dxa"/>
              <w:bottom w:w="100" w:type="dxa"/>
              <w:right w:w="110" w:type="dxa"/>
            </w:tcMar>
            <w:vAlign w:val="center"/>
          </w:tcPr>
          <w:p w14:paraId="29D475B9">
            <w:pPr>
              <w:jc w:val="left"/>
            </w:pPr>
            <w:r>
              <w:rPr>
                <w:rFonts w:ascii="Arial" w:hAnsi="Arial"/>
                <w:sz w:val="16"/>
              </w:rPr>
              <w:t>cf1004b</w:t>
            </w:r>
          </w:p>
        </w:tc>
        <w:tc>
          <w:tcPr>
            <w:tcW w:w="1757" w:type="dxa"/>
            <w:tcMar>
              <w:top w:w="100" w:type="dxa"/>
              <w:left w:w="110" w:type="dxa"/>
              <w:bottom w:w="100" w:type="dxa"/>
              <w:right w:w="110" w:type="dxa"/>
            </w:tcMar>
            <w:vAlign w:val="center"/>
          </w:tcPr>
          <w:p w14:paraId="0AF45C85">
            <w:pPr>
              <w:jc w:val="left"/>
            </w:pPr>
            <w:r>
              <w:rPr>
                <w:rFonts w:ascii="Arial" w:hAnsi="Arial"/>
                <w:sz w:val="16"/>
              </w:rPr>
              <w:t>20261012-162125</w:t>
            </w:r>
          </w:p>
        </w:tc>
        <w:tc>
          <w:tcPr>
            <w:tcW w:w="1304" w:type="dxa"/>
            <w:tcMar>
              <w:top w:w="100" w:type="dxa"/>
              <w:left w:w="110" w:type="dxa"/>
              <w:bottom w:w="100" w:type="dxa"/>
              <w:right w:w="110" w:type="dxa"/>
            </w:tcMar>
            <w:vAlign w:val="center"/>
          </w:tcPr>
          <w:p w14:paraId="7E3F7098">
            <w:pPr>
              <w:jc w:val="center"/>
            </w:pPr>
            <w:r>
              <w:rPr>
                <w:rFonts w:ascii="Arial" w:hAnsi="Arial"/>
                <w:sz w:val="16"/>
              </w:rPr>
              <w:t>27,2 giây</w:t>
            </w:r>
          </w:p>
        </w:tc>
        <w:tc>
          <w:tcPr>
            <w:tcW w:w="3458" w:type="dxa"/>
            <w:tcMar>
              <w:top w:w="100" w:type="dxa"/>
              <w:left w:w="110" w:type="dxa"/>
              <w:bottom w:w="100" w:type="dxa"/>
              <w:right w:w="110" w:type="dxa"/>
            </w:tcMar>
            <w:vAlign w:val="center"/>
          </w:tcPr>
          <w:p w14:paraId="0B2D1875">
            <w:pPr>
              <w:jc w:val="left"/>
            </w:pPr>
            <w:r>
              <w:rPr>
                <w:rFonts w:ascii="Arial" w:hAnsi="Arial"/>
                <w:sz w:val="16"/>
              </w:rPr>
              <w:t>Không đủ reference qua biên dịch và sample</w:t>
            </w:r>
          </w:p>
        </w:tc>
        <w:tc>
          <w:tcPr>
            <w:tcW w:w="1304" w:type="dxa"/>
            <w:tcMar>
              <w:top w:w="100" w:type="dxa"/>
              <w:left w:w="110" w:type="dxa"/>
              <w:bottom w:w="100" w:type="dxa"/>
              <w:right w:w="110" w:type="dxa"/>
            </w:tcMar>
            <w:vAlign w:val="center"/>
          </w:tcPr>
          <w:p w14:paraId="6C47C856">
            <w:pPr>
              <w:jc w:val="center"/>
            </w:pPr>
            <w:r>
              <w:rPr>
                <w:rFonts w:ascii="Arial" w:hAnsi="Arial"/>
                <w:sz w:val="16"/>
              </w:rPr>
              <w:t>Chưa</w:t>
            </w:r>
          </w:p>
        </w:tc>
      </w:tr>
      <w:tr w14:paraId="2923EC5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361" w:type="dxa"/>
            <w:shd w:val="clear" w:color="auto" w:fill="F5F7F9"/>
            <w:tcMar>
              <w:top w:w="100" w:type="dxa"/>
              <w:left w:w="110" w:type="dxa"/>
              <w:bottom w:w="100" w:type="dxa"/>
              <w:right w:w="110" w:type="dxa"/>
            </w:tcMar>
            <w:vAlign w:val="center"/>
          </w:tcPr>
          <w:p w14:paraId="0E1C72F3">
            <w:pPr>
              <w:jc w:val="left"/>
            </w:pPr>
            <w:r>
              <w:rPr>
                <w:rFonts w:ascii="Arial" w:hAnsi="Arial"/>
                <w:sz w:val="16"/>
              </w:rPr>
              <w:t>cf1006b</w:t>
            </w:r>
          </w:p>
        </w:tc>
        <w:tc>
          <w:tcPr>
            <w:tcW w:w="1757" w:type="dxa"/>
            <w:shd w:val="clear" w:color="auto" w:fill="F5F7F9"/>
            <w:tcMar>
              <w:top w:w="100" w:type="dxa"/>
              <w:left w:w="110" w:type="dxa"/>
              <w:bottom w:w="100" w:type="dxa"/>
              <w:right w:w="110" w:type="dxa"/>
            </w:tcMar>
            <w:vAlign w:val="center"/>
          </w:tcPr>
          <w:p w14:paraId="17E38EBD">
            <w:pPr>
              <w:jc w:val="left"/>
            </w:pPr>
            <w:r>
              <w:rPr>
                <w:rFonts w:ascii="Arial" w:hAnsi="Arial"/>
                <w:sz w:val="16"/>
              </w:rPr>
              <w:t>20261012-162125</w:t>
            </w:r>
          </w:p>
        </w:tc>
        <w:tc>
          <w:tcPr>
            <w:tcW w:w="1304" w:type="dxa"/>
            <w:shd w:val="clear" w:color="auto" w:fill="F5F7F9"/>
            <w:tcMar>
              <w:top w:w="100" w:type="dxa"/>
              <w:left w:w="110" w:type="dxa"/>
              <w:bottom w:w="100" w:type="dxa"/>
              <w:right w:w="110" w:type="dxa"/>
            </w:tcMar>
            <w:vAlign w:val="center"/>
          </w:tcPr>
          <w:p w14:paraId="224CFF49">
            <w:pPr>
              <w:jc w:val="center"/>
            </w:pPr>
            <w:r>
              <w:rPr>
                <w:rFonts w:ascii="Arial" w:hAnsi="Arial"/>
                <w:sz w:val="16"/>
              </w:rPr>
              <w:t>49,8 giây</w:t>
            </w:r>
          </w:p>
        </w:tc>
        <w:tc>
          <w:tcPr>
            <w:tcW w:w="3458" w:type="dxa"/>
            <w:shd w:val="clear" w:color="auto" w:fill="F5F7F9"/>
            <w:tcMar>
              <w:top w:w="100" w:type="dxa"/>
              <w:left w:w="110" w:type="dxa"/>
              <w:bottom w:w="100" w:type="dxa"/>
              <w:right w:w="110" w:type="dxa"/>
            </w:tcMar>
            <w:vAlign w:val="center"/>
          </w:tcPr>
          <w:p w14:paraId="4C872921">
            <w:pPr>
              <w:jc w:val="left"/>
            </w:pPr>
            <w:r>
              <w:rPr>
                <w:rFonts w:ascii="Arial" w:hAnsi="Arial"/>
                <w:sz w:val="16"/>
              </w:rPr>
              <w:t>Không đủ reference qua biên dịch và sample</w:t>
            </w:r>
          </w:p>
        </w:tc>
        <w:tc>
          <w:tcPr>
            <w:tcW w:w="1304" w:type="dxa"/>
            <w:shd w:val="clear" w:color="auto" w:fill="F5F7F9"/>
            <w:tcMar>
              <w:top w:w="100" w:type="dxa"/>
              <w:left w:w="110" w:type="dxa"/>
              <w:bottom w:w="100" w:type="dxa"/>
              <w:right w:w="110" w:type="dxa"/>
            </w:tcMar>
            <w:vAlign w:val="center"/>
          </w:tcPr>
          <w:p w14:paraId="2A4399A7">
            <w:pPr>
              <w:jc w:val="center"/>
            </w:pPr>
            <w:r>
              <w:rPr>
                <w:rFonts w:ascii="Arial" w:hAnsi="Arial"/>
                <w:sz w:val="16"/>
              </w:rPr>
              <w:t>Chưa</w:t>
            </w:r>
          </w:p>
        </w:tc>
      </w:tr>
      <w:tr w14:paraId="79C910B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361" w:type="dxa"/>
            <w:tcMar>
              <w:top w:w="100" w:type="dxa"/>
              <w:left w:w="110" w:type="dxa"/>
              <w:bottom w:w="100" w:type="dxa"/>
              <w:right w:w="110" w:type="dxa"/>
            </w:tcMar>
            <w:vAlign w:val="center"/>
          </w:tcPr>
          <w:p w14:paraId="13B5676B">
            <w:pPr>
              <w:jc w:val="left"/>
            </w:pPr>
            <w:r>
              <w:rPr>
                <w:rFonts w:ascii="Arial" w:hAnsi="Arial"/>
                <w:sz w:val="16"/>
              </w:rPr>
              <w:t>cf1008a</w:t>
            </w:r>
          </w:p>
        </w:tc>
        <w:tc>
          <w:tcPr>
            <w:tcW w:w="1757" w:type="dxa"/>
            <w:tcMar>
              <w:top w:w="100" w:type="dxa"/>
              <w:left w:w="110" w:type="dxa"/>
              <w:bottom w:w="100" w:type="dxa"/>
              <w:right w:w="110" w:type="dxa"/>
            </w:tcMar>
            <w:vAlign w:val="center"/>
          </w:tcPr>
          <w:p w14:paraId="6F2EDE62">
            <w:pPr>
              <w:jc w:val="left"/>
            </w:pPr>
            <w:r>
              <w:rPr>
                <w:rFonts w:ascii="Arial" w:hAnsi="Arial"/>
                <w:sz w:val="16"/>
              </w:rPr>
              <w:t>20261012-162125</w:t>
            </w:r>
          </w:p>
        </w:tc>
        <w:tc>
          <w:tcPr>
            <w:tcW w:w="1304" w:type="dxa"/>
            <w:tcMar>
              <w:top w:w="100" w:type="dxa"/>
              <w:left w:w="110" w:type="dxa"/>
              <w:bottom w:w="100" w:type="dxa"/>
              <w:right w:w="110" w:type="dxa"/>
            </w:tcMar>
            <w:vAlign w:val="center"/>
          </w:tcPr>
          <w:p w14:paraId="56E9C527">
            <w:pPr>
              <w:jc w:val="center"/>
            </w:pPr>
            <w:r>
              <w:rPr>
                <w:rFonts w:ascii="Arial" w:hAnsi="Arial"/>
                <w:sz w:val="16"/>
              </w:rPr>
              <w:t>36,1 giây</w:t>
            </w:r>
          </w:p>
        </w:tc>
        <w:tc>
          <w:tcPr>
            <w:tcW w:w="3458" w:type="dxa"/>
            <w:tcMar>
              <w:top w:w="100" w:type="dxa"/>
              <w:left w:w="110" w:type="dxa"/>
              <w:bottom w:w="100" w:type="dxa"/>
              <w:right w:w="110" w:type="dxa"/>
            </w:tcMar>
            <w:vAlign w:val="center"/>
          </w:tcPr>
          <w:p w14:paraId="217A4768">
            <w:pPr>
              <w:jc w:val="left"/>
            </w:pPr>
            <w:r>
              <w:rPr>
                <w:rFonts w:ascii="Arial" w:hAnsi="Arial"/>
                <w:sz w:val="16"/>
              </w:rPr>
              <w:t>Không sinh đủ AC hoặc validator</w:t>
            </w:r>
          </w:p>
        </w:tc>
        <w:tc>
          <w:tcPr>
            <w:tcW w:w="1304" w:type="dxa"/>
            <w:tcMar>
              <w:top w:w="100" w:type="dxa"/>
              <w:left w:w="110" w:type="dxa"/>
              <w:bottom w:w="100" w:type="dxa"/>
              <w:right w:w="110" w:type="dxa"/>
            </w:tcMar>
            <w:vAlign w:val="center"/>
          </w:tcPr>
          <w:p w14:paraId="29BD6DCB">
            <w:pPr>
              <w:jc w:val="center"/>
            </w:pPr>
            <w:r>
              <w:rPr>
                <w:rFonts w:ascii="Arial" w:hAnsi="Arial"/>
                <w:sz w:val="16"/>
              </w:rPr>
              <w:t>Có</w:t>
            </w:r>
          </w:p>
        </w:tc>
      </w:tr>
      <w:tr w14:paraId="28E875E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361" w:type="dxa"/>
            <w:shd w:val="clear" w:color="auto" w:fill="F5F7F9"/>
            <w:tcMar>
              <w:top w:w="100" w:type="dxa"/>
              <w:left w:w="110" w:type="dxa"/>
              <w:bottom w:w="100" w:type="dxa"/>
              <w:right w:w="110" w:type="dxa"/>
            </w:tcMar>
            <w:vAlign w:val="center"/>
          </w:tcPr>
          <w:p w14:paraId="08366A4F">
            <w:pPr>
              <w:jc w:val="left"/>
            </w:pPr>
            <w:r>
              <w:rPr>
                <w:rFonts w:ascii="Arial" w:hAnsi="Arial"/>
                <w:sz w:val="16"/>
              </w:rPr>
              <w:t>cf1009a</w:t>
            </w:r>
          </w:p>
        </w:tc>
        <w:tc>
          <w:tcPr>
            <w:tcW w:w="1757" w:type="dxa"/>
            <w:shd w:val="clear" w:color="auto" w:fill="F5F7F9"/>
            <w:tcMar>
              <w:top w:w="100" w:type="dxa"/>
              <w:left w:w="110" w:type="dxa"/>
              <w:bottom w:w="100" w:type="dxa"/>
              <w:right w:w="110" w:type="dxa"/>
            </w:tcMar>
            <w:vAlign w:val="center"/>
          </w:tcPr>
          <w:p w14:paraId="5FFB0019">
            <w:pPr>
              <w:jc w:val="left"/>
            </w:pPr>
            <w:r>
              <w:rPr>
                <w:rFonts w:ascii="Arial" w:hAnsi="Arial"/>
                <w:sz w:val="16"/>
              </w:rPr>
              <w:t>20261012-162125</w:t>
            </w:r>
          </w:p>
        </w:tc>
        <w:tc>
          <w:tcPr>
            <w:tcW w:w="1304" w:type="dxa"/>
            <w:shd w:val="clear" w:color="auto" w:fill="F5F7F9"/>
            <w:tcMar>
              <w:top w:w="100" w:type="dxa"/>
              <w:left w:w="110" w:type="dxa"/>
              <w:bottom w:w="100" w:type="dxa"/>
              <w:right w:w="110" w:type="dxa"/>
            </w:tcMar>
            <w:vAlign w:val="center"/>
          </w:tcPr>
          <w:p w14:paraId="043F3BFA">
            <w:pPr>
              <w:jc w:val="center"/>
            </w:pPr>
            <w:r>
              <w:rPr>
                <w:rFonts w:ascii="Arial" w:hAnsi="Arial"/>
                <w:sz w:val="16"/>
              </w:rPr>
              <w:t>68,8 giây</w:t>
            </w:r>
          </w:p>
        </w:tc>
        <w:tc>
          <w:tcPr>
            <w:tcW w:w="3458" w:type="dxa"/>
            <w:shd w:val="clear" w:color="auto" w:fill="F5F7F9"/>
            <w:tcMar>
              <w:top w:w="100" w:type="dxa"/>
              <w:left w:w="110" w:type="dxa"/>
              <w:bottom w:w="100" w:type="dxa"/>
              <w:right w:w="110" w:type="dxa"/>
            </w:tcMar>
            <w:vAlign w:val="center"/>
          </w:tcPr>
          <w:p w14:paraId="69BF16A0">
            <w:pPr>
              <w:jc w:val="left"/>
            </w:pPr>
            <w:r>
              <w:rPr>
                <w:rFonts w:ascii="Arial" w:hAnsi="Arial"/>
                <w:sz w:val="16"/>
              </w:rPr>
              <w:t>Không đủ mutant WA được chứng nhận</w:t>
            </w:r>
          </w:p>
        </w:tc>
        <w:tc>
          <w:tcPr>
            <w:tcW w:w="1304" w:type="dxa"/>
            <w:shd w:val="clear" w:color="auto" w:fill="F5F7F9"/>
            <w:tcMar>
              <w:top w:w="100" w:type="dxa"/>
              <w:left w:w="110" w:type="dxa"/>
              <w:bottom w:w="100" w:type="dxa"/>
              <w:right w:w="110" w:type="dxa"/>
            </w:tcMar>
            <w:vAlign w:val="center"/>
          </w:tcPr>
          <w:p w14:paraId="2DBB45E6">
            <w:pPr>
              <w:jc w:val="center"/>
            </w:pPr>
            <w:r>
              <w:rPr>
                <w:rFonts w:ascii="Arial" w:hAnsi="Arial"/>
                <w:sz w:val="16"/>
              </w:rPr>
              <w:t>Chưa</w:t>
            </w:r>
          </w:p>
        </w:tc>
      </w:tr>
      <w:tr w14:paraId="65DBABF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361" w:type="dxa"/>
            <w:tcMar>
              <w:top w:w="100" w:type="dxa"/>
              <w:left w:w="110" w:type="dxa"/>
              <w:bottom w:w="100" w:type="dxa"/>
              <w:right w:w="110" w:type="dxa"/>
            </w:tcMar>
            <w:vAlign w:val="center"/>
          </w:tcPr>
          <w:p w14:paraId="51888266">
            <w:pPr>
              <w:jc w:val="left"/>
            </w:pPr>
            <w:r>
              <w:rPr>
                <w:rFonts w:ascii="Arial" w:hAnsi="Arial"/>
                <w:sz w:val="16"/>
              </w:rPr>
              <w:t>p02732</w:t>
            </w:r>
          </w:p>
        </w:tc>
        <w:tc>
          <w:tcPr>
            <w:tcW w:w="1757" w:type="dxa"/>
            <w:tcMar>
              <w:top w:w="100" w:type="dxa"/>
              <w:left w:w="110" w:type="dxa"/>
              <w:bottom w:w="100" w:type="dxa"/>
              <w:right w:w="110" w:type="dxa"/>
            </w:tcMar>
            <w:vAlign w:val="center"/>
          </w:tcPr>
          <w:p w14:paraId="19481D40">
            <w:pPr>
              <w:jc w:val="left"/>
            </w:pPr>
            <w:r>
              <w:rPr>
                <w:rFonts w:ascii="Arial" w:hAnsi="Arial"/>
                <w:sz w:val="16"/>
              </w:rPr>
              <w:t>20261011-235022</w:t>
            </w:r>
          </w:p>
        </w:tc>
        <w:tc>
          <w:tcPr>
            <w:tcW w:w="1304" w:type="dxa"/>
            <w:tcMar>
              <w:top w:w="100" w:type="dxa"/>
              <w:left w:w="110" w:type="dxa"/>
              <w:bottom w:w="100" w:type="dxa"/>
              <w:right w:w="110" w:type="dxa"/>
            </w:tcMar>
            <w:vAlign w:val="center"/>
          </w:tcPr>
          <w:p w14:paraId="6BF2418C">
            <w:pPr>
              <w:jc w:val="center"/>
            </w:pPr>
            <w:r>
              <w:rPr>
                <w:rFonts w:ascii="Arial" w:hAnsi="Arial"/>
                <w:sz w:val="16"/>
              </w:rPr>
              <w:t>767,2 giây</w:t>
            </w:r>
          </w:p>
        </w:tc>
        <w:tc>
          <w:tcPr>
            <w:tcW w:w="3458" w:type="dxa"/>
            <w:tcMar>
              <w:top w:w="100" w:type="dxa"/>
              <w:left w:w="110" w:type="dxa"/>
              <w:bottom w:w="100" w:type="dxa"/>
              <w:right w:w="110" w:type="dxa"/>
            </w:tcMar>
            <w:vAlign w:val="center"/>
          </w:tcPr>
          <w:p w14:paraId="10BADBFF">
            <w:pPr>
              <w:jc w:val="left"/>
            </w:pPr>
            <w:r>
              <w:rPr>
                <w:rFonts w:ascii="Arial" w:hAnsi="Arial"/>
                <w:sz w:val="16"/>
              </w:rPr>
              <w:t>Không đủ mutant WA được chứng nhận</w:t>
            </w:r>
          </w:p>
        </w:tc>
        <w:tc>
          <w:tcPr>
            <w:tcW w:w="1304" w:type="dxa"/>
            <w:tcMar>
              <w:top w:w="100" w:type="dxa"/>
              <w:left w:w="110" w:type="dxa"/>
              <w:bottom w:w="100" w:type="dxa"/>
              <w:right w:w="110" w:type="dxa"/>
            </w:tcMar>
            <w:vAlign w:val="center"/>
          </w:tcPr>
          <w:p w14:paraId="0004FBDF">
            <w:pPr>
              <w:jc w:val="center"/>
            </w:pPr>
            <w:r>
              <w:rPr>
                <w:rFonts w:ascii="Arial" w:hAnsi="Arial"/>
                <w:sz w:val="16"/>
              </w:rPr>
              <w:t>Chưa</w:t>
            </w:r>
          </w:p>
        </w:tc>
      </w:tr>
    </w:tbl>
    <w:p w14:paraId="53ACA8C9">
      <w:pPr>
        <w:spacing w:after="0"/>
      </w:pPr>
    </w:p>
    <w:p w14:paraId="6CDD3BB4">
      <w:r>
        <w:t>cf1003a và cf1008a từng có report thành công ở batch hoàn tất trước đó, nên phụ lục vẫn dùng số liệu thành công gần nhất của hai bài này. Năm bài chưa từng có report hoàn chỉnh trong phạm vi hợp lệ là cf1003b, cf1004b, cf1006b, cf1009a, p02732.</w:t>
      </w:r>
    </w:p>
    <w:p w14:paraId="21A6CDEF">
      <w:pPr>
        <w:pStyle w:val="3"/>
      </w:pPr>
      <w:r>
        <w:t>7.3 Giới hạn của kết quả hiện tại</w:t>
      </w:r>
    </w:p>
    <w:p w14:paraId="6D8257AA">
      <w:pPr>
        <w:pStyle w:val="23"/>
        <w:ind w:left="369" w:hanging="142"/>
      </w:pPr>
      <w:r>
        <w:t>TPR và TNR dựa trên nhãn lịch sử. Các nhãn chưa được xác minh lại bằng một judge chính thức cùng toolchain và checker.</w:t>
      </w:r>
    </w:p>
    <w:p w14:paraId="1EB4D8DD">
      <w:pPr>
        <w:pStyle w:val="23"/>
        <w:ind w:left="369" w:hanging="142"/>
      </w:pPr>
      <w:r>
        <w:t>Reference consensus làm giảm rủi ro nhưng không chứng minh expected output đúng nếu các reference cùng chứa một lỗi.</w:t>
      </w:r>
    </w:p>
    <w:p w14:paraId="6AFB5F1E">
      <w:pPr>
        <w:pStyle w:val="23"/>
        <w:ind w:left="369" w:hanging="142"/>
      </w:pPr>
      <w:r>
        <w:t>Ba mươi ba trên sáu mươi run thành công gần nhất dừng vì hết vòng, cho thấy điều kiện dừng sớm chưa đạt đồng đều.</w:t>
      </w:r>
    </w:p>
    <w:p w14:paraId="6048A294">
      <w:pPr>
        <w:pStyle w:val="23"/>
        <w:ind w:left="369" w:hanging="142"/>
      </w:pPr>
      <w:r>
        <w:t>Mười hai run chưa phủ 100 phần trăm obligation của test model; coverage cũng phụ thuộc chất lượng model phân tích đề.</w:t>
      </w:r>
    </w:p>
    <w:p w14:paraId="7D030F2B">
      <w:pPr>
        <w:pStyle w:val="23"/>
        <w:ind w:left="369" w:hanging="142"/>
      </w:pPr>
      <w:r>
        <w:t>Chỉ năm run có holdout metric. Phần lớn đánh giá tổng quát dựa vào oracle ngoài, chưa có holdout LLM đồng đều cho mọi bài.</w:t>
      </w:r>
    </w:p>
    <w:p w14:paraId="0E58F5D1">
      <w:pPr>
        <w:pStyle w:val="23"/>
        <w:ind w:left="369" w:hanging="142"/>
      </w:pPr>
      <w:r>
        <w:t>Native judge dành cho smoke test và không có mức cách ly như Docker. Metric cuối không nên lấy từ backend này cho source không tin cậy.</w:t>
      </w:r>
    </w:p>
    <w:p w14:paraId="24D8441F">
      <w:pPr>
        <w:pStyle w:val="23"/>
        <w:ind w:left="369" w:hanging="142"/>
      </w:pPr>
      <w:r>
        <w:t>Báo cáo không chạy lại code hoặc test, nên không xác nhận trạng thái thực thi của Docker, SSH hoặc LLM tại thời điểm viết.</w:t>
      </w:r>
    </w:p>
    <w:p w14:paraId="19F3ED6A">
      <w:pPr>
        <w:pStyle w:val="23"/>
        <w:ind w:left="369" w:hanging="142"/>
      </w:pPr>
      <w:r>
        <w:t>Workspace không có Git metadata khả dụng; báo cáo không thể gắn kết quả với commit cụ thể.</w:t>
      </w:r>
    </w:p>
    <w:p w14:paraId="6760E756">
      <w:pPr>
        <w:pStyle w:val="2"/>
      </w:pPr>
      <w:r>
        <w:t>8 Phần việc đã hoàn thành và hướng tiếp theo</w:t>
      </w:r>
    </w:p>
    <w:p w14:paraId="35BD417E">
      <w:pPr>
        <w:pStyle w:val="3"/>
      </w:pPr>
      <w:r>
        <w:t>8.1 Phần việc đã hoàn thành</w:t>
      </w:r>
    </w:p>
    <w:p w14:paraId="0B638E92">
      <w:pPr>
        <w:pStyle w:val="23"/>
        <w:ind w:left="369" w:hanging="142"/>
      </w:pPr>
      <w:r>
        <w:t>Hoàn thiện pipeline một lệnh cho một bài và batch tuần tự nhiều bài.</w:t>
      </w:r>
    </w:p>
    <w:p w14:paraId="4869EF2A">
      <w:pPr>
        <w:pStyle w:val="23"/>
        <w:ind w:left="369" w:hanging="142"/>
      </w:pPr>
      <w:r>
        <w:t>Tách abstraction cho generator, judge, checker và oracle; runtime và sandbox đọc từ cấu hình.</w:t>
      </w:r>
    </w:p>
    <w:p w14:paraId="1AEECE48">
      <w:pPr>
        <w:pStyle w:val="23"/>
        <w:ind w:left="369" w:hanging="142"/>
      </w:pPr>
      <w:r>
        <w:t>Bổ sung nhiều backend LLM, fallback theo nhiệm vụ và lưu raw response để audit.</w:t>
      </w:r>
    </w:p>
    <w:p w14:paraId="693382FD">
      <w:pPr>
        <w:pStyle w:val="23"/>
        <w:ind w:left="369" w:hanging="142"/>
      </w:pPr>
      <w:r>
        <w:t>Chứng nhận reference, mutant và testcase trước khi tính metric.</w:t>
      </w:r>
    </w:p>
    <w:p w14:paraId="472E2774">
      <w:pPr>
        <w:pStyle w:val="23"/>
        <w:ind w:left="369" w:hanging="142"/>
      </w:pPr>
      <w:r>
        <w:t>Tách development, holdout và oracle; khóa test suite trước đánh giá ngoài.</w:t>
      </w:r>
    </w:p>
    <w:p w14:paraId="5414A43F">
      <w:pPr>
        <w:pStyle w:val="23"/>
        <w:ind w:left="369" w:hanging="142"/>
      </w:pPr>
      <w:r>
        <w:t>Hỗ trợ Docker local, remote judge qua KHOI và native smoke test có cảnh báo.</w:t>
      </w:r>
    </w:p>
    <w:p w14:paraId="65B3B59E">
      <w:pPr>
        <w:pStyle w:val="23"/>
        <w:ind w:left="369" w:hanging="142"/>
      </w:pPr>
      <w:r>
        <w:t>Tạo 72 bộ đề chuẩn hóa và 64 oracle bundle, tổng cộng 2.519 source có hash.</w:t>
      </w:r>
    </w:p>
    <w:p w14:paraId="73A7A8A1">
      <w:pPr>
        <w:pStyle w:val="23"/>
        <w:ind w:left="369" w:hanging="142"/>
      </w:pPr>
      <w:r>
        <w:t>Ghi report, iteration snapshot, execution log, latency và batch report để truy vết.</w:t>
      </w:r>
    </w:p>
    <w:p w14:paraId="1173A84F">
      <w:pPr>
        <w:pStyle w:val="23"/>
        <w:ind w:left="369" w:hanging="142"/>
      </w:pPr>
      <w:r>
        <w:t>Sinh report hoàn chỉnh cho 60 bài và đo đủ oracle TPR/TNR cho 59 bài.</w:t>
      </w:r>
    </w:p>
    <w:p w14:paraId="15A448B5">
      <w:pPr>
        <w:pStyle w:val="3"/>
      </w:pPr>
      <w:r>
        <w:t>8.2 Ưu tiên kỹ thuật tiếp theo</w:t>
      </w:r>
    </w:p>
    <w:p w14:paraId="6B65A007">
      <w:pPr>
        <w:spacing w:after="40"/>
        <w:ind w:left="369" w:hanging="283"/>
      </w:pPr>
      <w:r>
        <w:rPr>
          <w:rFonts w:ascii="Arial" w:hAnsi="Arial"/>
        </w:rPr>
        <w:t xml:space="preserve">1.  </w:t>
      </w:r>
      <w:r>
        <w:t>Điều tra các bài TPR thấp bằng cách đối chiếu từng AC fail với checker, expected output, runtime và nhãn gốc.</w:t>
      </w:r>
    </w:p>
    <w:p w14:paraId="3F45FB6C">
      <w:pPr>
        <w:spacing w:after="40"/>
        <w:ind w:left="369" w:hanging="283"/>
      </w:pPr>
      <w:r>
        <w:rPr>
          <w:rFonts w:ascii="Arial" w:hAnsi="Arial"/>
        </w:rPr>
        <w:t xml:space="preserve">2.  </w:t>
      </w:r>
      <w:r>
        <w:t>Tăng khả năng sinh validator và reference hợp lệ cho năm bài chưa từng hoàn tất; bổ sung prompt hoặc validator kiểm toán theo bài nếu cần.</w:t>
      </w:r>
    </w:p>
    <w:p w14:paraId="62D2EFE7">
      <w:pPr>
        <w:spacing w:after="40"/>
        <w:ind w:left="369" w:hanging="283"/>
      </w:pPr>
      <w:r>
        <w:rPr>
          <w:rFonts w:ascii="Arial" w:hAnsi="Arial"/>
        </w:rPr>
        <w:t xml:space="preserve">3.  </w:t>
      </w:r>
      <w:r>
        <w:t>Cải thiện TNR cho các bài có WA sống sót bằng fault model cụ thể hơn và testcase nhắm survivor, sau đó đánh giá lại trên oracle khóa kín.</w:t>
      </w:r>
    </w:p>
    <w:p w14:paraId="1007DFB1">
      <w:pPr>
        <w:spacing w:after="40"/>
        <w:ind w:left="369" w:hanging="283"/>
      </w:pPr>
      <w:r>
        <w:rPr>
          <w:rFonts w:ascii="Arial" w:hAnsi="Arial"/>
        </w:rPr>
        <w:t xml:space="preserve">4.  </w:t>
      </w:r>
      <w:r>
        <w:t>Mở rộng holdout để có chỉ số tổng quát nội bộ trên nhiều bài hơn, đồng thời giữ nguyên ranh giới không đưa holdout vào feedback.</w:t>
      </w:r>
    </w:p>
    <w:p w14:paraId="3C0FC654">
      <w:pPr>
        <w:spacing w:after="40"/>
        <w:ind w:left="369" w:hanging="283"/>
      </w:pPr>
      <w:r>
        <w:rPr>
          <w:rFonts w:ascii="Arial" w:hAnsi="Arial"/>
        </w:rPr>
        <w:t xml:space="preserve">5.  </w:t>
      </w:r>
      <w:r>
        <w:t>Phân tích các run vượt 180 giây theo latency component để xác định phần LLM, chứng nhận mutant hay judge chiếm thời gian.</w:t>
      </w:r>
    </w:p>
    <w:p w14:paraId="6D7472CF">
      <w:pPr>
        <w:spacing w:after="40"/>
        <w:ind w:left="369" w:hanging="283"/>
      </w:pPr>
      <w:r>
        <w:rPr>
          <w:rFonts w:ascii="Arial" w:hAnsi="Arial"/>
        </w:rPr>
        <w:t xml:space="preserve">6.  </w:t>
      </w:r>
      <w:r>
        <w:t>Gắn mỗi đợt thực nghiệm với commit hoặc snapshot code để bảo đảm tái lập kết quả.</w:t>
      </w:r>
    </w:p>
    <w:p w14:paraId="60B41858">
      <w:pPr>
        <w:spacing w:after="40"/>
        <w:ind w:left="369" w:hanging="283"/>
      </w:pPr>
      <w:r>
        <w:rPr>
          <w:rFonts w:ascii="Arial" w:hAnsi="Arial"/>
        </w:rPr>
        <w:t xml:space="preserve">7.  </w:t>
      </w:r>
      <w:r>
        <w:t>Khi chuẩn bị số liệu cho luận văn, xác minh lại nhãn ngoại lệ và tách WA logic, RE và TLE trong bảng kết quả cuối.</w:t>
      </w:r>
    </w:p>
    <w:p w14:paraId="6A59303F">
      <w:pPr>
        <w:pStyle w:val="2"/>
      </w:pPr>
      <w:r>
        <w:t>9 Kết luận tiến độ</w:t>
      </w:r>
    </w:p>
    <w:p w14:paraId="2066B831">
      <w:r>
        <w:t>Dự án đã vượt qua giai đoạn chứng minh ý tưởng: pipeline hiện có thể phân tích đề, sinh và chứng nhận testcase, khóa bộ test, chấm source ngoài và lưu bằng chứng đầy đủ cho hàng chục bài. Kết quả định lượng cho thấy khả năng bảo toàn AC và bắt WA ở mức khá, với micro TPR và TNR đều trên 86 phần trăm. Điểm còn thiếu để chuyển thành kết quả luận văn vững là tính ổn định giữa các bài, quy trình điều tra false positive, mở rộng holdout và gắn kết quả với phiên bản code có thể tái lập.</w:t>
      </w:r>
    </w:p>
    <w:p w14:paraId="65042793">
      <w:pPr>
        <w:sectPr>
          <w:headerReference r:id="rId6" w:type="first"/>
          <w:footerReference r:id="rId8" w:type="first"/>
          <w:headerReference r:id="rId5" w:type="default"/>
          <w:footerReference r:id="rId7" w:type="default"/>
          <w:pgSz w:w="12240" w:h="15840"/>
          <w:pgMar w:top="1191" w:right="1191" w:bottom="1134" w:left="1332" w:header="720" w:footer="720" w:gutter="0"/>
          <w:cols w:space="720" w:num="1"/>
          <w:titlePg/>
          <w:docGrid w:linePitch="360" w:charSpace="0"/>
        </w:sectPr>
      </w:pPr>
    </w:p>
    <w:p w14:paraId="0EAD2FE6">
      <w:pPr>
        <w:pStyle w:val="2"/>
      </w:pPr>
      <w:r>
        <w:t>Phụ lục A Kết quả thành công gần nhất theo từng bài</w:t>
      </w:r>
    </w:p>
    <w:p w14:paraId="78ACCD12">
      <w:r>
        <w:t>Mỗi dòng là run thành công gần nhất sau khi loại batch chưa hoàn tất. TPR và TNR là oracle metric theo nhãn. Dấu gạch ngang nghĩa là không có mẫu số đánh giá được.</w:t>
      </w:r>
    </w:p>
    <w:tbl>
      <w:tblPr>
        <w:tblStyle w:val="12"/>
        <w:tblW w:w="9753" w:type="dxa"/>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964"/>
        <w:gridCol w:w="1020"/>
        <w:gridCol w:w="1701"/>
        <w:gridCol w:w="624"/>
        <w:gridCol w:w="567"/>
        <w:gridCol w:w="964"/>
        <w:gridCol w:w="794"/>
        <w:gridCol w:w="794"/>
        <w:gridCol w:w="1531"/>
        <w:gridCol w:w="794"/>
      </w:tblGrid>
      <w:tr w14:paraId="0DD21CE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964" w:type="dxa"/>
            <w:shd w:val="clear" w:color="auto" w:fill="17365D"/>
            <w:tcMar>
              <w:top w:w="100" w:type="dxa"/>
              <w:left w:w="110" w:type="dxa"/>
              <w:bottom w:w="100" w:type="dxa"/>
              <w:right w:w="110" w:type="dxa"/>
            </w:tcMar>
            <w:vAlign w:val="center"/>
          </w:tcPr>
          <w:p w14:paraId="4F4C5E62">
            <w:pPr>
              <w:keepNext/>
              <w:jc w:val="center"/>
            </w:pPr>
            <w:r>
              <w:rPr>
                <w:rFonts w:ascii="Arial" w:hAnsi="Arial"/>
                <w:b/>
                <w:color w:val="FFFFFF"/>
                <w:sz w:val="13"/>
              </w:rPr>
              <w:t>Bài</w:t>
            </w:r>
          </w:p>
        </w:tc>
        <w:tc>
          <w:tcPr>
            <w:tcW w:w="1020" w:type="dxa"/>
            <w:shd w:val="clear" w:color="auto" w:fill="17365D"/>
            <w:tcMar>
              <w:top w:w="100" w:type="dxa"/>
              <w:left w:w="110" w:type="dxa"/>
              <w:bottom w:w="100" w:type="dxa"/>
              <w:right w:w="110" w:type="dxa"/>
            </w:tcMar>
            <w:vAlign w:val="center"/>
          </w:tcPr>
          <w:p w14:paraId="4AADAE8A">
            <w:pPr>
              <w:keepNext/>
              <w:jc w:val="center"/>
            </w:pPr>
            <w:r>
              <w:rPr>
                <w:rFonts w:ascii="Arial" w:hAnsi="Arial"/>
                <w:b/>
                <w:color w:val="FFFFFF"/>
                <w:sz w:val="13"/>
              </w:rPr>
              <w:t>Nguồn</w:t>
            </w:r>
          </w:p>
        </w:tc>
        <w:tc>
          <w:tcPr>
            <w:tcW w:w="1701" w:type="dxa"/>
            <w:shd w:val="clear" w:color="auto" w:fill="17365D"/>
            <w:tcMar>
              <w:top w:w="100" w:type="dxa"/>
              <w:left w:w="110" w:type="dxa"/>
              <w:bottom w:w="100" w:type="dxa"/>
              <w:right w:w="110" w:type="dxa"/>
            </w:tcMar>
            <w:vAlign w:val="center"/>
          </w:tcPr>
          <w:p w14:paraId="42C3B6C7">
            <w:pPr>
              <w:keepNext/>
              <w:jc w:val="center"/>
            </w:pPr>
            <w:r>
              <w:rPr>
                <w:rFonts w:ascii="Arial" w:hAnsi="Arial"/>
                <w:b/>
                <w:color w:val="FFFFFF"/>
                <w:sz w:val="13"/>
              </w:rPr>
              <w:t>Run</w:t>
            </w:r>
          </w:p>
        </w:tc>
        <w:tc>
          <w:tcPr>
            <w:tcW w:w="624" w:type="dxa"/>
            <w:shd w:val="clear" w:color="auto" w:fill="17365D"/>
            <w:tcMar>
              <w:top w:w="100" w:type="dxa"/>
              <w:left w:w="110" w:type="dxa"/>
              <w:bottom w:w="100" w:type="dxa"/>
              <w:right w:w="110" w:type="dxa"/>
            </w:tcMar>
            <w:vAlign w:val="center"/>
          </w:tcPr>
          <w:p w14:paraId="657CA18D">
            <w:pPr>
              <w:keepNext/>
              <w:jc w:val="center"/>
            </w:pPr>
            <w:r>
              <w:rPr>
                <w:rFonts w:ascii="Arial" w:hAnsi="Arial"/>
                <w:b/>
                <w:color w:val="FFFFFF"/>
                <w:sz w:val="13"/>
              </w:rPr>
              <w:t>Test</w:t>
            </w:r>
          </w:p>
        </w:tc>
        <w:tc>
          <w:tcPr>
            <w:tcW w:w="567" w:type="dxa"/>
            <w:shd w:val="clear" w:color="auto" w:fill="17365D"/>
            <w:tcMar>
              <w:top w:w="100" w:type="dxa"/>
              <w:left w:w="110" w:type="dxa"/>
              <w:bottom w:w="100" w:type="dxa"/>
              <w:right w:w="110" w:type="dxa"/>
            </w:tcMar>
            <w:vAlign w:val="center"/>
          </w:tcPr>
          <w:p w14:paraId="7314DDBE">
            <w:pPr>
              <w:keepNext/>
              <w:jc w:val="center"/>
            </w:pPr>
            <w:r>
              <w:rPr>
                <w:rFonts w:ascii="Arial" w:hAnsi="Arial"/>
                <w:b/>
                <w:color w:val="FFFFFF"/>
                <w:sz w:val="13"/>
              </w:rPr>
              <w:t>Vòng</w:t>
            </w:r>
          </w:p>
        </w:tc>
        <w:tc>
          <w:tcPr>
            <w:tcW w:w="964" w:type="dxa"/>
            <w:shd w:val="clear" w:color="auto" w:fill="17365D"/>
            <w:tcMar>
              <w:top w:w="100" w:type="dxa"/>
              <w:left w:w="110" w:type="dxa"/>
              <w:bottom w:w="100" w:type="dxa"/>
              <w:right w:w="110" w:type="dxa"/>
            </w:tcMar>
            <w:vAlign w:val="center"/>
          </w:tcPr>
          <w:p w14:paraId="0F63FA88">
            <w:pPr>
              <w:keepNext/>
              <w:jc w:val="center"/>
            </w:pPr>
            <w:r>
              <w:rPr>
                <w:rFonts w:ascii="Arial" w:hAnsi="Arial"/>
                <w:b/>
                <w:color w:val="FFFFFF"/>
                <w:sz w:val="13"/>
              </w:rPr>
              <w:t>Coverage</w:t>
            </w:r>
          </w:p>
        </w:tc>
        <w:tc>
          <w:tcPr>
            <w:tcW w:w="794" w:type="dxa"/>
            <w:shd w:val="clear" w:color="auto" w:fill="17365D"/>
            <w:tcMar>
              <w:top w:w="100" w:type="dxa"/>
              <w:left w:w="110" w:type="dxa"/>
              <w:bottom w:w="100" w:type="dxa"/>
              <w:right w:w="110" w:type="dxa"/>
            </w:tcMar>
            <w:vAlign w:val="center"/>
          </w:tcPr>
          <w:p w14:paraId="62AEF8D6">
            <w:pPr>
              <w:keepNext/>
              <w:jc w:val="center"/>
            </w:pPr>
            <w:r>
              <w:rPr>
                <w:rFonts w:ascii="Arial" w:hAnsi="Arial"/>
                <w:b/>
                <w:color w:val="FFFFFF"/>
                <w:sz w:val="13"/>
              </w:rPr>
              <w:t>TPR</w:t>
            </w:r>
          </w:p>
        </w:tc>
        <w:tc>
          <w:tcPr>
            <w:tcW w:w="794" w:type="dxa"/>
            <w:shd w:val="clear" w:color="auto" w:fill="17365D"/>
            <w:tcMar>
              <w:top w:w="100" w:type="dxa"/>
              <w:left w:w="110" w:type="dxa"/>
              <w:bottom w:w="100" w:type="dxa"/>
              <w:right w:w="110" w:type="dxa"/>
            </w:tcMar>
            <w:vAlign w:val="center"/>
          </w:tcPr>
          <w:p w14:paraId="7040EDC1">
            <w:pPr>
              <w:keepNext/>
              <w:jc w:val="center"/>
            </w:pPr>
            <w:r>
              <w:rPr>
                <w:rFonts w:ascii="Arial" w:hAnsi="Arial"/>
                <w:b/>
                <w:color w:val="FFFFFF"/>
                <w:sz w:val="13"/>
              </w:rPr>
              <w:t>TNR</w:t>
            </w:r>
          </w:p>
        </w:tc>
        <w:tc>
          <w:tcPr>
            <w:tcW w:w="1531" w:type="dxa"/>
            <w:shd w:val="clear" w:color="auto" w:fill="17365D"/>
            <w:tcMar>
              <w:top w:w="100" w:type="dxa"/>
              <w:left w:w="110" w:type="dxa"/>
              <w:bottom w:w="100" w:type="dxa"/>
              <w:right w:w="110" w:type="dxa"/>
            </w:tcMar>
            <w:vAlign w:val="center"/>
          </w:tcPr>
          <w:p w14:paraId="1DCD3BCA">
            <w:pPr>
              <w:keepNext/>
              <w:jc w:val="center"/>
            </w:pPr>
            <w:r>
              <w:rPr>
                <w:rFonts w:ascii="Arial" w:hAnsi="Arial"/>
                <w:b/>
                <w:color w:val="FFFFFF"/>
                <w:sz w:val="13"/>
              </w:rPr>
              <w:t>Phân loại</w:t>
            </w:r>
          </w:p>
        </w:tc>
        <w:tc>
          <w:tcPr>
            <w:tcW w:w="794" w:type="dxa"/>
            <w:shd w:val="clear" w:color="auto" w:fill="17365D"/>
            <w:tcMar>
              <w:top w:w="100" w:type="dxa"/>
              <w:left w:w="110" w:type="dxa"/>
              <w:bottom w:w="100" w:type="dxa"/>
              <w:right w:w="110" w:type="dxa"/>
            </w:tcMar>
            <w:vAlign w:val="center"/>
          </w:tcPr>
          <w:p w14:paraId="46ABBBC1">
            <w:pPr>
              <w:keepNext/>
              <w:jc w:val="center"/>
            </w:pPr>
            <w:r>
              <w:rPr>
                <w:rFonts w:ascii="Arial" w:hAnsi="Arial"/>
                <w:b/>
                <w:color w:val="FFFFFF"/>
                <w:sz w:val="13"/>
              </w:rPr>
              <w:t>Giây</w:t>
            </w:r>
          </w:p>
        </w:tc>
      </w:tr>
      <w:tr w14:paraId="1B9F880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64" w:type="dxa"/>
            <w:tcMar>
              <w:top w:w="100" w:type="dxa"/>
              <w:left w:w="110" w:type="dxa"/>
              <w:bottom w:w="100" w:type="dxa"/>
              <w:right w:w="110" w:type="dxa"/>
            </w:tcMar>
            <w:vAlign w:val="center"/>
          </w:tcPr>
          <w:p w14:paraId="16C9DDA2">
            <w:pPr>
              <w:jc w:val="left"/>
            </w:pPr>
            <w:r>
              <w:rPr>
                <w:rFonts w:ascii="Arial" w:hAnsi="Arial"/>
                <w:sz w:val="13"/>
              </w:rPr>
              <w:t>cf1000a</w:t>
            </w:r>
          </w:p>
        </w:tc>
        <w:tc>
          <w:tcPr>
            <w:tcW w:w="1020" w:type="dxa"/>
            <w:tcMar>
              <w:top w:w="100" w:type="dxa"/>
              <w:left w:w="110" w:type="dxa"/>
              <w:bottom w:w="100" w:type="dxa"/>
              <w:right w:w="110" w:type="dxa"/>
            </w:tcMar>
            <w:vAlign w:val="center"/>
          </w:tcPr>
          <w:p w14:paraId="4082280B">
            <w:pPr>
              <w:jc w:val="left"/>
            </w:pPr>
            <w:r>
              <w:rPr>
                <w:rFonts w:ascii="Arial" w:hAnsi="Arial"/>
                <w:sz w:val="13"/>
              </w:rPr>
              <w:t>Codeforces</w:t>
            </w:r>
          </w:p>
        </w:tc>
        <w:tc>
          <w:tcPr>
            <w:tcW w:w="1701" w:type="dxa"/>
            <w:tcMar>
              <w:top w:w="100" w:type="dxa"/>
              <w:left w:w="110" w:type="dxa"/>
              <w:bottom w:w="100" w:type="dxa"/>
              <w:right w:w="110" w:type="dxa"/>
            </w:tcMar>
            <w:vAlign w:val="center"/>
          </w:tcPr>
          <w:p w14:paraId="0B59097C">
            <w:pPr>
              <w:jc w:val="left"/>
            </w:pPr>
            <w:r>
              <w:rPr>
                <w:rFonts w:ascii="Arial" w:hAnsi="Arial"/>
                <w:sz w:val="13"/>
              </w:rPr>
              <w:t>20261012-162125</w:t>
            </w:r>
          </w:p>
        </w:tc>
        <w:tc>
          <w:tcPr>
            <w:tcW w:w="624" w:type="dxa"/>
            <w:tcMar>
              <w:top w:w="100" w:type="dxa"/>
              <w:left w:w="110" w:type="dxa"/>
              <w:bottom w:w="100" w:type="dxa"/>
              <w:right w:w="110" w:type="dxa"/>
            </w:tcMar>
            <w:vAlign w:val="center"/>
          </w:tcPr>
          <w:p w14:paraId="4F040745">
            <w:pPr>
              <w:jc w:val="center"/>
            </w:pPr>
            <w:r>
              <w:rPr>
                <w:rFonts w:ascii="Arial" w:hAnsi="Arial"/>
                <w:sz w:val="13"/>
              </w:rPr>
              <w:t>11</w:t>
            </w:r>
          </w:p>
        </w:tc>
        <w:tc>
          <w:tcPr>
            <w:tcW w:w="567" w:type="dxa"/>
            <w:tcMar>
              <w:top w:w="100" w:type="dxa"/>
              <w:left w:w="110" w:type="dxa"/>
              <w:bottom w:w="100" w:type="dxa"/>
              <w:right w:w="110" w:type="dxa"/>
            </w:tcMar>
            <w:vAlign w:val="center"/>
          </w:tcPr>
          <w:p w14:paraId="54B1C733">
            <w:pPr>
              <w:jc w:val="center"/>
            </w:pPr>
            <w:r>
              <w:rPr>
                <w:rFonts w:ascii="Arial" w:hAnsi="Arial"/>
                <w:sz w:val="13"/>
              </w:rPr>
              <w:t>2</w:t>
            </w:r>
          </w:p>
        </w:tc>
        <w:tc>
          <w:tcPr>
            <w:tcW w:w="964" w:type="dxa"/>
            <w:tcMar>
              <w:top w:w="100" w:type="dxa"/>
              <w:left w:w="110" w:type="dxa"/>
              <w:bottom w:w="100" w:type="dxa"/>
              <w:right w:w="110" w:type="dxa"/>
            </w:tcMar>
            <w:vAlign w:val="center"/>
          </w:tcPr>
          <w:p w14:paraId="49A8F5F0">
            <w:pPr>
              <w:jc w:val="center"/>
            </w:pPr>
            <w:r>
              <w:rPr>
                <w:rFonts w:ascii="Arial" w:hAnsi="Arial"/>
                <w:sz w:val="13"/>
              </w:rPr>
              <w:t>80.0%</w:t>
            </w:r>
          </w:p>
        </w:tc>
        <w:tc>
          <w:tcPr>
            <w:tcW w:w="794" w:type="dxa"/>
            <w:tcMar>
              <w:top w:w="100" w:type="dxa"/>
              <w:left w:w="110" w:type="dxa"/>
              <w:bottom w:w="100" w:type="dxa"/>
              <w:right w:w="110" w:type="dxa"/>
            </w:tcMar>
            <w:vAlign w:val="center"/>
          </w:tcPr>
          <w:p w14:paraId="016EA595">
            <w:pPr>
              <w:jc w:val="center"/>
            </w:pPr>
            <w:r>
              <w:rPr>
                <w:rFonts w:ascii="Arial" w:hAnsi="Arial"/>
                <w:sz w:val="13"/>
              </w:rPr>
              <w:t>89.5%</w:t>
            </w:r>
          </w:p>
        </w:tc>
        <w:tc>
          <w:tcPr>
            <w:tcW w:w="794" w:type="dxa"/>
            <w:tcMar>
              <w:top w:w="100" w:type="dxa"/>
              <w:left w:w="110" w:type="dxa"/>
              <w:bottom w:w="100" w:type="dxa"/>
              <w:right w:w="110" w:type="dxa"/>
            </w:tcMar>
            <w:vAlign w:val="center"/>
          </w:tcPr>
          <w:p w14:paraId="60F4DE42">
            <w:pPr>
              <w:jc w:val="center"/>
            </w:pPr>
            <w:r>
              <w:rPr>
                <w:rFonts w:ascii="Arial" w:hAnsi="Arial"/>
                <w:sz w:val="13"/>
              </w:rPr>
              <w:t>85.0%</w:t>
            </w:r>
          </w:p>
        </w:tc>
        <w:tc>
          <w:tcPr>
            <w:tcW w:w="1531" w:type="dxa"/>
            <w:tcMar>
              <w:top w:w="100" w:type="dxa"/>
              <w:left w:w="110" w:type="dxa"/>
              <w:bottom w:w="100" w:type="dxa"/>
              <w:right w:w="110" w:type="dxa"/>
            </w:tcMar>
            <w:vAlign w:val="center"/>
          </w:tcPr>
          <w:p w14:paraId="5058550D">
            <w:pPr>
              <w:jc w:val="center"/>
            </w:pPr>
            <w:r>
              <w:rPr>
                <w:rFonts w:ascii="Arial" w:hAnsi="Arial"/>
                <w:sz w:val="13"/>
              </w:rPr>
              <w:t>Đạt 0,8</w:t>
            </w:r>
          </w:p>
        </w:tc>
        <w:tc>
          <w:tcPr>
            <w:tcW w:w="794" w:type="dxa"/>
            <w:tcMar>
              <w:top w:w="100" w:type="dxa"/>
              <w:left w:w="110" w:type="dxa"/>
              <w:bottom w:w="100" w:type="dxa"/>
              <w:right w:w="110" w:type="dxa"/>
            </w:tcMar>
            <w:vAlign w:val="center"/>
          </w:tcPr>
          <w:p w14:paraId="121D3C5F">
            <w:pPr>
              <w:jc w:val="center"/>
            </w:pPr>
            <w:r>
              <w:rPr>
                <w:rFonts w:ascii="Arial" w:hAnsi="Arial"/>
                <w:sz w:val="13"/>
              </w:rPr>
              <w:t>122,9</w:t>
            </w:r>
          </w:p>
        </w:tc>
      </w:tr>
      <w:tr w14:paraId="01768DB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64" w:type="dxa"/>
            <w:shd w:val="clear" w:color="auto" w:fill="F5F7F9"/>
            <w:tcMar>
              <w:top w:w="100" w:type="dxa"/>
              <w:left w:w="110" w:type="dxa"/>
              <w:bottom w:w="100" w:type="dxa"/>
              <w:right w:w="110" w:type="dxa"/>
            </w:tcMar>
            <w:vAlign w:val="center"/>
          </w:tcPr>
          <w:p w14:paraId="2AC1B654">
            <w:pPr>
              <w:jc w:val="left"/>
            </w:pPr>
            <w:r>
              <w:rPr>
                <w:rFonts w:ascii="Arial" w:hAnsi="Arial"/>
                <w:sz w:val="13"/>
              </w:rPr>
              <w:t>cf1000b</w:t>
            </w:r>
          </w:p>
        </w:tc>
        <w:tc>
          <w:tcPr>
            <w:tcW w:w="1020" w:type="dxa"/>
            <w:shd w:val="clear" w:color="auto" w:fill="F5F7F9"/>
            <w:tcMar>
              <w:top w:w="100" w:type="dxa"/>
              <w:left w:w="110" w:type="dxa"/>
              <w:bottom w:w="100" w:type="dxa"/>
              <w:right w:w="110" w:type="dxa"/>
            </w:tcMar>
            <w:vAlign w:val="center"/>
          </w:tcPr>
          <w:p w14:paraId="0784FC01">
            <w:pPr>
              <w:jc w:val="left"/>
            </w:pPr>
            <w:r>
              <w:rPr>
                <w:rFonts w:ascii="Arial" w:hAnsi="Arial"/>
                <w:sz w:val="13"/>
              </w:rPr>
              <w:t>Codeforces</w:t>
            </w:r>
          </w:p>
        </w:tc>
        <w:tc>
          <w:tcPr>
            <w:tcW w:w="1701" w:type="dxa"/>
            <w:shd w:val="clear" w:color="auto" w:fill="F5F7F9"/>
            <w:tcMar>
              <w:top w:w="100" w:type="dxa"/>
              <w:left w:w="110" w:type="dxa"/>
              <w:bottom w:w="100" w:type="dxa"/>
              <w:right w:w="110" w:type="dxa"/>
            </w:tcMar>
            <w:vAlign w:val="center"/>
          </w:tcPr>
          <w:p w14:paraId="7B6BB54B">
            <w:pPr>
              <w:jc w:val="left"/>
            </w:pPr>
            <w:r>
              <w:rPr>
                <w:rFonts w:ascii="Arial" w:hAnsi="Arial"/>
                <w:sz w:val="13"/>
              </w:rPr>
              <w:t>20261012-162125</w:t>
            </w:r>
          </w:p>
        </w:tc>
        <w:tc>
          <w:tcPr>
            <w:tcW w:w="624" w:type="dxa"/>
            <w:shd w:val="clear" w:color="auto" w:fill="F5F7F9"/>
            <w:tcMar>
              <w:top w:w="100" w:type="dxa"/>
              <w:left w:w="110" w:type="dxa"/>
              <w:bottom w:w="100" w:type="dxa"/>
              <w:right w:w="110" w:type="dxa"/>
            </w:tcMar>
            <w:vAlign w:val="center"/>
          </w:tcPr>
          <w:p w14:paraId="56321483">
            <w:pPr>
              <w:jc w:val="center"/>
            </w:pPr>
            <w:r>
              <w:rPr>
                <w:rFonts w:ascii="Arial" w:hAnsi="Arial"/>
                <w:sz w:val="13"/>
              </w:rPr>
              <w:t>22</w:t>
            </w:r>
          </w:p>
        </w:tc>
        <w:tc>
          <w:tcPr>
            <w:tcW w:w="567" w:type="dxa"/>
            <w:shd w:val="clear" w:color="auto" w:fill="F5F7F9"/>
            <w:tcMar>
              <w:top w:w="100" w:type="dxa"/>
              <w:left w:w="110" w:type="dxa"/>
              <w:bottom w:w="100" w:type="dxa"/>
              <w:right w:w="110" w:type="dxa"/>
            </w:tcMar>
            <w:vAlign w:val="center"/>
          </w:tcPr>
          <w:p w14:paraId="58CC7586">
            <w:pPr>
              <w:jc w:val="center"/>
            </w:pPr>
            <w:r>
              <w:rPr>
                <w:rFonts w:ascii="Arial" w:hAnsi="Arial"/>
                <w:sz w:val="13"/>
              </w:rPr>
              <w:t>2</w:t>
            </w:r>
          </w:p>
        </w:tc>
        <w:tc>
          <w:tcPr>
            <w:tcW w:w="964" w:type="dxa"/>
            <w:shd w:val="clear" w:color="auto" w:fill="F5F7F9"/>
            <w:tcMar>
              <w:top w:w="100" w:type="dxa"/>
              <w:left w:w="110" w:type="dxa"/>
              <w:bottom w:w="100" w:type="dxa"/>
              <w:right w:w="110" w:type="dxa"/>
            </w:tcMar>
            <w:vAlign w:val="center"/>
          </w:tcPr>
          <w:p w14:paraId="45337A1B">
            <w:pPr>
              <w:jc w:val="center"/>
            </w:pPr>
            <w:r>
              <w:rPr>
                <w:rFonts w:ascii="Arial" w:hAnsi="Arial"/>
                <w:sz w:val="13"/>
              </w:rPr>
              <w:t>100.0%</w:t>
            </w:r>
          </w:p>
        </w:tc>
        <w:tc>
          <w:tcPr>
            <w:tcW w:w="794" w:type="dxa"/>
            <w:shd w:val="clear" w:color="auto" w:fill="F5F7F9"/>
            <w:tcMar>
              <w:top w:w="100" w:type="dxa"/>
              <w:left w:w="110" w:type="dxa"/>
              <w:bottom w:w="100" w:type="dxa"/>
              <w:right w:w="110" w:type="dxa"/>
            </w:tcMar>
            <w:vAlign w:val="center"/>
          </w:tcPr>
          <w:p w14:paraId="0009F206">
            <w:pPr>
              <w:jc w:val="center"/>
            </w:pPr>
            <w:r>
              <w:rPr>
                <w:rFonts w:ascii="Arial" w:hAnsi="Arial"/>
                <w:sz w:val="13"/>
              </w:rPr>
              <w:t>95.0%</w:t>
            </w:r>
          </w:p>
        </w:tc>
        <w:tc>
          <w:tcPr>
            <w:tcW w:w="794" w:type="dxa"/>
            <w:shd w:val="clear" w:color="auto" w:fill="F5F7F9"/>
            <w:tcMar>
              <w:top w:w="100" w:type="dxa"/>
              <w:left w:w="110" w:type="dxa"/>
              <w:bottom w:w="100" w:type="dxa"/>
              <w:right w:w="110" w:type="dxa"/>
            </w:tcMar>
            <w:vAlign w:val="center"/>
          </w:tcPr>
          <w:p w14:paraId="5836BEA4">
            <w:pPr>
              <w:jc w:val="center"/>
            </w:pPr>
            <w:r>
              <w:rPr>
                <w:rFonts w:ascii="Arial" w:hAnsi="Arial"/>
                <w:sz w:val="13"/>
              </w:rPr>
              <w:t>85.0%</w:t>
            </w:r>
          </w:p>
        </w:tc>
        <w:tc>
          <w:tcPr>
            <w:tcW w:w="1531" w:type="dxa"/>
            <w:shd w:val="clear" w:color="auto" w:fill="F5F7F9"/>
            <w:tcMar>
              <w:top w:w="100" w:type="dxa"/>
              <w:left w:w="110" w:type="dxa"/>
              <w:bottom w:w="100" w:type="dxa"/>
              <w:right w:w="110" w:type="dxa"/>
            </w:tcMar>
            <w:vAlign w:val="center"/>
          </w:tcPr>
          <w:p w14:paraId="6503877B">
            <w:pPr>
              <w:jc w:val="center"/>
            </w:pPr>
            <w:r>
              <w:rPr>
                <w:rFonts w:ascii="Arial" w:hAnsi="Arial"/>
                <w:sz w:val="13"/>
              </w:rPr>
              <w:t>Đạt 0,8</w:t>
            </w:r>
          </w:p>
        </w:tc>
        <w:tc>
          <w:tcPr>
            <w:tcW w:w="794" w:type="dxa"/>
            <w:shd w:val="clear" w:color="auto" w:fill="F5F7F9"/>
            <w:tcMar>
              <w:top w:w="100" w:type="dxa"/>
              <w:left w:w="110" w:type="dxa"/>
              <w:bottom w:w="100" w:type="dxa"/>
              <w:right w:w="110" w:type="dxa"/>
            </w:tcMar>
            <w:vAlign w:val="center"/>
          </w:tcPr>
          <w:p w14:paraId="69202CBA">
            <w:pPr>
              <w:jc w:val="center"/>
            </w:pPr>
            <w:r>
              <w:rPr>
                <w:rFonts w:ascii="Arial" w:hAnsi="Arial"/>
                <w:sz w:val="13"/>
              </w:rPr>
              <w:t>86,3</w:t>
            </w:r>
          </w:p>
        </w:tc>
      </w:tr>
      <w:tr w14:paraId="05B3797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64" w:type="dxa"/>
            <w:tcMar>
              <w:top w:w="100" w:type="dxa"/>
              <w:left w:w="110" w:type="dxa"/>
              <w:bottom w:w="100" w:type="dxa"/>
              <w:right w:w="110" w:type="dxa"/>
            </w:tcMar>
            <w:vAlign w:val="center"/>
          </w:tcPr>
          <w:p w14:paraId="34D2C8A3">
            <w:pPr>
              <w:jc w:val="left"/>
            </w:pPr>
            <w:r>
              <w:rPr>
                <w:rFonts w:ascii="Arial" w:hAnsi="Arial"/>
                <w:sz w:val="13"/>
              </w:rPr>
              <w:t>cf1003a</w:t>
            </w:r>
          </w:p>
        </w:tc>
        <w:tc>
          <w:tcPr>
            <w:tcW w:w="1020" w:type="dxa"/>
            <w:tcMar>
              <w:top w:w="100" w:type="dxa"/>
              <w:left w:w="110" w:type="dxa"/>
              <w:bottom w:w="100" w:type="dxa"/>
              <w:right w:w="110" w:type="dxa"/>
            </w:tcMar>
            <w:vAlign w:val="center"/>
          </w:tcPr>
          <w:p w14:paraId="600764AE">
            <w:pPr>
              <w:jc w:val="left"/>
            </w:pPr>
            <w:r>
              <w:rPr>
                <w:rFonts w:ascii="Arial" w:hAnsi="Arial"/>
                <w:sz w:val="13"/>
              </w:rPr>
              <w:t>Codeforces</w:t>
            </w:r>
          </w:p>
        </w:tc>
        <w:tc>
          <w:tcPr>
            <w:tcW w:w="1701" w:type="dxa"/>
            <w:tcMar>
              <w:top w:w="100" w:type="dxa"/>
              <w:left w:w="110" w:type="dxa"/>
              <w:bottom w:w="100" w:type="dxa"/>
              <w:right w:w="110" w:type="dxa"/>
            </w:tcMar>
            <w:vAlign w:val="center"/>
          </w:tcPr>
          <w:p w14:paraId="5DF787F6">
            <w:pPr>
              <w:jc w:val="left"/>
            </w:pPr>
            <w:r>
              <w:rPr>
                <w:rFonts w:ascii="Arial" w:hAnsi="Arial"/>
                <w:sz w:val="13"/>
              </w:rPr>
              <w:t>20261012-144702</w:t>
            </w:r>
          </w:p>
        </w:tc>
        <w:tc>
          <w:tcPr>
            <w:tcW w:w="624" w:type="dxa"/>
            <w:tcMar>
              <w:top w:w="100" w:type="dxa"/>
              <w:left w:w="110" w:type="dxa"/>
              <w:bottom w:w="100" w:type="dxa"/>
              <w:right w:w="110" w:type="dxa"/>
            </w:tcMar>
            <w:vAlign w:val="center"/>
          </w:tcPr>
          <w:p w14:paraId="6739EDAE">
            <w:pPr>
              <w:jc w:val="center"/>
            </w:pPr>
            <w:r>
              <w:rPr>
                <w:rFonts w:ascii="Arial" w:hAnsi="Arial"/>
                <w:sz w:val="13"/>
              </w:rPr>
              <w:t>21</w:t>
            </w:r>
          </w:p>
        </w:tc>
        <w:tc>
          <w:tcPr>
            <w:tcW w:w="567" w:type="dxa"/>
            <w:tcMar>
              <w:top w:w="100" w:type="dxa"/>
              <w:left w:w="110" w:type="dxa"/>
              <w:bottom w:w="100" w:type="dxa"/>
              <w:right w:w="110" w:type="dxa"/>
            </w:tcMar>
            <w:vAlign w:val="center"/>
          </w:tcPr>
          <w:p w14:paraId="6BECF80A">
            <w:pPr>
              <w:jc w:val="center"/>
            </w:pPr>
            <w:r>
              <w:rPr>
                <w:rFonts w:ascii="Arial" w:hAnsi="Arial"/>
                <w:sz w:val="13"/>
              </w:rPr>
              <w:t>2</w:t>
            </w:r>
          </w:p>
        </w:tc>
        <w:tc>
          <w:tcPr>
            <w:tcW w:w="964" w:type="dxa"/>
            <w:tcMar>
              <w:top w:w="100" w:type="dxa"/>
              <w:left w:w="110" w:type="dxa"/>
              <w:bottom w:w="100" w:type="dxa"/>
              <w:right w:w="110" w:type="dxa"/>
            </w:tcMar>
            <w:vAlign w:val="center"/>
          </w:tcPr>
          <w:p w14:paraId="499A6B01">
            <w:pPr>
              <w:jc w:val="center"/>
            </w:pPr>
            <w:r>
              <w:rPr>
                <w:rFonts w:ascii="Arial" w:hAnsi="Arial"/>
                <w:sz w:val="13"/>
              </w:rPr>
              <w:t>100.0%</w:t>
            </w:r>
          </w:p>
        </w:tc>
        <w:tc>
          <w:tcPr>
            <w:tcW w:w="794" w:type="dxa"/>
            <w:tcMar>
              <w:top w:w="100" w:type="dxa"/>
              <w:left w:w="110" w:type="dxa"/>
              <w:bottom w:w="100" w:type="dxa"/>
              <w:right w:w="110" w:type="dxa"/>
            </w:tcMar>
            <w:vAlign w:val="center"/>
          </w:tcPr>
          <w:p w14:paraId="1527C657">
            <w:pPr>
              <w:jc w:val="center"/>
            </w:pPr>
            <w:r>
              <w:rPr>
                <w:rFonts w:ascii="Arial" w:hAnsi="Arial"/>
                <w:sz w:val="13"/>
              </w:rPr>
              <w:t>100.0%</w:t>
            </w:r>
          </w:p>
        </w:tc>
        <w:tc>
          <w:tcPr>
            <w:tcW w:w="794" w:type="dxa"/>
            <w:tcMar>
              <w:top w:w="100" w:type="dxa"/>
              <w:left w:w="110" w:type="dxa"/>
              <w:bottom w:w="100" w:type="dxa"/>
              <w:right w:w="110" w:type="dxa"/>
            </w:tcMar>
            <w:vAlign w:val="center"/>
          </w:tcPr>
          <w:p w14:paraId="53C9D20C">
            <w:pPr>
              <w:jc w:val="center"/>
            </w:pPr>
            <w:r>
              <w:rPr>
                <w:rFonts w:ascii="Arial" w:hAnsi="Arial"/>
                <w:sz w:val="13"/>
              </w:rPr>
              <w:t>100.0%</w:t>
            </w:r>
          </w:p>
        </w:tc>
        <w:tc>
          <w:tcPr>
            <w:tcW w:w="1531" w:type="dxa"/>
            <w:tcMar>
              <w:top w:w="100" w:type="dxa"/>
              <w:left w:w="110" w:type="dxa"/>
              <w:bottom w:w="100" w:type="dxa"/>
              <w:right w:w="110" w:type="dxa"/>
            </w:tcMar>
            <w:vAlign w:val="center"/>
          </w:tcPr>
          <w:p w14:paraId="2CD2AC1D">
            <w:pPr>
              <w:jc w:val="center"/>
            </w:pPr>
            <w:r>
              <w:rPr>
                <w:rFonts w:ascii="Arial" w:hAnsi="Arial"/>
                <w:sz w:val="13"/>
              </w:rPr>
              <w:t>Mạnh</w:t>
            </w:r>
          </w:p>
        </w:tc>
        <w:tc>
          <w:tcPr>
            <w:tcW w:w="794" w:type="dxa"/>
            <w:tcMar>
              <w:top w:w="100" w:type="dxa"/>
              <w:left w:w="110" w:type="dxa"/>
              <w:bottom w:w="100" w:type="dxa"/>
              <w:right w:w="110" w:type="dxa"/>
            </w:tcMar>
            <w:vAlign w:val="center"/>
          </w:tcPr>
          <w:p w14:paraId="26CB19C9">
            <w:pPr>
              <w:jc w:val="center"/>
            </w:pPr>
            <w:r>
              <w:rPr>
                <w:rFonts w:ascii="Arial" w:hAnsi="Arial"/>
                <w:sz w:val="13"/>
              </w:rPr>
              <w:t>65,2</w:t>
            </w:r>
          </w:p>
        </w:tc>
      </w:tr>
      <w:tr w14:paraId="23D0937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64" w:type="dxa"/>
            <w:shd w:val="clear" w:color="auto" w:fill="F5F7F9"/>
            <w:tcMar>
              <w:top w:w="100" w:type="dxa"/>
              <w:left w:w="110" w:type="dxa"/>
              <w:bottom w:w="100" w:type="dxa"/>
              <w:right w:w="110" w:type="dxa"/>
            </w:tcMar>
            <w:vAlign w:val="center"/>
          </w:tcPr>
          <w:p w14:paraId="3DBADB65">
            <w:pPr>
              <w:jc w:val="left"/>
            </w:pPr>
            <w:r>
              <w:rPr>
                <w:rFonts w:ascii="Arial" w:hAnsi="Arial"/>
                <w:sz w:val="13"/>
              </w:rPr>
              <w:t>cf1003c</w:t>
            </w:r>
          </w:p>
        </w:tc>
        <w:tc>
          <w:tcPr>
            <w:tcW w:w="1020" w:type="dxa"/>
            <w:shd w:val="clear" w:color="auto" w:fill="F5F7F9"/>
            <w:tcMar>
              <w:top w:w="100" w:type="dxa"/>
              <w:left w:w="110" w:type="dxa"/>
              <w:bottom w:w="100" w:type="dxa"/>
              <w:right w:w="110" w:type="dxa"/>
            </w:tcMar>
            <w:vAlign w:val="center"/>
          </w:tcPr>
          <w:p w14:paraId="29A5E052">
            <w:pPr>
              <w:jc w:val="left"/>
            </w:pPr>
            <w:r>
              <w:rPr>
                <w:rFonts w:ascii="Arial" w:hAnsi="Arial"/>
                <w:sz w:val="13"/>
              </w:rPr>
              <w:t>Codeforces</w:t>
            </w:r>
          </w:p>
        </w:tc>
        <w:tc>
          <w:tcPr>
            <w:tcW w:w="1701" w:type="dxa"/>
            <w:shd w:val="clear" w:color="auto" w:fill="F5F7F9"/>
            <w:tcMar>
              <w:top w:w="100" w:type="dxa"/>
              <w:left w:w="110" w:type="dxa"/>
              <w:bottom w:w="100" w:type="dxa"/>
              <w:right w:w="110" w:type="dxa"/>
            </w:tcMar>
            <w:vAlign w:val="center"/>
          </w:tcPr>
          <w:p w14:paraId="56282EFC">
            <w:pPr>
              <w:jc w:val="left"/>
            </w:pPr>
            <w:r>
              <w:rPr>
                <w:rFonts w:ascii="Arial" w:hAnsi="Arial"/>
                <w:sz w:val="13"/>
              </w:rPr>
              <w:t>20261012-162125</w:t>
            </w:r>
          </w:p>
        </w:tc>
        <w:tc>
          <w:tcPr>
            <w:tcW w:w="624" w:type="dxa"/>
            <w:shd w:val="clear" w:color="auto" w:fill="F5F7F9"/>
            <w:tcMar>
              <w:top w:w="100" w:type="dxa"/>
              <w:left w:w="110" w:type="dxa"/>
              <w:bottom w:w="100" w:type="dxa"/>
              <w:right w:w="110" w:type="dxa"/>
            </w:tcMar>
            <w:vAlign w:val="center"/>
          </w:tcPr>
          <w:p w14:paraId="5A30FDD2">
            <w:pPr>
              <w:jc w:val="center"/>
            </w:pPr>
            <w:r>
              <w:rPr>
                <w:rFonts w:ascii="Arial" w:hAnsi="Arial"/>
                <w:sz w:val="13"/>
              </w:rPr>
              <w:t>21</w:t>
            </w:r>
          </w:p>
        </w:tc>
        <w:tc>
          <w:tcPr>
            <w:tcW w:w="567" w:type="dxa"/>
            <w:shd w:val="clear" w:color="auto" w:fill="F5F7F9"/>
            <w:tcMar>
              <w:top w:w="100" w:type="dxa"/>
              <w:left w:w="110" w:type="dxa"/>
              <w:bottom w:w="100" w:type="dxa"/>
              <w:right w:w="110" w:type="dxa"/>
            </w:tcMar>
            <w:vAlign w:val="center"/>
          </w:tcPr>
          <w:p w14:paraId="2A368530">
            <w:pPr>
              <w:jc w:val="center"/>
            </w:pPr>
            <w:r>
              <w:rPr>
                <w:rFonts w:ascii="Arial" w:hAnsi="Arial"/>
                <w:sz w:val="13"/>
              </w:rPr>
              <w:t>2</w:t>
            </w:r>
          </w:p>
        </w:tc>
        <w:tc>
          <w:tcPr>
            <w:tcW w:w="964" w:type="dxa"/>
            <w:shd w:val="clear" w:color="auto" w:fill="F5F7F9"/>
            <w:tcMar>
              <w:top w:w="100" w:type="dxa"/>
              <w:left w:w="110" w:type="dxa"/>
              <w:bottom w:w="100" w:type="dxa"/>
              <w:right w:w="110" w:type="dxa"/>
            </w:tcMar>
            <w:vAlign w:val="center"/>
          </w:tcPr>
          <w:p w14:paraId="5CCE63A2">
            <w:pPr>
              <w:jc w:val="center"/>
            </w:pPr>
            <w:r>
              <w:rPr>
                <w:rFonts w:ascii="Arial" w:hAnsi="Arial"/>
                <w:sz w:val="13"/>
              </w:rPr>
              <w:t>100.0%</w:t>
            </w:r>
          </w:p>
        </w:tc>
        <w:tc>
          <w:tcPr>
            <w:tcW w:w="794" w:type="dxa"/>
            <w:shd w:val="clear" w:color="auto" w:fill="F5F7F9"/>
            <w:tcMar>
              <w:top w:w="100" w:type="dxa"/>
              <w:left w:w="110" w:type="dxa"/>
              <w:bottom w:w="100" w:type="dxa"/>
              <w:right w:w="110" w:type="dxa"/>
            </w:tcMar>
            <w:vAlign w:val="center"/>
          </w:tcPr>
          <w:p w14:paraId="64B6D793">
            <w:pPr>
              <w:jc w:val="center"/>
            </w:pPr>
            <w:r>
              <w:rPr>
                <w:rFonts w:ascii="Arial" w:hAnsi="Arial"/>
                <w:sz w:val="13"/>
              </w:rPr>
              <w:t>40.0%</w:t>
            </w:r>
          </w:p>
        </w:tc>
        <w:tc>
          <w:tcPr>
            <w:tcW w:w="794" w:type="dxa"/>
            <w:shd w:val="clear" w:color="auto" w:fill="F5F7F9"/>
            <w:tcMar>
              <w:top w:w="100" w:type="dxa"/>
              <w:left w:w="110" w:type="dxa"/>
              <w:bottom w:w="100" w:type="dxa"/>
              <w:right w:w="110" w:type="dxa"/>
            </w:tcMar>
            <w:vAlign w:val="center"/>
          </w:tcPr>
          <w:p w14:paraId="2A6C082B">
            <w:pPr>
              <w:jc w:val="center"/>
            </w:pPr>
            <w:r>
              <w:rPr>
                <w:rFonts w:ascii="Arial" w:hAnsi="Arial"/>
                <w:sz w:val="13"/>
              </w:rPr>
              <w:t>100.0%</w:t>
            </w:r>
          </w:p>
        </w:tc>
        <w:tc>
          <w:tcPr>
            <w:tcW w:w="1531" w:type="dxa"/>
            <w:shd w:val="clear" w:color="auto" w:fill="F5F7F9"/>
            <w:tcMar>
              <w:top w:w="100" w:type="dxa"/>
              <w:left w:w="110" w:type="dxa"/>
              <w:bottom w:w="100" w:type="dxa"/>
              <w:right w:w="110" w:type="dxa"/>
            </w:tcMar>
            <w:vAlign w:val="center"/>
          </w:tcPr>
          <w:p w14:paraId="3824601C">
            <w:pPr>
              <w:jc w:val="center"/>
            </w:pPr>
            <w:r>
              <w:rPr>
                <w:rFonts w:ascii="Arial" w:hAnsi="Arial"/>
                <w:sz w:val="13"/>
              </w:rPr>
              <w:t>Cần cải thiện</w:t>
            </w:r>
          </w:p>
        </w:tc>
        <w:tc>
          <w:tcPr>
            <w:tcW w:w="794" w:type="dxa"/>
            <w:shd w:val="clear" w:color="auto" w:fill="F5F7F9"/>
            <w:tcMar>
              <w:top w:w="100" w:type="dxa"/>
              <w:left w:w="110" w:type="dxa"/>
              <w:bottom w:w="100" w:type="dxa"/>
              <w:right w:w="110" w:type="dxa"/>
            </w:tcMar>
            <w:vAlign w:val="center"/>
          </w:tcPr>
          <w:p w14:paraId="3ABD6CFC">
            <w:pPr>
              <w:jc w:val="center"/>
            </w:pPr>
            <w:r>
              <w:rPr>
                <w:rFonts w:ascii="Arial" w:hAnsi="Arial"/>
                <w:sz w:val="13"/>
              </w:rPr>
              <w:t>90,7</w:t>
            </w:r>
          </w:p>
        </w:tc>
      </w:tr>
      <w:tr w14:paraId="32363BE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64" w:type="dxa"/>
            <w:tcMar>
              <w:top w:w="100" w:type="dxa"/>
              <w:left w:w="110" w:type="dxa"/>
              <w:bottom w:w="100" w:type="dxa"/>
              <w:right w:w="110" w:type="dxa"/>
            </w:tcMar>
            <w:vAlign w:val="center"/>
          </w:tcPr>
          <w:p w14:paraId="0BA1F6B5">
            <w:pPr>
              <w:jc w:val="left"/>
            </w:pPr>
            <w:r>
              <w:rPr>
                <w:rFonts w:ascii="Arial" w:hAnsi="Arial"/>
                <w:sz w:val="13"/>
              </w:rPr>
              <w:t>cf1004a</w:t>
            </w:r>
          </w:p>
        </w:tc>
        <w:tc>
          <w:tcPr>
            <w:tcW w:w="1020" w:type="dxa"/>
            <w:tcMar>
              <w:top w:w="100" w:type="dxa"/>
              <w:left w:w="110" w:type="dxa"/>
              <w:bottom w:w="100" w:type="dxa"/>
              <w:right w:w="110" w:type="dxa"/>
            </w:tcMar>
            <w:vAlign w:val="center"/>
          </w:tcPr>
          <w:p w14:paraId="588B1365">
            <w:pPr>
              <w:jc w:val="left"/>
            </w:pPr>
            <w:r>
              <w:rPr>
                <w:rFonts w:ascii="Arial" w:hAnsi="Arial"/>
                <w:sz w:val="13"/>
              </w:rPr>
              <w:t>Codeforces</w:t>
            </w:r>
          </w:p>
        </w:tc>
        <w:tc>
          <w:tcPr>
            <w:tcW w:w="1701" w:type="dxa"/>
            <w:tcMar>
              <w:top w:w="100" w:type="dxa"/>
              <w:left w:w="110" w:type="dxa"/>
              <w:bottom w:w="100" w:type="dxa"/>
              <w:right w:w="110" w:type="dxa"/>
            </w:tcMar>
            <w:vAlign w:val="center"/>
          </w:tcPr>
          <w:p w14:paraId="123CFCA5">
            <w:pPr>
              <w:jc w:val="left"/>
            </w:pPr>
            <w:r>
              <w:rPr>
                <w:rFonts w:ascii="Arial" w:hAnsi="Arial"/>
                <w:sz w:val="13"/>
              </w:rPr>
              <w:t>20261012-162125</w:t>
            </w:r>
          </w:p>
        </w:tc>
        <w:tc>
          <w:tcPr>
            <w:tcW w:w="624" w:type="dxa"/>
            <w:tcMar>
              <w:top w:w="100" w:type="dxa"/>
              <w:left w:w="110" w:type="dxa"/>
              <w:bottom w:w="100" w:type="dxa"/>
              <w:right w:w="110" w:type="dxa"/>
            </w:tcMar>
            <w:vAlign w:val="center"/>
          </w:tcPr>
          <w:p w14:paraId="65F8B088">
            <w:pPr>
              <w:jc w:val="center"/>
            </w:pPr>
            <w:r>
              <w:rPr>
                <w:rFonts w:ascii="Arial" w:hAnsi="Arial"/>
                <w:sz w:val="13"/>
              </w:rPr>
              <w:t>22</w:t>
            </w:r>
          </w:p>
        </w:tc>
        <w:tc>
          <w:tcPr>
            <w:tcW w:w="567" w:type="dxa"/>
            <w:tcMar>
              <w:top w:w="100" w:type="dxa"/>
              <w:left w:w="110" w:type="dxa"/>
              <w:bottom w:w="100" w:type="dxa"/>
              <w:right w:w="110" w:type="dxa"/>
            </w:tcMar>
            <w:vAlign w:val="center"/>
          </w:tcPr>
          <w:p w14:paraId="74EE6FE9">
            <w:pPr>
              <w:jc w:val="center"/>
            </w:pPr>
            <w:r>
              <w:rPr>
                <w:rFonts w:ascii="Arial" w:hAnsi="Arial"/>
                <w:sz w:val="13"/>
              </w:rPr>
              <w:t>2</w:t>
            </w:r>
          </w:p>
        </w:tc>
        <w:tc>
          <w:tcPr>
            <w:tcW w:w="964" w:type="dxa"/>
            <w:tcMar>
              <w:top w:w="100" w:type="dxa"/>
              <w:left w:w="110" w:type="dxa"/>
              <w:bottom w:w="100" w:type="dxa"/>
              <w:right w:w="110" w:type="dxa"/>
            </w:tcMar>
            <w:vAlign w:val="center"/>
          </w:tcPr>
          <w:p w14:paraId="128A4B6A">
            <w:pPr>
              <w:jc w:val="center"/>
            </w:pPr>
            <w:r>
              <w:rPr>
                <w:rFonts w:ascii="Arial" w:hAnsi="Arial"/>
                <w:sz w:val="13"/>
              </w:rPr>
              <w:t>100.0%</w:t>
            </w:r>
          </w:p>
        </w:tc>
        <w:tc>
          <w:tcPr>
            <w:tcW w:w="794" w:type="dxa"/>
            <w:tcMar>
              <w:top w:w="100" w:type="dxa"/>
              <w:left w:w="110" w:type="dxa"/>
              <w:bottom w:w="100" w:type="dxa"/>
              <w:right w:w="110" w:type="dxa"/>
            </w:tcMar>
            <w:vAlign w:val="center"/>
          </w:tcPr>
          <w:p w14:paraId="6000B828">
            <w:pPr>
              <w:jc w:val="center"/>
            </w:pPr>
            <w:r>
              <w:rPr>
                <w:rFonts w:ascii="Arial" w:hAnsi="Arial"/>
                <w:sz w:val="13"/>
              </w:rPr>
              <w:t>95.0%</w:t>
            </w:r>
          </w:p>
        </w:tc>
        <w:tc>
          <w:tcPr>
            <w:tcW w:w="794" w:type="dxa"/>
            <w:tcMar>
              <w:top w:w="100" w:type="dxa"/>
              <w:left w:w="110" w:type="dxa"/>
              <w:bottom w:w="100" w:type="dxa"/>
              <w:right w:w="110" w:type="dxa"/>
            </w:tcMar>
            <w:vAlign w:val="center"/>
          </w:tcPr>
          <w:p w14:paraId="61CA7113">
            <w:pPr>
              <w:jc w:val="center"/>
            </w:pPr>
            <w:r>
              <w:rPr>
                <w:rFonts w:ascii="Arial" w:hAnsi="Arial"/>
                <w:sz w:val="13"/>
              </w:rPr>
              <w:t>100.0%</w:t>
            </w:r>
          </w:p>
        </w:tc>
        <w:tc>
          <w:tcPr>
            <w:tcW w:w="1531" w:type="dxa"/>
            <w:tcMar>
              <w:top w:w="100" w:type="dxa"/>
              <w:left w:w="110" w:type="dxa"/>
              <w:bottom w:w="100" w:type="dxa"/>
              <w:right w:w="110" w:type="dxa"/>
            </w:tcMar>
            <w:vAlign w:val="center"/>
          </w:tcPr>
          <w:p w14:paraId="3FB91262">
            <w:pPr>
              <w:jc w:val="center"/>
            </w:pPr>
            <w:r>
              <w:rPr>
                <w:rFonts w:ascii="Arial" w:hAnsi="Arial"/>
                <w:sz w:val="13"/>
              </w:rPr>
              <w:t>Mạnh</w:t>
            </w:r>
          </w:p>
        </w:tc>
        <w:tc>
          <w:tcPr>
            <w:tcW w:w="794" w:type="dxa"/>
            <w:tcMar>
              <w:top w:w="100" w:type="dxa"/>
              <w:left w:w="110" w:type="dxa"/>
              <w:bottom w:w="100" w:type="dxa"/>
              <w:right w:w="110" w:type="dxa"/>
            </w:tcMar>
            <w:vAlign w:val="center"/>
          </w:tcPr>
          <w:p w14:paraId="526DD1A7">
            <w:pPr>
              <w:jc w:val="center"/>
            </w:pPr>
            <w:r>
              <w:rPr>
                <w:rFonts w:ascii="Arial" w:hAnsi="Arial"/>
                <w:sz w:val="13"/>
              </w:rPr>
              <w:t>92,7</w:t>
            </w:r>
          </w:p>
        </w:tc>
      </w:tr>
      <w:tr w14:paraId="5225E5A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64" w:type="dxa"/>
            <w:shd w:val="clear" w:color="auto" w:fill="F5F7F9"/>
            <w:tcMar>
              <w:top w:w="100" w:type="dxa"/>
              <w:left w:w="110" w:type="dxa"/>
              <w:bottom w:w="100" w:type="dxa"/>
              <w:right w:w="110" w:type="dxa"/>
            </w:tcMar>
            <w:vAlign w:val="center"/>
          </w:tcPr>
          <w:p w14:paraId="6CA1B3C1">
            <w:pPr>
              <w:jc w:val="left"/>
            </w:pPr>
            <w:r>
              <w:rPr>
                <w:rFonts w:ascii="Arial" w:hAnsi="Arial"/>
                <w:sz w:val="13"/>
              </w:rPr>
              <w:t>cf1004c</w:t>
            </w:r>
          </w:p>
        </w:tc>
        <w:tc>
          <w:tcPr>
            <w:tcW w:w="1020" w:type="dxa"/>
            <w:shd w:val="clear" w:color="auto" w:fill="F5F7F9"/>
            <w:tcMar>
              <w:top w:w="100" w:type="dxa"/>
              <w:left w:w="110" w:type="dxa"/>
              <w:bottom w:w="100" w:type="dxa"/>
              <w:right w:w="110" w:type="dxa"/>
            </w:tcMar>
            <w:vAlign w:val="center"/>
          </w:tcPr>
          <w:p w14:paraId="46C01F2D">
            <w:pPr>
              <w:jc w:val="left"/>
            </w:pPr>
            <w:r>
              <w:rPr>
                <w:rFonts w:ascii="Arial" w:hAnsi="Arial"/>
                <w:sz w:val="13"/>
              </w:rPr>
              <w:t>Codeforces</w:t>
            </w:r>
          </w:p>
        </w:tc>
        <w:tc>
          <w:tcPr>
            <w:tcW w:w="1701" w:type="dxa"/>
            <w:shd w:val="clear" w:color="auto" w:fill="F5F7F9"/>
            <w:tcMar>
              <w:top w:w="100" w:type="dxa"/>
              <w:left w:w="110" w:type="dxa"/>
              <w:bottom w:w="100" w:type="dxa"/>
              <w:right w:w="110" w:type="dxa"/>
            </w:tcMar>
            <w:vAlign w:val="center"/>
          </w:tcPr>
          <w:p w14:paraId="0A403D9D">
            <w:pPr>
              <w:jc w:val="left"/>
            </w:pPr>
            <w:r>
              <w:rPr>
                <w:rFonts w:ascii="Arial" w:hAnsi="Arial"/>
                <w:sz w:val="13"/>
              </w:rPr>
              <w:t>20261012-162125</w:t>
            </w:r>
          </w:p>
        </w:tc>
        <w:tc>
          <w:tcPr>
            <w:tcW w:w="624" w:type="dxa"/>
            <w:shd w:val="clear" w:color="auto" w:fill="F5F7F9"/>
            <w:tcMar>
              <w:top w:w="100" w:type="dxa"/>
              <w:left w:w="110" w:type="dxa"/>
              <w:bottom w:w="100" w:type="dxa"/>
              <w:right w:w="110" w:type="dxa"/>
            </w:tcMar>
            <w:vAlign w:val="center"/>
          </w:tcPr>
          <w:p w14:paraId="3A45246E">
            <w:pPr>
              <w:jc w:val="center"/>
            </w:pPr>
            <w:r>
              <w:rPr>
                <w:rFonts w:ascii="Arial" w:hAnsi="Arial"/>
                <w:sz w:val="13"/>
              </w:rPr>
              <w:t>22</w:t>
            </w:r>
          </w:p>
        </w:tc>
        <w:tc>
          <w:tcPr>
            <w:tcW w:w="567" w:type="dxa"/>
            <w:shd w:val="clear" w:color="auto" w:fill="F5F7F9"/>
            <w:tcMar>
              <w:top w:w="100" w:type="dxa"/>
              <w:left w:w="110" w:type="dxa"/>
              <w:bottom w:w="100" w:type="dxa"/>
              <w:right w:w="110" w:type="dxa"/>
            </w:tcMar>
            <w:vAlign w:val="center"/>
          </w:tcPr>
          <w:p w14:paraId="3FFDFFB8">
            <w:pPr>
              <w:jc w:val="center"/>
            </w:pPr>
            <w:r>
              <w:rPr>
                <w:rFonts w:ascii="Arial" w:hAnsi="Arial"/>
                <w:sz w:val="13"/>
              </w:rPr>
              <w:t>2</w:t>
            </w:r>
          </w:p>
        </w:tc>
        <w:tc>
          <w:tcPr>
            <w:tcW w:w="964" w:type="dxa"/>
            <w:shd w:val="clear" w:color="auto" w:fill="F5F7F9"/>
            <w:tcMar>
              <w:top w:w="100" w:type="dxa"/>
              <w:left w:w="110" w:type="dxa"/>
              <w:bottom w:w="100" w:type="dxa"/>
              <w:right w:w="110" w:type="dxa"/>
            </w:tcMar>
            <w:vAlign w:val="center"/>
          </w:tcPr>
          <w:p w14:paraId="485B76DC">
            <w:pPr>
              <w:jc w:val="center"/>
            </w:pPr>
            <w:r>
              <w:rPr>
                <w:rFonts w:ascii="Arial" w:hAnsi="Arial"/>
                <w:sz w:val="13"/>
              </w:rPr>
              <w:t>100.0%</w:t>
            </w:r>
          </w:p>
        </w:tc>
        <w:tc>
          <w:tcPr>
            <w:tcW w:w="794" w:type="dxa"/>
            <w:shd w:val="clear" w:color="auto" w:fill="F5F7F9"/>
            <w:tcMar>
              <w:top w:w="100" w:type="dxa"/>
              <w:left w:w="110" w:type="dxa"/>
              <w:bottom w:w="100" w:type="dxa"/>
              <w:right w:w="110" w:type="dxa"/>
            </w:tcMar>
            <w:vAlign w:val="center"/>
          </w:tcPr>
          <w:p w14:paraId="50967B46">
            <w:pPr>
              <w:jc w:val="center"/>
            </w:pPr>
            <w:r>
              <w:rPr>
                <w:rFonts w:ascii="Arial" w:hAnsi="Arial"/>
                <w:sz w:val="13"/>
              </w:rPr>
              <w:t>80.0%</w:t>
            </w:r>
          </w:p>
        </w:tc>
        <w:tc>
          <w:tcPr>
            <w:tcW w:w="794" w:type="dxa"/>
            <w:shd w:val="clear" w:color="auto" w:fill="F5F7F9"/>
            <w:tcMar>
              <w:top w:w="100" w:type="dxa"/>
              <w:left w:w="110" w:type="dxa"/>
              <w:bottom w:w="100" w:type="dxa"/>
              <w:right w:w="110" w:type="dxa"/>
            </w:tcMar>
            <w:vAlign w:val="center"/>
          </w:tcPr>
          <w:p w14:paraId="47836961">
            <w:pPr>
              <w:jc w:val="center"/>
            </w:pPr>
            <w:r>
              <w:rPr>
                <w:rFonts w:ascii="Arial" w:hAnsi="Arial"/>
                <w:sz w:val="13"/>
              </w:rPr>
              <w:t>90.0%</w:t>
            </w:r>
          </w:p>
        </w:tc>
        <w:tc>
          <w:tcPr>
            <w:tcW w:w="1531" w:type="dxa"/>
            <w:shd w:val="clear" w:color="auto" w:fill="F5F7F9"/>
            <w:tcMar>
              <w:top w:w="100" w:type="dxa"/>
              <w:left w:w="110" w:type="dxa"/>
              <w:bottom w:w="100" w:type="dxa"/>
              <w:right w:w="110" w:type="dxa"/>
            </w:tcMar>
            <w:vAlign w:val="center"/>
          </w:tcPr>
          <w:p w14:paraId="50C29A10">
            <w:pPr>
              <w:jc w:val="center"/>
            </w:pPr>
            <w:r>
              <w:rPr>
                <w:rFonts w:ascii="Arial" w:hAnsi="Arial"/>
                <w:sz w:val="13"/>
              </w:rPr>
              <w:t>Đạt 0,8</w:t>
            </w:r>
          </w:p>
        </w:tc>
        <w:tc>
          <w:tcPr>
            <w:tcW w:w="794" w:type="dxa"/>
            <w:shd w:val="clear" w:color="auto" w:fill="F5F7F9"/>
            <w:tcMar>
              <w:top w:w="100" w:type="dxa"/>
              <w:left w:w="110" w:type="dxa"/>
              <w:bottom w:w="100" w:type="dxa"/>
              <w:right w:w="110" w:type="dxa"/>
            </w:tcMar>
            <w:vAlign w:val="center"/>
          </w:tcPr>
          <w:p w14:paraId="4A105035">
            <w:pPr>
              <w:jc w:val="center"/>
            </w:pPr>
            <w:r>
              <w:rPr>
                <w:rFonts w:ascii="Arial" w:hAnsi="Arial"/>
                <w:sz w:val="13"/>
              </w:rPr>
              <w:t>94,0</w:t>
            </w:r>
          </w:p>
        </w:tc>
      </w:tr>
      <w:tr w14:paraId="66400C9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64" w:type="dxa"/>
            <w:tcMar>
              <w:top w:w="100" w:type="dxa"/>
              <w:left w:w="110" w:type="dxa"/>
              <w:bottom w:w="100" w:type="dxa"/>
              <w:right w:w="110" w:type="dxa"/>
            </w:tcMar>
            <w:vAlign w:val="center"/>
          </w:tcPr>
          <w:p w14:paraId="61D78628">
            <w:pPr>
              <w:jc w:val="left"/>
            </w:pPr>
            <w:r>
              <w:rPr>
                <w:rFonts w:ascii="Arial" w:hAnsi="Arial"/>
                <w:sz w:val="13"/>
              </w:rPr>
              <w:t>cf1005a</w:t>
            </w:r>
          </w:p>
        </w:tc>
        <w:tc>
          <w:tcPr>
            <w:tcW w:w="1020" w:type="dxa"/>
            <w:tcMar>
              <w:top w:w="100" w:type="dxa"/>
              <w:left w:w="110" w:type="dxa"/>
              <w:bottom w:w="100" w:type="dxa"/>
              <w:right w:w="110" w:type="dxa"/>
            </w:tcMar>
            <w:vAlign w:val="center"/>
          </w:tcPr>
          <w:p w14:paraId="581EE13C">
            <w:pPr>
              <w:jc w:val="left"/>
            </w:pPr>
            <w:r>
              <w:rPr>
                <w:rFonts w:ascii="Arial" w:hAnsi="Arial"/>
                <w:sz w:val="13"/>
              </w:rPr>
              <w:t>Codeforces</w:t>
            </w:r>
          </w:p>
        </w:tc>
        <w:tc>
          <w:tcPr>
            <w:tcW w:w="1701" w:type="dxa"/>
            <w:tcMar>
              <w:top w:w="100" w:type="dxa"/>
              <w:left w:w="110" w:type="dxa"/>
              <w:bottom w:w="100" w:type="dxa"/>
              <w:right w:w="110" w:type="dxa"/>
            </w:tcMar>
            <w:vAlign w:val="center"/>
          </w:tcPr>
          <w:p w14:paraId="703E56F6">
            <w:pPr>
              <w:jc w:val="left"/>
            </w:pPr>
            <w:r>
              <w:rPr>
                <w:rFonts w:ascii="Arial" w:hAnsi="Arial"/>
                <w:sz w:val="13"/>
              </w:rPr>
              <w:t>20261012-162125</w:t>
            </w:r>
          </w:p>
        </w:tc>
        <w:tc>
          <w:tcPr>
            <w:tcW w:w="624" w:type="dxa"/>
            <w:tcMar>
              <w:top w:w="100" w:type="dxa"/>
              <w:left w:w="110" w:type="dxa"/>
              <w:bottom w:w="100" w:type="dxa"/>
              <w:right w:w="110" w:type="dxa"/>
            </w:tcMar>
            <w:vAlign w:val="center"/>
          </w:tcPr>
          <w:p w14:paraId="772E542C">
            <w:pPr>
              <w:jc w:val="center"/>
            </w:pPr>
            <w:r>
              <w:rPr>
                <w:rFonts w:ascii="Arial" w:hAnsi="Arial"/>
                <w:sz w:val="13"/>
              </w:rPr>
              <w:t>4</w:t>
            </w:r>
          </w:p>
        </w:tc>
        <w:tc>
          <w:tcPr>
            <w:tcW w:w="567" w:type="dxa"/>
            <w:tcMar>
              <w:top w:w="100" w:type="dxa"/>
              <w:left w:w="110" w:type="dxa"/>
              <w:bottom w:w="100" w:type="dxa"/>
              <w:right w:w="110" w:type="dxa"/>
            </w:tcMar>
            <w:vAlign w:val="center"/>
          </w:tcPr>
          <w:p w14:paraId="6FDFB936">
            <w:pPr>
              <w:jc w:val="center"/>
            </w:pPr>
            <w:r>
              <w:rPr>
                <w:rFonts w:ascii="Arial" w:hAnsi="Arial"/>
                <w:sz w:val="13"/>
              </w:rPr>
              <w:t>2</w:t>
            </w:r>
          </w:p>
        </w:tc>
        <w:tc>
          <w:tcPr>
            <w:tcW w:w="964" w:type="dxa"/>
            <w:tcMar>
              <w:top w:w="100" w:type="dxa"/>
              <w:left w:w="110" w:type="dxa"/>
              <w:bottom w:w="100" w:type="dxa"/>
              <w:right w:w="110" w:type="dxa"/>
            </w:tcMar>
            <w:vAlign w:val="center"/>
          </w:tcPr>
          <w:p w14:paraId="2D46D171">
            <w:pPr>
              <w:jc w:val="center"/>
            </w:pPr>
            <w:r>
              <w:rPr>
                <w:rFonts w:ascii="Arial" w:hAnsi="Arial"/>
                <w:sz w:val="13"/>
              </w:rPr>
              <w:t>0.0%</w:t>
            </w:r>
          </w:p>
        </w:tc>
        <w:tc>
          <w:tcPr>
            <w:tcW w:w="794" w:type="dxa"/>
            <w:tcMar>
              <w:top w:w="100" w:type="dxa"/>
              <w:left w:w="110" w:type="dxa"/>
              <w:bottom w:w="100" w:type="dxa"/>
              <w:right w:w="110" w:type="dxa"/>
            </w:tcMar>
            <w:vAlign w:val="center"/>
          </w:tcPr>
          <w:p w14:paraId="16ED3D40">
            <w:pPr>
              <w:jc w:val="center"/>
            </w:pPr>
            <w:r>
              <w:rPr>
                <w:rFonts w:ascii="Arial" w:hAnsi="Arial"/>
                <w:sz w:val="13"/>
              </w:rPr>
              <w:t>100.0%</w:t>
            </w:r>
          </w:p>
        </w:tc>
        <w:tc>
          <w:tcPr>
            <w:tcW w:w="794" w:type="dxa"/>
            <w:tcMar>
              <w:top w:w="100" w:type="dxa"/>
              <w:left w:w="110" w:type="dxa"/>
              <w:bottom w:w="100" w:type="dxa"/>
              <w:right w:w="110" w:type="dxa"/>
            </w:tcMar>
            <w:vAlign w:val="center"/>
          </w:tcPr>
          <w:p w14:paraId="65F4AB1D">
            <w:pPr>
              <w:jc w:val="center"/>
            </w:pPr>
            <w:r>
              <w:rPr>
                <w:rFonts w:ascii="Arial" w:hAnsi="Arial"/>
                <w:sz w:val="13"/>
              </w:rPr>
              <w:t>30.0%</w:t>
            </w:r>
          </w:p>
        </w:tc>
        <w:tc>
          <w:tcPr>
            <w:tcW w:w="1531" w:type="dxa"/>
            <w:tcMar>
              <w:top w:w="100" w:type="dxa"/>
              <w:left w:w="110" w:type="dxa"/>
              <w:bottom w:w="100" w:type="dxa"/>
              <w:right w:w="110" w:type="dxa"/>
            </w:tcMar>
            <w:vAlign w:val="center"/>
          </w:tcPr>
          <w:p w14:paraId="7EEA5B8E">
            <w:pPr>
              <w:jc w:val="center"/>
            </w:pPr>
            <w:r>
              <w:rPr>
                <w:rFonts w:ascii="Arial" w:hAnsi="Arial"/>
                <w:sz w:val="13"/>
              </w:rPr>
              <w:t>Cần cải thiện</w:t>
            </w:r>
          </w:p>
        </w:tc>
        <w:tc>
          <w:tcPr>
            <w:tcW w:w="794" w:type="dxa"/>
            <w:tcMar>
              <w:top w:w="100" w:type="dxa"/>
              <w:left w:w="110" w:type="dxa"/>
              <w:bottom w:w="100" w:type="dxa"/>
              <w:right w:w="110" w:type="dxa"/>
            </w:tcMar>
            <w:vAlign w:val="center"/>
          </w:tcPr>
          <w:p w14:paraId="22A213FA">
            <w:pPr>
              <w:jc w:val="center"/>
            </w:pPr>
            <w:r>
              <w:rPr>
                <w:rFonts w:ascii="Arial" w:hAnsi="Arial"/>
                <w:sz w:val="13"/>
              </w:rPr>
              <w:t>76,0</w:t>
            </w:r>
          </w:p>
        </w:tc>
      </w:tr>
      <w:tr w14:paraId="3E2026C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64" w:type="dxa"/>
            <w:shd w:val="clear" w:color="auto" w:fill="F5F7F9"/>
            <w:tcMar>
              <w:top w:w="100" w:type="dxa"/>
              <w:left w:w="110" w:type="dxa"/>
              <w:bottom w:w="100" w:type="dxa"/>
              <w:right w:w="110" w:type="dxa"/>
            </w:tcMar>
            <w:vAlign w:val="center"/>
          </w:tcPr>
          <w:p w14:paraId="23144776">
            <w:pPr>
              <w:jc w:val="left"/>
            </w:pPr>
            <w:r>
              <w:rPr>
                <w:rFonts w:ascii="Arial" w:hAnsi="Arial"/>
                <w:sz w:val="13"/>
              </w:rPr>
              <w:t>cf1005b</w:t>
            </w:r>
          </w:p>
        </w:tc>
        <w:tc>
          <w:tcPr>
            <w:tcW w:w="1020" w:type="dxa"/>
            <w:shd w:val="clear" w:color="auto" w:fill="F5F7F9"/>
            <w:tcMar>
              <w:top w:w="100" w:type="dxa"/>
              <w:left w:w="110" w:type="dxa"/>
              <w:bottom w:w="100" w:type="dxa"/>
              <w:right w:w="110" w:type="dxa"/>
            </w:tcMar>
            <w:vAlign w:val="center"/>
          </w:tcPr>
          <w:p w14:paraId="6F42F8C2">
            <w:pPr>
              <w:jc w:val="left"/>
            </w:pPr>
            <w:r>
              <w:rPr>
                <w:rFonts w:ascii="Arial" w:hAnsi="Arial"/>
                <w:sz w:val="13"/>
              </w:rPr>
              <w:t>Codeforces</w:t>
            </w:r>
          </w:p>
        </w:tc>
        <w:tc>
          <w:tcPr>
            <w:tcW w:w="1701" w:type="dxa"/>
            <w:shd w:val="clear" w:color="auto" w:fill="F5F7F9"/>
            <w:tcMar>
              <w:top w:w="100" w:type="dxa"/>
              <w:left w:w="110" w:type="dxa"/>
              <w:bottom w:w="100" w:type="dxa"/>
              <w:right w:w="110" w:type="dxa"/>
            </w:tcMar>
            <w:vAlign w:val="center"/>
          </w:tcPr>
          <w:p w14:paraId="2A7751A1">
            <w:pPr>
              <w:jc w:val="left"/>
            </w:pPr>
            <w:r>
              <w:rPr>
                <w:rFonts w:ascii="Arial" w:hAnsi="Arial"/>
                <w:sz w:val="13"/>
              </w:rPr>
              <w:t>20261012-162125</w:t>
            </w:r>
          </w:p>
        </w:tc>
        <w:tc>
          <w:tcPr>
            <w:tcW w:w="624" w:type="dxa"/>
            <w:shd w:val="clear" w:color="auto" w:fill="F5F7F9"/>
            <w:tcMar>
              <w:top w:w="100" w:type="dxa"/>
              <w:left w:w="110" w:type="dxa"/>
              <w:bottom w:w="100" w:type="dxa"/>
              <w:right w:w="110" w:type="dxa"/>
            </w:tcMar>
            <w:vAlign w:val="center"/>
          </w:tcPr>
          <w:p w14:paraId="13C64FE3">
            <w:pPr>
              <w:jc w:val="center"/>
            </w:pPr>
            <w:r>
              <w:rPr>
                <w:rFonts w:ascii="Arial" w:hAnsi="Arial"/>
                <w:sz w:val="13"/>
              </w:rPr>
              <w:t>24</w:t>
            </w:r>
          </w:p>
        </w:tc>
        <w:tc>
          <w:tcPr>
            <w:tcW w:w="567" w:type="dxa"/>
            <w:shd w:val="clear" w:color="auto" w:fill="F5F7F9"/>
            <w:tcMar>
              <w:top w:w="100" w:type="dxa"/>
              <w:left w:w="110" w:type="dxa"/>
              <w:bottom w:w="100" w:type="dxa"/>
              <w:right w:w="110" w:type="dxa"/>
            </w:tcMar>
            <w:vAlign w:val="center"/>
          </w:tcPr>
          <w:p w14:paraId="51C492B7">
            <w:pPr>
              <w:jc w:val="center"/>
            </w:pPr>
            <w:r>
              <w:rPr>
                <w:rFonts w:ascii="Arial" w:hAnsi="Arial"/>
                <w:sz w:val="13"/>
              </w:rPr>
              <w:t>2</w:t>
            </w:r>
          </w:p>
        </w:tc>
        <w:tc>
          <w:tcPr>
            <w:tcW w:w="964" w:type="dxa"/>
            <w:shd w:val="clear" w:color="auto" w:fill="F5F7F9"/>
            <w:tcMar>
              <w:top w:w="100" w:type="dxa"/>
              <w:left w:w="110" w:type="dxa"/>
              <w:bottom w:w="100" w:type="dxa"/>
              <w:right w:w="110" w:type="dxa"/>
            </w:tcMar>
            <w:vAlign w:val="center"/>
          </w:tcPr>
          <w:p w14:paraId="0CF26A8D">
            <w:pPr>
              <w:jc w:val="center"/>
            </w:pPr>
            <w:r>
              <w:rPr>
                <w:rFonts w:ascii="Arial" w:hAnsi="Arial"/>
                <w:sz w:val="13"/>
              </w:rPr>
              <w:t>100.0%</w:t>
            </w:r>
          </w:p>
        </w:tc>
        <w:tc>
          <w:tcPr>
            <w:tcW w:w="794" w:type="dxa"/>
            <w:shd w:val="clear" w:color="auto" w:fill="F5F7F9"/>
            <w:tcMar>
              <w:top w:w="100" w:type="dxa"/>
              <w:left w:w="110" w:type="dxa"/>
              <w:bottom w:w="100" w:type="dxa"/>
              <w:right w:w="110" w:type="dxa"/>
            </w:tcMar>
            <w:vAlign w:val="center"/>
          </w:tcPr>
          <w:p w14:paraId="4EB08D3E">
            <w:pPr>
              <w:jc w:val="center"/>
            </w:pPr>
            <w:r>
              <w:rPr>
                <w:rFonts w:ascii="Arial" w:hAnsi="Arial"/>
                <w:sz w:val="13"/>
              </w:rPr>
              <w:t>100.0%</w:t>
            </w:r>
          </w:p>
        </w:tc>
        <w:tc>
          <w:tcPr>
            <w:tcW w:w="794" w:type="dxa"/>
            <w:shd w:val="clear" w:color="auto" w:fill="F5F7F9"/>
            <w:tcMar>
              <w:top w:w="100" w:type="dxa"/>
              <w:left w:w="110" w:type="dxa"/>
              <w:bottom w:w="100" w:type="dxa"/>
              <w:right w:w="110" w:type="dxa"/>
            </w:tcMar>
            <w:vAlign w:val="center"/>
          </w:tcPr>
          <w:p w14:paraId="0ACD9A2B">
            <w:pPr>
              <w:jc w:val="center"/>
            </w:pPr>
            <w:r>
              <w:rPr>
                <w:rFonts w:ascii="Arial" w:hAnsi="Arial"/>
                <w:sz w:val="13"/>
              </w:rPr>
              <w:t>90.0%</w:t>
            </w:r>
          </w:p>
        </w:tc>
        <w:tc>
          <w:tcPr>
            <w:tcW w:w="1531" w:type="dxa"/>
            <w:shd w:val="clear" w:color="auto" w:fill="F5F7F9"/>
            <w:tcMar>
              <w:top w:w="100" w:type="dxa"/>
              <w:left w:w="110" w:type="dxa"/>
              <w:bottom w:w="100" w:type="dxa"/>
              <w:right w:w="110" w:type="dxa"/>
            </w:tcMar>
            <w:vAlign w:val="center"/>
          </w:tcPr>
          <w:p w14:paraId="40EB2150">
            <w:pPr>
              <w:jc w:val="center"/>
            </w:pPr>
            <w:r>
              <w:rPr>
                <w:rFonts w:ascii="Arial" w:hAnsi="Arial"/>
                <w:sz w:val="13"/>
              </w:rPr>
              <w:t>Mạnh</w:t>
            </w:r>
          </w:p>
        </w:tc>
        <w:tc>
          <w:tcPr>
            <w:tcW w:w="794" w:type="dxa"/>
            <w:shd w:val="clear" w:color="auto" w:fill="F5F7F9"/>
            <w:tcMar>
              <w:top w:w="100" w:type="dxa"/>
              <w:left w:w="110" w:type="dxa"/>
              <w:bottom w:w="100" w:type="dxa"/>
              <w:right w:w="110" w:type="dxa"/>
            </w:tcMar>
            <w:vAlign w:val="center"/>
          </w:tcPr>
          <w:p w14:paraId="7DA72A41">
            <w:pPr>
              <w:jc w:val="center"/>
            </w:pPr>
            <w:r>
              <w:rPr>
                <w:rFonts w:ascii="Arial" w:hAnsi="Arial"/>
                <w:sz w:val="13"/>
              </w:rPr>
              <w:t>107,8</w:t>
            </w:r>
          </w:p>
        </w:tc>
      </w:tr>
      <w:tr w14:paraId="0DF2276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64" w:type="dxa"/>
            <w:tcMar>
              <w:top w:w="100" w:type="dxa"/>
              <w:left w:w="110" w:type="dxa"/>
              <w:bottom w:w="100" w:type="dxa"/>
              <w:right w:w="110" w:type="dxa"/>
            </w:tcMar>
            <w:vAlign w:val="center"/>
          </w:tcPr>
          <w:p w14:paraId="000BACC8">
            <w:pPr>
              <w:jc w:val="left"/>
            </w:pPr>
            <w:r>
              <w:rPr>
                <w:rFonts w:ascii="Arial" w:hAnsi="Arial"/>
                <w:sz w:val="13"/>
              </w:rPr>
              <w:t>cf1006a</w:t>
            </w:r>
          </w:p>
        </w:tc>
        <w:tc>
          <w:tcPr>
            <w:tcW w:w="1020" w:type="dxa"/>
            <w:tcMar>
              <w:top w:w="100" w:type="dxa"/>
              <w:left w:w="110" w:type="dxa"/>
              <w:bottom w:w="100" w:type="dxa"/>
              <w:right w:w="110" w:type="dxa"/>
            </w:tcMar>
            <w:vAlign w:val="center"/>
          </w:tcPr>
          <w:p w14:paraId="79CACAEB">
            <w:pPr>
              <w:jc w:val="left"/>
            </w:pPr>
            <w:r>
              <w:rPr>
                <w:rFonts w:ascii="Arial" w:hAnsi="Arial"/>
                <w:sz w:val="13"/>
              </w:rPr>
              <w:t>Codeforces</w:t>
            </w:r>
          </w:p>
        </w:tc>
        <w:tc>
          <w:tcPr>
            <w:tcW w:w="1701" w:type="dxa"/>
            <w:tcMar>
              <w:top w:w="100" w:type="dxa"/>
              <w:left w:w="110" w:type="dxa"/>
              <w:bottom w:w="100" w:type="dxa"/>
              <w:right w:w="110" w:type="dxa"/>
            </w:tcMar>
            <w:vAlign w:val="center"/>
          </w:tcPr>
          <w:p w14:paraId="45BE6A7D">
            <w:pPr>
              <w:jc w:val="left"/>
            </w:pPr>
            <w:r>
              <w:rPr>
                <w:rFonts w:ascii="Arial" w:hAnsi="Arial"/>
                <w:sz w:val="13"/>
              </w:rPr>
              <w:t>20261012-162125</w:t>
            </w:r>
          </w:p>
        </w:tc>
        <w:tc>
          <w:tcPr>
            <w:tcW w:w="624" w:type="dxa"/>
            <w:tcMar>
              <w:top w:w="100" w:type="dxa"/>
              <w:left w:w="110" w:type="dxa"/>
              <w:bottom w:w="100" w:type="dxa"/>
              <w:right w:w="110" w:type="dxa"/>
            </w:tcMar>
            <w:vAlign w:val="center"/>
          </w:tcPr>
          <w:p w14:paraId="5A4A44A6">
            <w:pPr>
              <w:jc w:val="center"/>
            </w:pPr>
            <w:r>
              <w:rPr>
                <w:rFonts w:ascii="Arial" w:hAnsi="Arial"/>
                <w:sz w:val="13"/>
              </w:rPr>
              <w:t>2</w:t>
            </w:r>
          </w:p>
        </w:tc>
        <w:tc>
          <w:tcPr>
            <w:tcW w:w="567" w:type="dxa"/>
            <w:tcMar>
              <w:top w:w="100" w:type="dxa"/>
              <w:left w:w="110" w:type="dxa"/>
              <w:bottom w:w="100" w:type="dxa"/>
              <w:right w:w="110" w:type="dxa"/>
            </w:tcMar>
            <w:vAlign w:val="center"/>
          </w:tcPr>
          <w:p w14:paraId="27F84161">
            <w:pPr>
              <w:jc w:val="center"/>
            </w:pPr>
            <w:r>
              <w:rPr>
                <w:rFonts w:ascii="Arial" w:hAnsi="Arial"/>
                <w:sz w:val="13"/>
              </w:rPr>
              <w:t>2</w:t>
            </w:r>
          </w:p>
        </w:tc>
        <w:tc>
          <w:tcPr>
            <w:tcW w:w="964" w:type="dxa"/>
            <w:tcMar>
              <w:top w:w="100" w:type="dxa"/>
              <w:left w:w="110" w:type="dxa"/>
              <w:bottom w:w="100" w:type="dxa"/>
              <w:right w:w="110" w:type="dxa"/>
            </w:tcMar>
            <w:vAlign w:val="center"/>
          </w:tcPr>
          <w:p w14:paraId="608A7D9D">
            <w:pPr>
              <w:jc w:val="center"/>
            </w:pPr>
            <w:r>
              <w:rPr>
                <w:rFonts w:ascii="Arial" w:hAnsi="Arial"/>
                <w:sz w:val="13"/>
              </w:rPr>
              <w:t>0.0%</w:t>
            </w:r>
          </w:p>
        </w:tc>
        <w:tc>
          <w:tcPr>
            <w:tcW w:w="794" w:type="dxa"/>
            <w:tcMar>
              <w:top w:w="100" w:type="dxa"/>
              <w:left w:w="110" w:type="dxa"/>
              <w:bottom w:w="100" w:type="dxa"/>
              <w:right w:w="110" w:type="dxa"/>
            </w:tcMar>
            <w:vAlign w:val="center"/>
          </w:tcPr>
          <w:p w14:paraId="37891268">
            <w:pPr>
              <w:jc w:val="center"/>
            </w:pPr>
            <w:r>
              <w:rPr>
                <w:rFonts w:ascii="Arial" w:hAnsi="Arial"/>
                <w:sz w:val="13"/>
              </w:rPr>
              <w:t>95.0%</w:t>
            </w:r>
          </w:p>
        </w:tc>
        <w:tc>
          <w:tcPr>
            <w:tcW w:w="794" w:type="dxa"/>
            <w:tcMar>
              <w:top w:w="100" w:type="dxa"/>
              <w:left w:w="110" w:type="dxa"/>
              <w:bottom w:w="100" w:type="dxa"/>
              <w:right w:w="110" w:type="dxa"/>
            </w:tcMar>
            <w:vAlign w:val="center"/>
          </w:tcPr>
          <w:p w14:paraId="7F7D1B5C">
            <w:pPr>
              <w:jc w:val="center"/>
            </w:pPr>
            <w:r>
              <w:rPr>
                <w:rFonts w:ascii="Arial" w:hAnsi="Arial"/>
                <w:sz w:val="13"/>
              </w:rPr>
              <w:t>95.0%</w:t>
            </w:r>
          </w:p>
        </w:tc>
        <w:tc>
          <w:tcPr>
            <w:tcW w:w="1531" w:type="dxa"/>
            <w:tcMar>
              <w:top w:w="100" w:type="dxa"/>
              <w:left w:w="110" w:type="dxa"/>
              <w:bottom w:w="100" w:type="dxa"/>
              <w:right w:w="110" w:type="dxa"/>
            </w:tcMar>
            <w:vAlign w:val="center"/>
          </w:tcPr>
          <w:p w14:paraId="3AD7D065">
            <w:pPr>
              <w:jc w:val="center"/>
            </w:pPr>
            <w:r>
              <w:rPr>
                <w:rFonts w:ascii="Arial" w:hAnsi="Arial"/>
                <w:sz w:val="13"/>
              </w:rPr>
              <w:t>Mạnh</w:t>
            </w:r>
          </w:p>
        </w:tc>
        <w:tc>
          <w:tcPr>
            <w:tcW w:w="794" w:type="dxa"/>
            <w:tcMar>
              <w:top w:w="100" w:type="dxa"/>
              <w:left w:w="110" w:type="dxa"/>
              <w:bottom w:w="100" w:type="dxa"/>
              <w:right w:w="110" w:type="dxa"/>
            </w:tcMar>
            <w:vAlign w:val="center"/>
          </w:tcPr>
          <w:p w14:paraId="55F4B900">
            <w:pPr>
              <w:jc w:val="center"/>
            </w:pPr>
            <w:r>
              <w:rPr>
                <w:rFonts w:ascii="Arial" w:hAnsi="Arial"/>
                <w:sz w:val="13"/>
              </w:rPr>
              <w:t>76,4</w:t>
            </w:r>
          </w:p>
        </w:tc>
      </w:tr>
      <w:tr w14:paraId="04C2449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64" w:type="dxa"/>
            <w:shd w:val="clear" w:color="auto" w:fill="F5F7F9"/>
            <w:tcMar>
              <w:top w:w="100" w:type="dxa"/>
              <w:left w:w="110" w:type="dxa"/>
              <w:bottom w:w="100" w:type="dxa"/>
              <w:right w:w="110" w:type="dxa"/>
            </w:tcMar>
            <w:vAlign w:val="center"/>
          </w:tcPr>
          <w:p w14:paraId="4A78FA4A">
            <w:pPr>
              <w:jc w:val="left"/>
            </w:pPr>
            <w:r>
              <w:rPr>
                <w:rFonts w:ascii="Arial" w:hAnsi="Arial"/>
                <w:sz w:val="13"/>
              </w:rPr>
              <w:t>cf1006c</w:t>
            </w:r>
          </w:p>
        </w:tc>
        <w:tc>
          <w:tcPr>
            <w:tcW w:w="1020" w:type="dxa"/>
            <w:shd w:val="clear" w:color="auto" w:fill="F5F7F9"/>
            <w:tcMar>
              <w:top w:w="100" w:type="dxa"/>
              <w:left w:w="110" w:type="dxa"/>
              <w:bottom w:w="100" w:type="dxa"/>
              <w:right w:w="110" w:type="dxa"/>
            </w:tcMar>
            <w:vAlign w:val="center"/>
          </w:tcPr>
          <w:p w14:paraId="38B9B278">
            <w:pPr>
              <w:jc w:val="left"/>
            </w:pPr>
            <w:r>
              <w:rPr>
                <w:rFonts w:ascii="Arial" w:hAnsi="Arial"/>
                <w:sz w:val="13"/>
              </w:rPr>
              <w:t>Codeforces</w:t>
            </w:r>
          </w:p>
        </w:tc>
        <w:tc>
          <w:tcPr>
            <w:tcW w:w="1701" w:type="dxa"/>
            <w:shd w:val="clear" w:color="auto" w:fill="F5F7F9"/>
            <w:tcMar>
              <w:top w:w="100" w:type="dxa"/>
              <w:left w:w="110" w:type="dxa"/>
              <w:bottom w:w="100" w:type="dxa"/>
              <w:right w:w="110" w:type="dxa"/>
            </w:tcMar>
            <w:vAlign w:val="center"/>
          </w:tcPr>
          <w:p w14:paraId="1E42A0A3">
            <w:pPr>
              <w:jc w:val="left"/>
            </w:pPr>
            <w:r>
              <w:rPr>
                <w:rFonts w:ascii="Arial" w:hAnsi="Arial"/>
                <w:sz w:val="13"/>
              </w:rPr>
              <w:t>20261012-162125</w:t>
            </w:r>
          </w:p>
        </w:tc>
        <w:tc>
          <w:tcPr>
            <w:tcW w:w="624" w:type="dxa"/>
            <w:shd w:val="clear" w:color="auto" w:fill="F5F7F9"/>
            <w:tcMar>
              <w:top w:w="100" w:type="dxa"/>
              <w:left w:w="110" w:type="dxa"/>
              <w:bottom w:w="100" w:type="dxa"/>
              <w:right w:w="110" w:type="dxa"/>
            </w:tcMar>
            <w:vAlign w:val="center"/>
          </w:tcPr>
          <w:p w14:paraId="6C8A8CEB">
            <w:pPr>
              <w:jc w:val="center"/>
            </w:pPr>
            <w:r>
              <w:rPr>
                <w:rFonts w:ascii="Arial" w:hAnsi="Arial"/>
                <w:sz w:val="13"/>
              </w:rPr>
              <w:t>21</w:t>
            </w:r>
          </w:p>
        </w:tc>
        <w:tc>
          <w:tcPr>
            <w:tcW w:w="567" w:type="dxa"/>
            <w:shd w:val="clear" w:color="auto" w:fill="F5F7F9"/>
            <w:tcMar>
              <w:top w:w="100" w:type="dxa"/>
              <w:left w:w="110" w:type="dxa"/>
              <w:bottom w:w="100" w:type="dxa"/>
              <w:right w:w="110" w:type="dxa"/>
            </w:tcMar>
            <w:vAlign w:val="center"/>
          </w:tcPr>
          <w:p w14:paraId="30CE619D">
            <w:pPr>
              <w:jc w:val="center"/>
            </w:pPr>
            <w:r>
              <w:rPr>
                <w:rFonts w:ascii="Arial" w:hAnsi="Arial"/>
                <w:sz w:val="13"/>
              </w:rPr>
              <w:t>2</w:t>
            </w:r>
          </w:p>
        </w:tc>
        <w:tc>
          <w:tcPr>
            <w:tcW w:w="964" w:type="dxa"/>
            <w:shd w:val="clear" w:color="auto" w:fill="F5F7F9"/>
            <w:tcMar>
              <w:top w:w="100" w:type="dxa"/>
              <w:left w:w="110" w:type="dxa"/>
              <w:bottom w:w="100" w:type="dxa"/>
              <w:right w:w="110" w:type="dxa"/>
            </w:tcMar>
            <w:vAlign w:val="center"/>
          </w:tcPr>
          <w:p w14:paraId="184ABEC6">
            <w:pPr>
              <w:jc w:val="center"/>
            </w:pPr>
            <w:r>
              <w:rPr>
                <w:rFonts w:ascii="Arial" w:hAnsi="Arial"/>
                <w:sz w:val="13"/>
              </w:rPr>
              <w:t>100.0%</w:t>
            </w:r>
          </w:p>
        </w:tc>
        <w:tc>
          <w:tcPr>
            <w:tcW w:w="794" w:type="dxa"/>
            <w:shd w:val="clear" w:color="auto" w:fill="F5F7F9"/>
            <w:tcMar>
              <w:top w:w="100" w:type="dxa"/>
              <w:left w:w="110" w:type="dxa"/>
              <w:bottom w:w="100" w:type="dxa"/>
              <w:right w:w="110" w:type="dxa"/>
            </w:tcMar>
            <w:vAlign w:val="center"/>
          </w:tcPr>
          <w:p w14:paraId="27CEE0B0">
            <w:pPr>
              <w:jc w:val="center"/>
            </w:pPr>
            <w:r>
              <w:rPr>
                <w:rFonts w:ascii="Arial" w:hAnsi="Arial"/>
                <w:sz w:val="13"/>
              </w:rPr>
              <w:t>100.0%</w:t>
            </w:r>
          </w:p>
        </w:tc>
        <w:tc>
          <w:tcPr>
            <w:tcW w:w="794" w:type="dxa"/>
            <w:shd w:val="clear" w:color="auto" w:fill="F5F7F9"/>
            <w:tcMar>
              <w:top w:w="100" w:type="dxa"/>
              <w:left w:w="110" w:type="dxa"/>
              <w:bottom w:w="100" w:type="dxa"/>
              <w:right w:w="110" w:type="dxa"/>
            </w:tcMar>
            <w:vAlign w:val="center"/>
          </w:tcPr>
          <w:p w14:paraId="0D1505EF">
            <w:pPr>
              <w:jc w:val="center"/>
            </w:pPr>
            <w:r>
              <w:rPr>
                <w:rFonts w:ascii="Arial" w:hAnsi="Arial"/>
                <w:sz w:val="13"/>
              </w:rPr>
              <w:t>100.0%</w:t>
            </w:r>
          </w:p>
        </w:tc>
        <w:tc>
          <w:tcPr>
            <w:tcW w:w="1531" w:type="dxa"/>
            <w:shd w:val="clear" w:color="auto" w:fill="F5F7F9"/>
            <w:tcMar>
              <w:top w:w="100" w:type="dxa"/>
              <w:left w:w="110" w:type="dxa"/>
              <w:bottom w:w="100" w:type="dxa"/>
              <w:right w:w="110" w:type="dxa"/>
            </w:tcMar>
            <w:vAlign w:val="center"/>
          </w:tcPr>
          <w:p w14:paraId="1AD5840D">
            <w:pPr>
              <w:jc w:val="center"/>
            </w:pPr>
            <w:r>
              <w:rPr>
                <w:rFonts w:ascii="Arial" w:hAnsi="Arial"/>
                <w:sz w:val="13"/>
              </w:rPr>
              <w:t>Mạnh</w:t>
            </w:r>
          </w:p>
        </w:tc>
        <w:tc>
          <w:tcPr>
            <w:tcW w:w="794" w:type="dxa"/>
            <w:shd w:val="clear" w:color="auto" w:fill="F5F7F9"/>
            <w:tcMar>
              <w:top w:w="100" w:type="dxa"/>
              <w:left w:w="110" w:type="dxa"/>
              <w:bottom w:w="100" w:type="dxa"/>
              <w:right w:w="110" w:type="dxa"/>
            </w:tcMar>
            <w:vAlign w:val="center"/>
          </w:tcPr>
          <w:p w14:paraId="4070EE77">
            <w:pPr>
              <w:jc w:val="center"/>
            </w:pPr>
            <w:r>
              <w:rPr>
                <w:rFonts w:ascii="Arial" w:hAnsi="Arial"/>
                <w:sz w:val="13"/>
              </w:rPr>
              <w:t>95,8</w:t>
            </w:r>
          </w:p>
        </w:tc>
      </w:tr>
      <w:tr w14:paraId="4ECD814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64" w:type="dxa"/>
            <w:tcMar>
              <w:top w:w="100" w:type="dxa"/>
              <w:left w:w="110" w:type="dxa"/>
              <w:bottom w:w="100" w:type="dxa"/>
              <w:right w:w="110" w:type="dxa"/>
            </w:tcMar>
            <w:vAlign w:val="center"/>
          </w:tcPr>
          <w:p w14:paraId="2D84A767">
            <w:pPr>
              <w:jc w:val="left"/>
            </w:pPr>
            <w:r>
              <w:rPr>
                <w:rFonts w:ascii="Arial" w:hAnsi="Arial"/>
                <w:sz w:val="13"/>
              </w:rPr>
              <w:t>cf1007a</w:t>
            </w:r>
          </w:p>
        </w:tc>
        <w:tc>
          <w:tcPr>
            <w:tcW w:w="1020" w:type="dxa"/>
            <w:tcMar>
              <w:top w:w="100" w:type="dxa"/>
              <w:left w:w="110" w:type="dxa"/>
              <w:bottom w:w="100" w:type="dxa"/>
              <w:right w:w="110" w:type="dxa"/>
            </w:tcMar>
            <w:vAlign w:val="center"/>
          </w:tcPr>
          <w:p w14:paraId="21DB80A9">
            <w:pPr>
              <w:jc w:val="left"/>
            </w:pPr>
            <w:r>
              <w:rPr>
                <w:rFonts w:ascii="Arial" w:hAnsi="Arial"/>
                <w:sz w:val="13"/>
              </w:rPr>
              <w:t>Codeforces</w:t>
            </w:r>
          </w:p>
        </w:tc>
        <w:tc>
          <w:tcPr>
            <w:tcW w:w="1701" w:type="dxa"/>
            <w:tcMar>
              <w:top w:w="100" w:type="dxa"/>
              <w:left w:w="110" w:type="dxa"/>
              <w:bottom w:w="100" w:type="dxa"/>
              <w:right w:w="110" w:type="dxa"/>
            </w:tcMar>
            <w:vAlign w:val="center"/>
          </w:tcPr>
          <w:p w14:paraId="6A4D2313">
            <w:pPr>
              <w:jc w:val="left"/>
            </w:pPr>
            <w:r>
              <w:rPr>
                <w:rFonts w:ascii="Arial" w:hAnsi="Arial"/>
                <w:sz w:val="13"/>
              </w:rPr>
              <w:t>20261012-162125</w:t>
            </w:r>
          </w:p>
        </w:tc>
        <w:tc>
          <w:tcPr>
            <w:tcW w:w="624" w:type="dxa"/>
            <w:tcMar>
              <w:top w:w="100" w:type="dxa"/>
              <w:left w:w="110" w:type="dxa"/>
              <w:bottom w:w="100" w:type="dxa"/>
              <w:right w:w="110" w:type="dxa"/>
            </w:tcMar>
            <w:vAlign w:val="center"/>
          </w:tcPr>
          <w:p w14:paraId="241FEB19">
            <w:pPr>
              <w:jc w:val="center"/>
            </w:pPr>
            <w:r>
              <w:rPr>
                <w:rFonts w:ascii="Arial" w:hAnsi="Arial"/>
                <w:sz w:val="13"/>
              </w:rPr>
              <w:t>19</w:t>
            </w:r>
          </w:p>
        </w:tc>
        <w:tc>
          <w:tcPr>
            <w:tcW w:w="567" w:type="dxa"/>
            <w:tcMar>
              <w:top w:w="100" w:type="dxa"/>
              <w:left w:w="110" w:type="dxa"/>
              <w:bottom w:w="100" w:type="dxa"/>
              <w:right w:w="110" w:type="dxa"/>
            </w:tcMar>
            <w:vAlign w:val="center"/>
          </w:tcPr>
          <w:p w14:paraId="2D7346E9">
            <w:pPr>
              <w:jc w:val="center"/>
            </w:pPr>
            <w:r>
              <w:rPr>
                <w:rFonts w:ascii="Arial" w:hAnsi="Arial"/>
                <w:sz w:val="13"/>
              </w:rPr>
              <w:t>2</w:t>
            </w:r>
          </w:p>
        </w:tc>
        <w:tc>
          <w:tcPr>
            <w:tcW w:w="964" w:type="dxa"/>
            <w:tcMar>
              <w:top w:w="100" w:type="dxa"/>
              <w:left w:w="110" w:type="dxa"/>
              <w:bottom w:w="100" w:type="dxa"/>
              <w:right w:w="110" w:type="dxa"/>
            </w:tcMar>
            <w:vAlign w:val="center"/>
          </w:tcPr>
          <w:p w14:paraId="03A2E820">
            <w:pPr>
              <w:jc w:val="center"/>
            </w:pPr>
            <w:r>
              <w:rPr>
                <w:rFonts w:ascii="Arial" w:hAnsi="Arial"/>
                <w:sz w:val="13"/>
              </w:rPr>
              <w:t>100.0%</w:t>
            </w:r>
          </w:p>
        </w:tc>
        <w:tc>
          <w:tcPr>
            <w:tcW w:w="794" w:type="dxa"/>
            <w:tcMar>
              <w:top w:w="100" w:type="dxa"/>
              <w:left w:w="110" w:type="dxa"/>
              <w:bottom w:w="100" w:type="dxa"/>
              <w:right w:w="110" w:type="dxa"/>
            </w:tcMar>
            <w:vAlign w:val="center"/>
          </w:tcPr>
          <w:p w14:paraId="271B27EA">
            <w:pPr>
              <w:jc w:val="center"/>
            </w:pPr>
            <w:r>
              <w:rPr>
                <w:rFonts w:ascii="Arial" w:hAnsi="Arial"/>
                <w:sz w:val="13"/>
              </w:rPr>
              <w:t>100.0%</w:t>
            </w:r>
          </w:p>
        </w:tc>
        <w:tc>
          <w:tcPr>
            <w:tcW w:w="794" w:type="dxa"/>
            <w:tcMar>
              <w:top w:w="100" w:type="dxa"/>
              <w:left w:w="110" w:type="dxa"/>
              <w:bottom w:w="100" w:type="dxa"/>
              <w:right w:w="110" w:type="dxa"/>
            </w:tcMar>
            <w:vAlign w:val="center"/>
          </w:tcPr>
          <w:p w14:paraId="71C4D628">
            <w:pPr>
              <w:jc w:val="center"/>
            </w:pPr>
            <w:r>
              <w:rPr>
                <w:rFonts w:ascii="Arial" w:hAnsi="Arial"/>
                <w:sz w:val="13"/>
              </w:rPr>
              <w:t>95.0%</w:t>
            </w:r>
          </w:p>
        </w:tc>
        <w:tc>
          <w:tcPr>
            <w:tcW w:w="1531" w:type="dxa"/>
            <w:tcMar>
              <w:top w:w="100" w:type="dxa"/>
              <w:left w:w="110" w:type="dxa"/>
              <w:bottom w:w="100" w:type="dxa"/>
              <w:right w:w="110" w:type="dxa"/>
            </w:tcMar>
            <w:vAlign w:val="center"/>
          </w:tcPr>
          <w:p w14:paraId="3C621CB1">
            <w:pPr>
              <w:jc w:val="center"/>
            </w:pPr>
            <w:r>
              <w:rPr>
                <w:rFonts w:ascii="Arial" w:hAnsi="Arial"/>
                <w:sz w:val="13"/>
              </w:rPr>
              <w:t>Mạnh</w:t>
            </w:r>
          </w:p>
        </w:tc>
        <w:tc>
          <w:tcPr>
            <w:tcW w:w="794" w:type="dxa"/>
            <w:tcMar>
              <w:top w:w="100" w:type="dxa"/>
              <w:left w:w="110" w:type="dxa"/>
              <w:bottom w:w="100" w:type="dxa"/>
              <w:right w:w="110" w:type="dxa"/>
            </w:tcMar>
            <w:vAlign w:val="center"/>
          </w:tcPr>
          <w:p w14:paraId="5E096680">
            <w:pPr>
              <w:jc w:val="center"/>
            </w:pPr>
            <w:r>
              <w:rPr>
                <w:rFonts w:ascii="Arial" w:hAnsi="Arial"/>
                <w:sz w:val="13"/>
              </w:rPr>
              <w:t>88,3</w:t>
            </w:r>
          </w:p>
        </w:tc>
      </w:tr>
      <w:tr w14:paraId="61716EA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64" w:type="dxa"/>
            <w:shd w:val="clear" w:color="auto" w:fill="F5F7F9"/>
            <w:tcMar>
              <w:top w:w="100" w:type="dxa"/>
              <w:left w:w="110" w:type="dxa"/>
              <w:bottom w:w="100" w:type="dxa"/>
              <w:right w:w="110" w:type="dxa"/>
            </w:tcMar>
            <w:vAlign w:val="center"/>
          </w:tcPr>
          <w:p w14:paraId="18F003B9">
            <w:pPr>
              <w:jc w:val="left"/>
            </w:pPr>
            <w:r>
              <w:rPr>
                <w:rFonts w:ascii="Arial" w:hAnsi="Arial"/>
                <w:sz w:val="13"/>
              </w:rPr>
              <w:t>cf1008a</w:t>
            </w:r>
          </w:p>
        </w:tc>
        <w:tc>
          <w:tcPr>
            <w:tcW w:w="1020" w:type="dxa"/>
            <w:shd w:val="clear" w:color="auto" w:fill="F5F7F9"/>
            <w:tcMar>
              <w:top w:w="100" w:type="dxa"/>
              <w:left w:w="110" w:type="dxa"/>
              <w:bottom w:w="100" w:type="dxa"/>
              <w:right w:w="110" w:type="dxa"/>
            </w:tcMar>
            <w:vAlign w:val="center"/>
          </w:tcPr>
          <w:p w14:paraId="33973481">
            <w:pPr>
              <w:jc w:val="left"/>
            </w:pPr>
            <w:r>
              <w:rPr>
                <w:rFonts w:ascii="Arial" w:hAnsi="Arial"/>
                <w:sz w:val="13"/>
              </w:rPr>
              <w:t>Codeforces</w:t>
            </w:r>
          </w:p>
        </w:tc>
        <w:tc>
          <w:tcPr>
            <w:tcW w:w="1701" w:type="dxa"/>
            <w:shd w:val="clear" w:color="auto" w:fill="F5F7F9"/>
            <w:tcMar>
              <w:top w:w="100" w:type="dxa"/>
              <w:left w:w="110" w:type="dxa"/>
              <w:bottom w:w="100" w:type="dxa"/>
              <w:right w:w="110" w:type="dxa"/>
            </w:tcMar>
            <w:vAlign w:val="center"/>
          </w:tcPr>
          <w:p w14:paraId="31D1D493">
            <w:pPr>
              <w:jc w:val="left"/>
            </w:pPr>
            <w:r>
              <w:rPr>
                <w:rFonts w:ascii="Arial" w:hAnsi="Arial"/>
                <w:sz w:val="13"/>
              </w:rPr>
              <w:t>20261012-144702</w:t>
            </w:r>
          </w:p>
        </w:tc>
        <w:tc>
          <w:tcPr>
            <w:tcW w:w="624" w:type="dxa"/>
            <w:shd w:val="clear" w:color="auto" w:fill="F5F7F9"/>
            <w:tcMar>
              <w:top w:w="100" w:type="dxa"/>
              <w:left w:w="110" w:type="dxa"/>
              <w:bottom w:w="100" w:type="dxa"/>
              <w:right w:w="110" w:type="dxa"/>
            </w:tcMar>
            <w:vAlign w:val="center"/>
          </w:tcPr>
          <w:p w14:paraId="30F24041">
            <w:pPr>
              <w:jc w:val="center"/>
            </w:pPr>
            <w:r>
              <w:rPr>
                <w:rFonts w:ascii="Arial" w:hAnsi="Arial"/>
                <w:sz w:val="13"/>
              </w:rPr>
              <w:t>23</w:t>
            </w:r>
          </w:p>
        </w:tc>
        <w:tc>
          <w:tcPr>
            <w:tcW w:w="567" w:type="dxa"/>
            <w:shd w:val="clear" w:color="auto" w:fill="F5F7F9"/>
            <w:tcMar>
              <w:top w:w="100" w:type="dxa"/>
              <w:left w:w="110" w:type="dxa"/>
              <w:bottom w:w="100" w:type="dxa"/>
              <w:right w:w="110" w:type="dxa"/>
            </w:tcMar>
            <w:vAlign w:val="center"/>
          </w:tcPr>
          <w:p w14:paraId="66D32F89">
            <w:pPr>
              <w:jc w:val="center"/>
            </w:pPr>
            <w:r>
              <w:rPr>
                <w:rFonts w:ascii="Arial" w:hAnsi="Arial"/>
                <w:sz w:val="13"/>
              </w:rPr>
              <w:t>2</w:t>
            </w:r>
          </w:p>
        </w:tc>
        <w:tc>
          <w:tcPr>
            <w:tcW w:w="964" w:type="dxa"/>
            <w:shd w:val="clear" w:color="auto" w:fill="F5F7F9"/>
            <w:tcMar>
              <w:top w:w="100" w:type="dxa"/>
              <w:left w:w="110" w:type="dxa"/>
              <w:bottom w:w="100" w:type="dxa"/>
              <w:right w:w="110" w:type="dxa"/>
            </w:tcMar>
            <w:vAlign w:val="center"/>
          </w:tcPr>
          <w:p w14:paraId="08A2F3BA">
            <w:pPr>
              <w:jc w:val="center"/>
            </w:pPr>
            <w:r>
              <w:rPr>
                <w:rFonts w:ascii="Arial" w:hAnsi="Arial"/>
                <w:sz w:val="13"/>
              </w:rPr>
              <w:t>100.0%</w:t>
            </w:r>
          </w:p>
        </w:tc>
        <w:tc>
          <w:tcPr>
            <w:tcW w:w="794" w:type="dxa"/>
            <w:shd w:val="clear" w:color="auto" w:fill="F5F7F9"/>
            <w:tcMar>
              <w:top w:w="100" w:type="dxa"/>
              <w:left w:w="110" w:type="dxa"/>
              <w:bottom w:w="100" w:type="dxa"/>
              <w:right w:w="110" w:type="dxa"/>
            </w:tcMar>
            <w:vAlign w:val="center"/>
          </w:tcPr>
          <w:p w14:paraId="0D67EF00">
            <w:pPr>
              <w:jc w:val="center"/>
            </w:pPr>
            <w:r>
              <w:rPr>
                <w:rFonts w:ascii="Arial" w:hAnsi="Arial"/>
                <w:sz w:val="13"/>
              </w:rPr>
              <w:t>100.0%</w:t>
            </w:r>
          </w:p>
        </w:tc>
        <w:tc>
          <w:tcPr>
            <w:tcW w:w="794" w:type="dxa"/>
            <w:shd w:val="clear" w:color="auto" w:fill="F5F7F9"/>
            <w:tcMar>
              <w:top w:w="100" w:type="dxa"/>
              <w:left w:w="110" w:type="dxa"/>
              <w:bottom w:w="100" w:type="dxa"/>
              <w:right w:w="110" w:type="dxa"/>
            </w:tcMar>
            <w:vAlign w:val="center"/>
          </w:tcPr>
          <w:p w14:paraId="7E6FFBE2">
            <w:pPr>
              <w:jc w:val="center"/>
            </w:pPr>
            <w:r>
              <w:rPr>
                <w:rFonts w:ascii="Arial" w:hAnsi="Arial"/>
                <w:sz w:val="13"/>
              </w:rPr>
              <w:t>90.0%</w:t>
            </w:r>
          </w:p>
        </w:tc>
        <w:tc>
          <w:tcPr>
            <w:tcW w:w="1531" w:type="dxa"/>
            <w:shd w:val="clear" w:color="auto" w:fill="F5F7F9"/>
            <w:tcMar>
              <w:top w:w="100" w:type="dxa"/>
              <w:left w:w="110" w:type="dxa"/>
              <w:bottom w:w="100" w:type="dxa"/>
              <w:right w:w="110" w:type="dxa"/>
            </w:tcMar>
            <w:vAlign w:val="center"/>
          </w:tcPr>
          <w:p w14:paraId="5287F6DC">
            <w:pPr>
              <w:jc w:val="center"/>
            </w:pPr>
            <w:r>
              <w:rPr>
                <w:rFonts w:ascii="Arial" w:hAnsi="Arial"/>
                <w:sz w:val="13"/>
              </w:rPr>
              <w:t>Mạnh</w:t>
            </w:r>
          </w:p>
        </w:tc>
        <w:tc>
          <w:tcPr>
            <w:tcW w:w="794" w:type="dxa"/>
            <w:shd w:val="clear" w:color="auto" w:fill="F5F7F9"/>
            <w:tcMar>
              <w:top w:w="100" w:type="dxa"/>
              <w:left w:w="110" w:type="dxa"/>
              <w:bottom w:w="100" w:type="dxa"/>
              <w:right w:w="110" w:type="dxa"/>
            </w:tcMar>
            <w:vAlign w:val="center"/>
          </w:tcPr>
          <w:p w14:paraId="03649994">
            <w:pPr>
              <w:jc w:val="center"/>
            </w:pPr>
            <w:r>
              <w:rPr>
                <w:rFonts w:ascii="Arial" w:hAnsi="Arial"/>
                <w:sz w:val="13"/>
              </w:rPr>
              <w:t>75,8</w:t>
            </w:r>
          </w:p>
        </w:tc>
      </w:tr>
      <w:tr w14:paraId="521F752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64" w:type="dxa"/>
            <w:tcMar>
              <w:top w:w="100" w:type="dxa"/>
              <w:left w:w="110" w:type="dxa"/>
              <w:bottom w:w="100" w:type="dxa"/>
              <w:right w:w="110" w:type="dxa"/>
            </w:tcMar>
            <w:vAlign w:val="center"/>
          </w:tcPr>
          <w:p w14:paraId="0425EB7B">
            <w:pPr>
              <w:jc w:val="left"/>
            </w:pPr>
            <w:r>
              <w:rPr>
                <w:rFonts w:ascii="Arial" w:hAnsi="Arial"/>
                <w:sz w:val="13"/>
              </w:rPr>
              <w:t>cf1008b</w:t>
            </w:r>
          </w:p>
        </w:tc>
        <w:tc>
          <w:tcPr>
            <w:tcW w:w="1020" w:type="dxa"/>
            <w:tcMar>
              <w:top w:w="100" w:type="dxa"/>
              <w:left w:w="110" w:type="dxa"/>
              <w:bottom w:w="100" w:type="dxa"/>
              <w:right w:w="110" w:type="dxa"/>
            </w:tcMar>
            <w:vAlign w:val="center"/>
          </w:tcPr>
          <w:p w14:paraId="4171E495">
            <w:pPr>
              <w:jc w:val="left"/>
            </w:pPr>
            <w:r>
              <w:rPr>
                <w:rFonts w:ascii="Arial" w:hAnsi="Arial"/>
                <w:sz w:val="13"/>
              </w:rPr>
              <w:t>Codeforces</w:t>
            </w:r>
          </w:p>
        </w:tc>
        <w:tc>
          <w:tcPr>
            <w:tcW w:w="1701" w:type="dxa"/>
            <w:tcMar>
              <w:top w:w="100" w:type="dxa"/>
              <w:left w:w="110" w:type="dxa"/>
              <w:bottom w:w="100" w:type="dxa"/>
              <w:right w:w="110" w:type="dxa"/>
            </w:tcMar>
            <w:vAlign w:val="center"/>
          </w:tcPr>
          <w:p w14:paraId="7EE764C2">
            <w:pPr>
              <w:jc w:val="left"/>
            </w:pPr>
            <w:r>
              <w:rPr>
                <w:rFonts w:ascii="Arial" w:hAnsi="Arial"/>
                <w:sz w:val="13"/>
              </w:rPr>
              <w:t>20261012-162125</w:t>
            </w:r>
          </w:p>
        </w:tc>
        <w:tc>
          <w:tcPr>
            <w:tcW w:w="624" w:type="dxa"/>
            <w:tcMar>
              <w:top w:w="100" w:type="dxa"/>
              <w:left w:w="110" w:type="dxa"/>
              <w:bottom w:w="100" w:type="dxa"/>
              <w:right w:w="110" w:type="dxa"/>
            </w:tcMar>
            <w:vAlign w:val="center"/>
          </w:tcPr>
          <w:p w14:paraId="7A55AEAF">
            <w:pPr>
              <w:jc w:val="center"/>
            </w:pPr>
            <w:r>
              <w:rPr>
                <w:rFonts w:ascii="Arial" w:hAnsi="Arial"/>
                <w:sz w:val="13"/>
              </w:rPr>
              <w:t>20</w:t>
            </w:r>
          </w:p>
        </w:tc>
        <w:tc>
          <w:tcPr>
            <w:tcW w:w="567" w:type="dxa"/>
            <w:tcMar>
              <w:top w:w="100" w:type="dxa"/>
              <w:left w:w="110" w:type="dxa"/>
              <w:bottom w:w="100" w:type="dxa"/>
              <w:right w:w="110" w:type="dxa"/>
            </w:tcMar>
            <w:vAlign w:val="center"/>
          </w:tcPr>
          <w:p w14:paraId="5DDE6318">
            <w:pPr>
              <w:jc w:val="center"/>
            </w:pPr>
            <w:r>
              <w:rPr>
                <w:rFonts w:ascii="Arial" w:hAnsi="Arial"/>
                <w:sz w:val="13"/>
              </w:rPr>
              <w:t>2</w:t>
            </w:r>
          </w:p>
        </w:tc>
        <w:tc>
          <w:tcPr>
            <w:tcW w:w="964" w:type="dxa"/>
            <w:tcMar>
              <w:top w:w="100" w:type="dxa"/>
              <w:left w:w="110" w:type="dxa"/>
              <w:bottom w:w="100" w:type="dxa"/>
              <w:right w:w="110" w:type="dxa"/>
            </w:tcMar>
            <w:vAlign w:val="center"/>
          </w:tcPr>
          <w:p w14:paraId="09984803">
            <w:pPr>
              <w:jc w:val="center"/>
            </w:pPr>
            <w:r>
              <w:rPr>
                <w:rFonts w:ascii="Arial" w:hAnsi="Arial"/>
                <w:sz w:val="13"/>
              </w:rPr>
              <w:t>90.0%</w:t>
            </w:r>
          </w:p>
        </w:tc>
        <w:tc>
          <w:tcPr>
            <w:tcW w:w="794" w:type="dxa"/>
            <w:tcMar>
              <w:top w:w="100" w:type="dxa"/>
              <w:left w:w="110" w:type="dxa"/>
              <w:bottom w:w="100" w:type="dxa"/>
              <w:right w:w="110" w:type="dxa"/>
            </w:tcMar>
            <w:vAlign w:val="center"/>
          </w:tcPr>
          <w:p w14:paraId="0D003E14">
            <w:pPr>
              <w:jc w:val="center"/>
            </w:pPr>
            <w:r>
              <w:rPr>
                <w:rFonts w:ascii="Arial" w:hAnsi="Arial"/>
                <w:sz w:val="13"/>
              </w:rPr>
              <w:t>100.0%</w:t>
            </w:r>
          </w:p>
        </w:tc>
        <w:tc>
          <w:tcPr>
            <w:tcW w:w="794" w:type="dxa"/>
            <w:tcMar>
              <w:top w:w="100" w:type="dxa"/>
              <w:left w:w="110" w:type="dxa"/>
              <w:bottom w:w="100" w:type="dxa"/>
              <w:right w:w="110" w:type="dxa"/>
            </w:tcMar>
            <w:vAlign w:val="center"/>
          </w:tcPr>
          <w:p w14:paraId="6DF16F41">
            <w:pPr>
              <w:jc w:val="center"/>
            </w:pPr>
            <w:r>
              <w:rPr>
                <w:rFonts w:ascii="Arial" w:hAnsi="Arial"/>
                <w:sz w:val="13"/>
              </w:rPr>
              <w:t>65.0%</w:t>
            </w:r>
          </w:p>
        </w:tc>
        <w:tc>
          <w:tcPr>
            <w:tcW w:w="1531" w:type="dxa"/>
            <w:tcMar>
              <w:top w:w="100" w:type="dxa"/>
              <w:left w:w="110" w:type="dxa"/>
              <w:bottom w:w="100" w:type="dxa"/>
              <w:right w:w="110" w:type="dxa"/>
            </w:tcMar>
            <w:vAlign w:val="center"/>
          </w:tcPr>
          <w:p w14:paraId="48ABABAC">
            <w:pPr>
              <w:jc w:val="center"/>
            </w:pPr>
            <w:r>
              <w:rPr>
                <w:rFonts w:ascii="Arial" w:hAnsi="Arial"/>
                <w:sz w:val="13"/>
              </w:rPr>
              <w:t>Cần cải thiện</w:t>
            </w:r>
          </w:p>
        </w:tc>
        <w:tc>
          <w:tcPr>
            <w:tcW w:w="794" w:type="dxa"/>
            <w:tcMar>
              <w:top w:w="100" w:type="dxa"/>
              <w:left w:w="110" w:type="dxa"/>
              <w:bottom w:w="100" w:type="dxa"/>
              <w:right w:w="110" w:type="dxa"/>
            </w:tcMar>
            <w:vAlign w:val="center"/>
          </w:tcPr>
          <w:p w14:paraId="14BB5D0E">
            <w:pPr>
              <w:jc w:val="center"/>
            </w:pPr>
            <w:r>
              <w:rPr>
                <w:rFonts w:ascii="Arial" w:hAnsi="Arial"/>
                <w:sz w:val="13"/>
              </w:rPr>
              <w:t>112,1</w:t>
            </w:r>
          </w:p>
        </w:tc>
      </w:tr>
      <w:tr w14:paraId="4207535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64" w:type="dxa"/>
            <w:shd w:val="clear" w:color="auto" w:fill="F5F7F9"/>
            <w:tcMar>
              <w:top w:w="100" w:type="dxa"/>
              <w:left w:w="110" w:type="dxa"/>
              <w:bottom w:w="100" w:type="dxa"/>
              <w:right w:w="110" w:type="dxa"/>
            </w:tcMar>
            <w:vAlign w:val="center"/>
          </w:tcPr>
          <w:p w14:paraId="1DF3D973">
            <w:pPr>
              <w:jc w:val="left"/>
            </w:pPr>
            <w:r>
              <w:rPr>
                <w:rFonts w:ascii="Arial" w:hAnsi="Arial"/>
                <w:sz w:val="13"/>
              </w:rPr>
              <w:t>cf1009b</w:t>
            </w:r>
          </w:p>
        </w:tc>
        <w:tc>
          <w:tcPr>
            <w:tcW w:w="1020" w:type="dxa"/>
            <w:shd w:val="clear" w:color="auto" w:fill="F5F7F9"/>
            <w:tcMar>
              <w:top w:w="100" w:type="dxa"/>
              <w:left w:w="110" w:type="dxa"/>
              <w:bottom w:w="100" w:type="dxa"/>
              <w:right w:w="110" w:type="dxa"/>
            </w:tcMar>
            <w:vAlign w:val="center"/>
          </w:tcPr>
          <w:p w14:paraId="2940C75E">
            <w:pPr>
              <w:jc w:val="left"/>
            </w:pPr>
            <w:r>
              <w:rPr>
                <w:rFonts w:ascii="Arial" w:hAnsi="Arial"/>
                <w:sz w:val="13"/>
              </w:rPr>
              <w:t>Codeforces</w:t>
            </w:r>
          </w:p>
        </w:tc>
        <w:tc>
          <w:tcPr>
            <w:tcW w:w="1701" w:type="dxa"/>
            <w:shd w:val="clear" w:color="auto" w:fill="F5F7F9"/>
            <w:tcMar>
              <w:top w:w="100" w:type="dxa"/>
              <w:left w:w="110" w:type="dxa"/>
              <w:bottom w:w="100" w:type="dxa"/>
              <w:right w:w="110" w:type="dxa"/>
            </w:tcMar>
            <w:vAlign w:val="center"/>
          </w:tcPr>
          <w:p w14:paraId="503E32EC">
            <w:pPr>
              <w:jc w:val="left"/>
            </w:pPr>
            <w:r>
              <w:rPr>
                <w:rFonts w:ascii="Arial" w:hAnsi="Arial"/>
                <w:sz w:val="13"/>
              </w:rPr>
              <w:t>20261012-162125</w:t>
            </w:r>
          </w:p>
        </w:tc>
        <w:tc>
          <w:tcPr>
            <w:tcW w:w="624" w:type="dxa"/>
            <w:shd w:val="clear" w:color="auto" w:fill="F5F7F9"/>
            <w:tcMar>
              <w:top w:w="100" w:type="dxa"/>
              <w:left w:w="110" w:type="dxa"/>
              <w:bottom w:w="100" w:type="dxa"/>
              <w:right w:w="110" w:type="dxa"/>
            </w:tcMar>
            <w:vAlign w:val="center"/>
          </w:tcPr>
          <w:p w14:paraId="12D83991">
            <w:pPr>
              <w:jc w:val="center"/>
            </w:pPr>
            <w:r>
              <w:rPr>
                <w:rFonts w:ascii="Arial" w:hAnsi="Arial"/>
                <w:sz w:val="13"/>
              </w:rPr>
              <w:t>23</w:t>
            </w:r>
          </w:p>
        </w:tc>
        <w:tc>
          <w:tcPr>
            <w:tcW w:w="567" w:type="dxa"/>
            <w:shd w:val="clear" w:color="auto" w:fill="F5F7F9"/>
            <w:tcMar>
              <w:top w:w="100" w:type="dxa"/>
              <w:left w:w="110" w:type="dxa"/>
              <w:bottom w:w="100" w:type="dxa"/>
              <w:right w:w="110" w:type="dxa"/>
            </w:tcMar>
            <w:vAlign w:val="center"/>
          </w:tcPr>
          <w:p w14:paraId="517889DA">
            <w:pPr>
              <w:jc w:val="center"/>
            </w:pPr>
            <w:r>
              <w:rPr>
                <w:rFonts w:ascii="Arial" w:hAnsi="Arial"/>
                <w:sz w:val="13"/>
              </w:rPr>
              <w:t>2</w:t>
            </w:r>
          </w:p>
        </w:tc>
        <w:tc>
          <w:tcPr>
            <w:tcW w:w="964" w:type="dxa"/>
            <w:shd w:val="clear" w:color="auto" w:fill="F5F7F9"/>
            <w:tcMar>
              <w:top w:w="100" w:type="dxa"/>
              <w:left w:w="110" w:type="dxa"/>
              <w:bottom w:w="100" w:type="dxa"/>
              <w:right w:w="110" w:type="dxa"/>
            </w:tcMar>
            <w:vAlign w:val="center"/>
          </w:tcPr>
          <w:p w14:paraId="4DB26CB0">
            <w:pPr>
              <w:jc w:val="center"/>
            </w:pPr>
            <w:r>
              <w:rPr>
                <w:rFonts w:ascii="Arial" w:hAnsi="Arial"/>
                <w:sz w:val="13"/>
              </w:rPr>
              <w:t>100.0%</w:t>
            </w:r>
          </w:p>
        </w:tc>
        <w:tc>
          <w:tcPr>
            <w:tcW w:w="794" w:type="dxa"/>
            <w:shd w:val="clear" w:color="auto" w:fill="F5F7F9"/>
            <w:tcMar>
              <w:top w:w="100" w:type="dxa"/>
              <w:left w:w="110" w:type="dxa"/>
              <w:bottom w:w="100" w:type="dxa"/>
              <w:right w:w="110" w:type="dxa"/>
            </w:tcMar>
            <w:vAlign w:val="center"/>
          </w:tcPr>
          <w:p w14:paraId="54F4E1FC">
            <w:pPr>
              <w:jc w:val="center"/>
            </w:pPr>
            <w:r>
              <w:rPr>
                <w:rFonts w:ascii="Arial" w:hAnsi="Arial"/>
                <w:sz w:val="13"/>
              </w:rPr>
              <w:t>85.0%</w:t>
            </w:r>
          </w:p>
        </w:tc>
        <w:tc>
          <w:tcPr>
            <w:tcW w:w="794" w:type="dxa"/>
            <w:shd w:val="clear" w:color="auto" w:fill="F5F7F9"/>
            <w:tcMar>
              <w:top w:w="100" w:type="dxa"/>
              <w:left w:w="110" w:type="dxa"/>
              <w:bottom w:w="100" w:type="dxa"/>
              <w:right w:w="110" w:type="dxa"/>
            </w:tcMar>
            <w:vAlign w:val="center"/>
          </w:tcPr>
          <w:p w14:paraId="68A024F5">
            <w:pPr>
              <w:jc w:val="center"/>
            </w:pPr>
            <w:r>
              <w:rPr>
                <w:rFonts w:ascii="Arial" w:hAnsi="Arial"/>
                <w:sz w:val="13"/>
              </w:rPr>
              <w:t>100.0%</w:t>
            </w:r>
          </w:p>
        </w:tc>
        <w:tc>
          <w:tcPr>
            <w:tcW w:w="1531" w:type="dxa"/>
            <w:shd w:val="clear" w:color="auto" w:fill="F5F7F9"/>
            <w:tcMar>
              <w:top w:w="100" w:type="dxa"/>
              <w:left w:w="110" w:type="dxa"/>
              <w:bottom w:w="100" w:type="dxa"/>
              <w:right w:w="110" w:type="dxa"/>
            </w:tcMar>
            <w:vAlign w:val="center"/>
          </w:tcPr>
          <w:p w14:paraId="6CD1F4D6">
            <w:pPr>
              <w:jc w:val="center"/>
            </w:pPr>
            <w:r>
              <w:rPr>
                <w:rFonts w:ascii="Arial" w:hAnsi="Arial"/>
                <w:sz w:val="13"/>
              </w:rPr>
              <w:t>Đạt 0,8</w:t>
            </w:r>
          </w:p>
        </w:tc>
        <w:tc>
          <w:tcPr>
            <w:tcW w:w="794" w:type="dxa"/>
            <w:shd w:val="clear" w:color="auto" w:fill="F5F7F9"/>
            <w:tcMar>
              <w:top w:w="100" w:type="dxa"/>
              <w:left w:w="110" w:type="dxa"/>
              <w:bottom w:w="100" w:type="dxa"/>
              <w:right w:w="110" w:type="dxa"/>
            </w:tcMar>
            <w:vAlign w:val="center"/>
          </w:tcPr>
          <w:p w14:paraId="73109BC3">
            <w:pPr>
              <w:jc w:val="center"/>
            </w:pPr>
            <w:r>
              <w:rPr>
                <w:rFonts w:ascii="Arial" w:hAnsi="Arial"/>
                <w:sz w:val="13"/>
              </w:rPr>
              <w:t>88,2</w:t>
            </w:r>
          </w:p>
        </w:tc>
      </w:tr>
      <w:tr w14:paraId="54AA464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64" w:type="dxa"/>
            <w:tcMar>
              <w:top w:w="100" w:type="dxa"/>
              <w:left w:w="110" w:type="dxa"/>
              <w:bottom w:w="100" w:type="dxa"/>
              <w:right w:w="110" w:type="dxa"/>
            </w:tcMar>
            <w:vAlign w:val="center"/>
          </w:tcPr>
          <w:p w14:paraId="4C1921A8">
            <w:pPr>
              <w:jc w:val="left"/>
            </w:pPr>
            <w:r>
              <w:rPr>
                <w:rFonts w:ascii="Arial" w:hAnsi="Arial"/>
                <w:sz w:val="13"/>
              </w:rPr>
              <w:t>cf1011a</w:t>
            </w:r>
          </w:p>
        </w:tc>
        <w:tc>
          <w:tcPr>
            <w:tcW w:w="1020" w:type="dxa"/>
            <w:tcMar>
              <w:top w:w="100" w:type="dxa"/>
              <w:left w:w="110" w:type="dxa"/>
              <w:bottom w:w="100" w:type="dxa"/>
              <w:right w:w="110" w:type="dxa"/>
            </w:tcMar>
            <w:vAlign w:val="center"/>
          </w:tcPr>
          <w:p w14:paraId="0832A8CD">
            <w:pPr>
              <w:jc w:val="left"/>
            </w:pPr>
            <w:r>
              <w:rPr>
                <w:rFonts w:ascii="Arial" w:hAnsi="Arial"/>
                <w:sz w:val="13"/>
              </w:rPr>
              <w:t>Codeforces</w:t>
            </w:r>
          </w:p>
        </w:tc>
        <w:tc>
          <w:tcPr>
            <w:tcW w:w="1701" w:type="dxa"/>
            <w:tcMar>
              <w:top w:w="100" w:type="dxa"/>
              <w:left w:w="110" w:type="dxa"/>
              <w:bottom w:w="100" w:type="dxa"/>
              <w:right w:w="110" w:type="dxa"/>
            </w:tcMar>
            <w:vAlign w:val="center"/>
          </w:tcPr>
          <w:p w14:paraId="700AA961">
            <w:pPr>
              <w:jc w:val="left"/>
            </w:pPr>
            <w:r>
              <w:rPr>
                <w:rFonts w:ascii="Arial" w:hAnsi="Arial"/>
                <w:sz w:val="13"/>
              </w:rPr>
              <w:t>20261012-162125</w:t>
            </w:r>
          </w:p>
        </w:tc>
        <w:tc>
          <w:tcPr>
            <w:tcW w:w="624" w:type="dxa"/>
            <w:tcMar>
              <w:top w:w="100" w:type="dxa"/>
              <w:left w:w="110" w:type="dxa"/>
              <w:bottom w:w="100" w:type="dxa"/>
              <w:right w:w="110" w:type="dxa"/>
            </w:tcMar>
            <w:vAlign w:val="center"/>
          </w:tcPr>
          <w:p w14:paraId="6BEFCB2C">
            <w:pPr>
              <w:jc w:val="center"/>
            </w:pPr>
            <w:r>
              <w:rPr>
                <w:rFonts w:ascii="Arial" w:hAnsi="Arial"/>
                <w:sz w:val="13"/>
              </w:rPr>
              <w:t>20</w:t>
            </w:r>
          </w:p>
        </w:tc>
        <w:tc>
          <w:tcPr>
            <w:tcW w:w="567" w:type="dxa"/>
            <w:tcMar>
              <w:top w:w="100" w:type="dxa"/>
              <w:left w:w="110" w:type="dxa"/>
              <w:bottom w:w="100" w:type="dxa"/>
              <w:right w:w="110" w:type="dxa"/>
            </w:tcMar>
            <w:vAlign w:val="center"/>
          </w:tcPr>
          <w:p w14:paraId="3A8E492B">
            <w:pPr>
              <w:jc w:val="center"/>
            </w:pPr>
            <w:r>
              <w:rPr>
                <w:rFonts w:ascii="Arial" w:hAnsi="Arial"/>
                <w:sz w:val="13"/>
              </w:rPr>
              <w:t>2</w:t>
            </w:r>
          </w:p>
        </w:tc>
        <w:tc>
          <w:tcPr>
            <w:tcW w:w="964" w:type="dxa"/>
            <w:tcMar>
              <w:top w:w="100" w:type="dxa"/>
              <w:left w:w="110" w:type="dxa"/>
              <w:bottom w:w="100" w:type="dxa"/>
              <w:right w:w="110" w:type="dxa"/>
            </w:tcMar>
            <w:vAlign w:val="center"/>
          </w:tcPr>
          <w:p w14:paraId="5ED90262">
            <w:pPr>
              <w:jc w:val="center"/>
            </w:pPr>
            <w:r>
              <w:rPr>
                <w:rFonts w:ascii="Arial" w:hAnsi="Arial"/>
                <w:sz w:val="13"/>
              </w:rPr>
              <w:t>100.0%</w:t>
            </w:r>
          </w:p>
        </w:tc>
        <w:tc>
          <w:tcPr>
            <w:tcW w:w="794" w:type="dxa"/>
            <w:tcMar>
              <w:top w:w="100" w:type="dxa"/>
              <w:left w:w="110" w:type="dxa"/>
              <w:bottom w:w="100" w:type="dxa"/>
              <w:right w:w="110" w:type="dxa"/>
            </w:tcMar>
            <w:vAlign w:val="center"/>
          </w:tcPr>
          <w:p w14:paraId="7D76E408">
            <w:pPr>
              <w:jc w:val="center"/>
            </w:pPr>
            <w:r>
              <w:rPr>
                <w:rFonts w:ascii="Arial" w:hAnsi="Arial"/>
                <w:sz w:val="13"/>
              </w:rPr>
              <w:t>90.0%</w:t>
            </w:r>
          </w:p>
        </w:tc>
        <w:tc>
          <w:tcPr>
            <w:tcW w:w="794" w:type="dxa"/>
            <w:tcMar>
              <w:top w:w="100" w:type="dxa"/>
              <w:left w:w="110" w:type="dxa"/>
              <w:bottom w:w="100" w:type="dxa"/>
              <w:right w:w="110" w:type="dxa"/>
            </w:tcMar>
            <w:vAlign w:val="center"/>
          </w:tcPr>
          <w:p w14:paraId="695852D4">
            <w:pPr>
              <w:jc w:val="center"/>
            </w:pPr>
            <w:r>
              <w:rPr>
                <w:rFonts w:ascii="Arial" w:hAnsi="Arial"/>
                <w:sz w:val="13"/>
              </w:rPr>
              <w:t>100.0%</w:t>
            </w:r>
          </w:p>
        </w:tc>
        <w:tc>
          <w:tcPr>
            <w:tcW w:w="1531" w:type="dxa"/>
            <w:tcMar>
              <w:top w:w="100" w:type="dxa"/>
              <w:left w:w="110" w:type="dxa"/>
              <w:bottom w:w="100" w:type="dxa"/>
              <w:right w:w="110" w:type="dxa"/>
            </w:tcMar>
            <w:vAlign w:val="center"/>
          </w:tcPr>
          <w:p w14:paraId="1E482E78">
            <w:pPr>
              <w:jc w:val="center"/>
            </w:pPr>
            <w:r>
              <w:rPr>
                <w:rFonts w:ascii="Arial" w:hAnsi="Arial"/>
                <w:sz w:val="13"/>
              </w:rPr>
              <w:t>Mạnh</w:t>
            </w:r>
          </w:p>
        </w:tc>
        <w:tc>
          <w:tcPr>
            <w:tcW w:w="794" w:type="dxa"/>
            <w:tcMar>
              <w:top w:w="100" w:type="dxa"/>
              <w:left w:w="110" w:type="dxa"/>
              <w:bottom w:w="100" w:type="dxa"/>
              <w:right w:w="110" w:type="dxa"/>
            </w:tcMar>
            <w:vAlign w:val="center"/>
          </w:tcPr>
          <w:p w14:paraId="7B1666A9">
            <w:pPr>
              <w:jc w:val="center"/>
            </w:pPr>
            <w:r>
              <w:rPr>
                <w:rFonts w:ascii="Arial" w:hAnsi="Arial"/>
                <w:sz w:val="13"/>
              </w:rPr>
              <w:t>80,5</w:t>
            </w:r>
          </w:p>
        </w:tc>
      </w:tr>
      <w:tr w14:paraId="2AA5C86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64" w:type="dxa"/>
            <w:shd w:val="clear" w:color="auto" w:fill="F5F7F9"/>
            <w:tcMar>
              <w:top w:w="100" w:type="dxa"/>
              <w:left w:w="110" w:type="dxa"/>
              <w:bottom w:w="100" w:type="dxa"/>
              <w:right w:w="110" w:type="dxa"/>
            </w:tcMar>
            <w:vAlign w:val="center"/>
          </w:tcPr>
          <w:p w14:paraId="59A19C6A">
            <w:pPr>
              <w:jc w:val="left"/>
            </w:pPr>
            <w:r>
              <w:rPr>
                <w:rFonts w:ascii="Arial" w:hAnsi="Arial"/>
                <w:sz w:val="13"/>
              </w:rPr>
              <w:t>cf1011b</w:t>
            </w:r>
          </w:p>
        </w:tc>
        <w:tc>
          <w:tcPr>
            <w:tcW w:w="1020" w:type="dxa"/>
            <w:shd w:val="clear" w:color="auto" w:fill="F5F7F9"/>
            <w:tcMar>
              <w:top w:w="100" w:type="dxa"/>
              <w:left w:w="110" w:type="dxa"/>
              <w:bottom w:w="100" w:type="dxa"/>
              <w:right w:w="110" w:type="dxa"/>
            </w:tcMar>
            <w:vAlign w:val="center"/>
          </w:tcPr>
          <w:p w14:paraId="2E46F824">
            <w:pPr>
              <w:jc w:val="left"/>
            </w:pPr>
            <w:r>
              <w:rPr>
                <w:rFonts w:ascii="Arial" w:hAnsi="Arial"/>
                <w:sz w:val="13"/>
              </w:rPr>
              <w:t>Codeforces</w:t>
            </w:r>
          </w:p>
        </w:tc>
        <w:tc>
          <w:tcPr>
            <w:tcW w:w="1701" w:type="dxa"/>
            <w:shd w:val="clear" w:color="auto" w:fill="F5F7F9"/>
            <w:tcMar>
              <w:top w:w="100" w:type="dxa"/>
              <w:left w:w="110" w:type="dxa"/>
              <w:bottom w:w="100" w:type="dxa"/>
              <w:right w:w="110" w:type="dxa"/>
            </w:tcMar>
            <w:vAlign w:val="center"/>
          </w:tcPr>
          <w:p w14:paraId="253CF5E0">
            <w:pPr>
              <w:jc w:val="left"/>
            </w:pPr>
            <w:r>
              <w:rPr>
                <w:rFonts w:ascii="Arial" w:hAnsi="Arial"/>
                <w:sz w:val="13"/>
              </w:rPr>
              <w:t>20261012-162125</w:t>
            </w:r>
          </w:p>
        </w:tc>
        <w:tc>
          <w:tcPr>
            <w:tcW w:w="624" w:type="dxa"/>
            <w:shd w:val="clear" w:color="auto" w:fill="F5F7F9"/>
            <w:tcMar>
              <w:top w:w="100" w:type="dxa"/>
              <w:left w:w="110" w:type="dxa"/>
              <w:bottom w:w="100" w:type="dxa"/>
              <w:right w:w="110" w:type="dxa"/>
            </w:tcMar>
            <w:vAlign w:val="center"/>
          </w:tcPr>
          <w:p w14:paraId="6C9C0A98">
            <w:pPr>
              <w:jc w:val="center"/>
            </w:pPr>
            <w:r>
              <w:rPr>
                <w:rFonts w:ascii="Arial" w:hAnsi="Arial"/>
                <w:sz w:val="13"/>
              </w:rPr>
              <w:t>24</w:t>
            </w:r>
          </w:p>
        </w:tc>
        <w:tc>
          <w:tcPr>
            <w:tcW w:w="567" w:type="dxa"/>
            <w:shd w:val="clear" w:color="auto" w:fill="F5F7F9"/>
            <w:tcMar>
              <w:top w:w="100" w:type="dxa"/>
              <w:left w:w="110" w:type="dxa"/>
              <w:bottom w:w="100" w:type="dxa"/>
              <w:right w:w="110" w:type="dxa"/>
            </w:tcMar>
            <w:vAlign w:val="center"/>
          </w:tcPr>
          <w:p w14:paraId="6F53B84E">
            <w:pPr>
              <w:jc w:val="center"/>
            </w:pPr>
            <w:r>
              <w:rPr>
                <w:rFonts w:ascii="Arial" w:hAnsi="Arial"/>
                <w:sz w:val="13"/>
              </w:rPr>
              <w:t>2</w:t>
            </w:r>
          </w:p>
        </w:tc>
        <w:tc>
          <w:tcPr>
            <w:tcW w:w="964" w:type="dxa"/>
            <w:shd w:val="clear" w:color="auto" w:fill="F5F7F9"/>
            <w:tcMar>
              <w:top w:w="100" w:type="dxa"/>
              <w:left w:w="110" w:type="dxa"/>
              <w:bottom w:w="100" w:type="dxa"/>
              <w:right w:w="110" w:type="dxa"/>
            </w:tcMar>
            <w:vAlign w:val="center"/>
          </w:tcPr>
          <w:p w14:paraId="2DF18C5D">
            <w:pPr>
              <w:jc w:val="center"/>
            </w:pPr>
            <w:r>
              <w:rPr>
                <w:rFonts w:ascii="Arial" w:hAnsi="Arial"/>
                <w:sz w:val="13"/>
              </w:rPr>
              <w:t>100.0%</w:t>
            </w:r>
          </w:p>
        </w:tc>
        <w:tc>
          <w:tcPr>
            <w:tcW w:w="794" w:type="dxa"/>
            <w:shd w:val="clear" w:color="auto" w:fill="F5F7F9"/>
            <w:tcMar>
              <w:top w:w="100" w:type="dxa"/>
              <w:left w:w="110" w:type="dxa"/>
              <w:bottom w:w="100" w:type="dxa"/>
              <w:right w:w="110" w:type="dxa"/>
            </w:tcMar>
            <w:vAlign w:val="center"/>
          </w:tcPr>
          <w:p w14:paraId="2F22EAFC">
            <w:pPr>
              <w:jc w:val="center"/>
            </w:pPr>
            <w:r>
              <w:rPr>
                <w:rFonts w:ascii="Arial" w:hAnsi="Arial"/>
                <w:sz w:val="13"/>
              </w:rPr>
              <w:t>100.0%</w:t>
            </w:r>
          </w:p>
        </w:tc>
        <w:tc>
          <w:tcPr>
            <w:tcW w:w="794" w:type="dxa"/>
            <w:shd w:val="clear" w:color="auto" w:fill="F5F7F9"/>
            <w:tcMar>
              <w:top w:w="100" w:type="dxa"/>
              <w:left w:w="110" w:type="dxa"/>
              <w:bottom w:w="100" w:type="dxa"/>
              <w:right w:w="110" w:type="dxa"/>
            </w:tcMar>
            <w:vAlign w:val="center"/>
          </w:tcPr>
          <w:p w14:paraId="27659D82">
            <w:pPr>
              <w:jc w:val="center"/>
            </w:pPr>
            <w:r>
              <w:rPr>
                <w:rFonts w:ascii="Arial" w:hAnsi="Arial"/>
                <w:sz w:val="13"/>
              </w:rPr>
              <w:t>100.0%</w:t>
            </w:r>
          </w:p>
        </w:tc>
        <w:tc>
          <w:tcPr>
            <w:tcW w:w="1531" w:type="dxa"/>
            <w:shd w:val="clear" w:color="auto" w:fill="F5F7F9"/>
            <w:tcMar>
              <w:top w:w="100" w:type="dxa"/>
              <w:left w:w="110" w:type="dxa"/>
              <w:bottom w:w="100" w:type="dxa"/>
              <w:right w:w="110" w:type="dxa"/>
            </w:tcMar>
            <w:vAlign w:val="center"/>
          </w:tcPr>
          <w:p w14:paraId="710DCB06">
            <w:pPr>
              <w:jc w:val="center"/>
            </w:pPr>
            <w:r>
              <w:rPr>
                <w:rFonts w:ascii="Arial" w:hAnsi="Arial"/>
                <w:sz w:val="13"/>
              </w:rPr>
              <w:t>Mạnh</w:t>
            </w:r>
          </w:p>
        </w:tc>
        <w:tc>
          <w:tcPr>
            <w:tcW w:w="794" w:type="dxa"/>
            <w:shd w:val="clear" w:color="auto" w:fill="F5F7F9"/>
            <w:tcMar>
              <w:top w:w="100" w:type="dxa"/>
              <w:left w:w="110" w:type="dxa"/>
              <w:bottom w:w="100" w:type="dxa"/>
              <w:right w:w="110" w:type="dxa"/>
            </w:tcMar>
            <w:vAlign w:val="center"/>
          </w:tcPr>
          <w:p w14:paraId="3C9D5AE1">
            <w:pPr>
              <w:jc w:val="center"/>
            </w:pPr>
            <w:r>
              <w:rPr>
                <w:rFonts w:ascii="Arial" w:hAnsi="Arial"/>
                <w:sz w:val="13"/>
              </w:rPr>
              <w:t>100,8</w:t>
            </w:r>
          </w:p>
        </w:tc>
      </w:tr>
      <w:tr w14:paraId="12A91D7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64" w:type="dxa"/>
            <w:tcMar>
              <w:top w:w="100" w:type="dxa"/>
              <w:left w:w="110" w:type="dxa"/>
              <w:bottom w:w="100" w:type="dxa"/>
              <w:right w:w="110" w:type="dxa"/>
            </w:tcMar>
            <w:vAlign w:val="center"/>
          </w:tcPr>
          <w:p w14:paraId="6DAFCC1A">
            <w:pPr>
              <w:jc w:val="left"/>
            </w:pPr>
            <w:r>
              <w:rPr>
                <w:rFonts w:ascii="Arial" w:hAnsi="Arial"/>
                <w:sz w:val="13"/>
              </w:rPr>
              <w:t>cf1352c</w:t>
            </w:r>
          </w:p>
        </w:tc>
        <w:tc>
          <w:tcPr>
            <w:tcW w:w="1020" w:type="dxa"/>
            <w:tcMar>
              <w:top w:w="100" w:type="dxa"/>
              <w:left w:w="110" w:type="dxa"/>
              <w:bottom w:w="100" w:type="dxa"/>
              <w:right w:w="110" w:type="dxa"/>
            </w:tcMar>
            <w:vAlign w:val="center"/>
          </w:tcPr>
          <w:p w14:paraId="4DB357F9">
            <w:pPr>
              <w:jc w:val="left"/>
            </w:pPr>
            <w:r>
              <w:rPr>
                <w:rFonts w:ascii="Arial" w:hAnsi="Arial"/>
                <w:sz w:val="13"/>
              </w:rPr>
              <w:t>Codeforces</w:t>
            </w:r>
          </w:p>
        </w:tc>
        <w:tc>
          <w:tcPr>
            <w:tcW w:w="1701" w:type="dxa"/>
            <w:tcMar>
              <w:top w:w="100" w:type="dxa"/>
              <w:left w:w="110" w:type="dxa"/>
              <w:bottom w:w="100" w:type="dxa"/>
              <w:right w:w="110" w:type="dxa"/>
            </w:tcMar>
            <w:vAlign w:val="center"/>
          </w:tcPr>
          <w:p w14:paraId="1D01BC94">
            <w:pPr>
              <w:jc w:val="left"/>
            </w:pPr>
            <w:r>
              <w:rPr>
                <w:rFonts w:ascii="Arial" w:hAnsi="Arial"/>
                <w:sz w:val="13"/>
              </w:rPr>
              <w:t>20261010-144532</w:t>
            </w:r>
          </w:p>
        </w:tc>
        <w:tc>
          <w:tcPr>
            <w:tcW w:w="624" w:type="dxa"/>
            <w:tcMar>
              <w:top w:w="100" w:type="dxa"/>
              <w:left w:w="110" w:type="dxa"/>
              <w:bottom w:w="100" w:type="dxa"/>
              <w:right w:w="110" w:type="dxa"/>
            </w:tcMar>
            <w:vAlign w:val="center"/>
          </w:tcPr>
          <w:p w14:paraId="6FDCAF06">
            <w:pPr>
              <w:jc w:val="center"/>
            </w:pPr>
            <w:r>
              <w:rPr>
                <w:rFonts w:ascii="Arial" w:hAnsi="Arial"/>
                <w:sz w:val="13"/>
              </w:rPr>
              <w:t>15</w:t>
            </w:r>
          </w:p>
        </w:tc>
        <w:tc>
          <w:tcPr>
            <w:tcW w:w="567" w:type="dxa"/>
            <w:tcMar>
              <w:top w:w="100" w:type="dxa"/>
              <w:left w:w="110" w:type="dxa"/>
              <w:bottom w:w="100" w:type="dxa"/>
              <w:right w:w="110" w:type="dxa"/>
            </w:tcMar>
            <w:vAlign w:val="center"/>
          </w:tcPr>
          <w:p w14:paraId="4B8124D5">
            <w:pPr>
              <w:jc w:val="center"/>
            </w:pPr>
            <w:r>
              <w:rPr>
                <w:rFonts w:ascii="Arial" w:hAnsi="Arial"/>
                <w:sz w:val="13"/>
              </w:rPr>
              <w:t>2</w:t>
            </w:r>
          </w:p>
        </w:tc>
        <w:tc>
          <w:tcPr>
            <w:tcW w:w="964" w:type="dxa"/>
            <w:tcMar>
              <w:top w:w="100" w:type="dxa"/>
              <w:left w:w="110" w:type="dxa"/>
              <w:bottom w:w="100" w:type="dxa"/>
              <w:right w:w="110" w:type="dxa"/>
            </w:tcMar>
            <w:vAlign w:val="center"/>
          </w:tcPr>
          <w:p w14:paraId="0CF1D546">
            <w:pPr>
              <w:jc w:val="center"/>
            </w:pPr>
            <w:r>
              <w:rPr>
                <w:rFonts w:ascii="Arial" w:hAnsi="Arial"/>
                <w:sz w:val="13"/>
              </w:rPr>
              <w:t>100.0%</w:t>
            </w:r>
          </w:p>
        </w:tc>
        <w:tc>
          <w:tcPr>
            <w:tcW w:w="794" w:type="dxa"/>
            <w:tcMar>
              <w:top w:w="100" w:type="dxa"/>
              <w:left w:w="110" w:type="dxa"/>
              <w:bottom w:w="100" w:type="dxa"/>
              <w:right w:w="110" w:type="dxa"/>
            </w:tcMar>
            <w:vAlign w:val="center"/>
          </w:tcPr>
          <w:p w14:paraId="0C1FE266">
            <w:pPr>
              <w:jc w:val="center"/>
            </w:pPr>
            <w:r>
              <w:rPr>
                <w:rFonts w:ascii="Arial" w:hAnsi="Arial"/>
                <w:sz w:val="13"/>
              </w:rPr>
              <w:t>95.0%</w:t>
            </w:r>
          </w:p>
        </w:tc>
        <w:tc>
          <w:tcPr>
            <w:tcW w:w="794" w:type="dxa"/>
            <w:tcMar>
              <w:top w:w="100" w:type="dxa"/>
              <w:left w:w="110" w:type="dxa"/>
              <w:bottom w:w="100" w:type="dxa"/>
              <w:right w:w="110" w:type="dxa"/>
            </w:tcMar>
            <w:vAlign w:val="center"/>
          </w:tcPr>
          <w:p w14:paraId="34C8EA06">
            <w:pPr>
              <w:jc w:val="center"/>
            </w:pPr>
            <w:r>
              <w:rPr>
                <w:rFonts w:ascii="Arial" w:hAnsi="Arial"/>
                <w:sz w:val="13"/>
              </w:rPr>
              <w:t>—</w:t>
            </w:r>
          </w:p>
        </w:tc>
        <w:tc>
          <w:tcPr>
            <w:tcW w:w="1531" w:type="dxa"/>
            <w:tcMar>
              <w:top w:w="100" w:type="dxa"/>
              <w:left w:w="110" w:type="dxa"/>
              <w:bottom w:w="100" w:type="dxa"/>
              <w:right w:w="110" w:type="dxa"/>
            </w:tcMar>
            <w:vAlign w:val="center"/>
          </w:tcPr>
          <w:p w14:paraId="78453ADE">
            <w:pPr>
              <w:jc w:val="center"/>
            </w:pPr>
            <w:r>
              <w:rPr>
                <w:rFonts w:ascii="Arial" w:hAnsi="Arial"/>
                <w:sz w:val="13"/>
              </w:rPr>
              <w:t>Chưa đo đủ</w:t>
            </w:r>
          </w:p>
        </w:tc>
        <w:tc>
          <w:tcPr>
            <w:tcW w:w="794" w:type="dxa"/>
            <w:tcMar>
              <w:top w:w="100" w:type="dxa"/>
              <w:left w:w="110" w:type="dxa"/>
              <w:bottom w:w="100" w:type="dxa"/>
              <w:right w:w="110" w:type="dxa"/>
            </w:tcMar>
            <w:vAlign w:val="center"/>
          </w:tcPr>
          <w:p w14:paraId="43D897E6">
            <w:pPr>
              <w:jc w:val="center"/>
            </w:pPr>
            <w:r>
              <w:rPr>
                <w:rFonts w:ascii="Arial" w:hAnsi="Arial"/>
                <w:sz w:val="13"/>
              </w:rPr>
              <w:t>—</w:t>
            </w:r>
          </w:p>
        </w:tc>
      </w:tr>
      <w:tr w14:paraId="2CCCFEF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64" w:type="dxa"/>
            <w:shd w:val="clear" w:color="auto" w:fill="F5F7F9"/>
            <w:tcMar>
              <w:top w:w="100" w:type="dxa"/>
              <w:left w:w="110" w:type="dxa"/>
              <w:bottom w:w="100" w:type="dxa"/>
              <w:right w:w="110" w:type="dxa"/>
            </w:tcMar>
            <w:vAlign w:val="center"/>
          </w:tcPr>
          <w:p w14:paraId="7C8AC56D">
            <w:pPr>
              <w:jc w:val="left"/>
            </w:pPr>
            <w:r>
              <w:rPr>
                <w:rFonts w:ascii="Arial" w:hAnsi="Arial"/>
                <w:sz w:val="13"/>
              </w:rPr>
              <w:t>cf1949b</w:t>
            </w:r>
          </w:p>
        </w:tc>
        <w:tc>
          <w:tcPr>
            <w:tcW w:w="1020" w:type="dxa"/>
            <w:shd w:val="clear" w:color="auto" w:fill="F5F7F9"/>
            <w:tcMar>
              <w:top w:w="100" w:type="dxa"/>
              <w:left w:w="110" w:type="dxa"/>
              <w:bottom w:w="100" w:type="dxa"/>
              <w:right w:w="110" w:type="dxa"/>
            </w:tcMar>
            <w:vAlign w:val="center"/>
          </w:tcPr>
          <w:p w14:paraId="7D292790">
            <w:pPr>
              <w:jc w:val="left"/>
            </w:pPr>
            <w:r>
              <w:rPr>
                <w:rFonts w:ascii="Arial" w:hAnsi="Arial"/>
                <w:sz w:val="13"/>
              </w:rPr>
              <w:t>Codeforces</w:t>
            </w:r>
          </w:p>
        </w:tc>
        <w:tc>
          <w:tcPr>
            <w:tcW w:w="1701" w:type="dxa"/>
            <w:shd w:val="clear" w:color="auto" w:fill="F5F7F9"/>
            <w:tcMar>
              <w:top w:w="100" w:type="dxa"/>
              <w:left w:w="110" w:type="dxa"/>
              <w:bottom w:w="100" w:type="dxa"/>
              <w:right w:w="110" w:type="dxa"/>
            </w:tcMar>
            <w:vAlign w:val="center"/>
          </w:tcPr>
          <w:p w14:paraId="080116B8">
            <w:pPr>
              <w:jc w:val="left"/>
            </w:pPr>
            <w:r>
              <w:rPr>
                <w:rFonts w:ascii="Arial" w:hAnsi="Arial"/>
                <w:sz w:val="13"/>
              </w:rPr>
              <w:t>20261011-232837</w:t>
            </w:r>
          </w:p>
        </w:tc>
        <w:tc>
          <w:tcPr>
            <w:tcW w:w="624" w:type="dxa"/>
            <w:shd w:val="clear" w:color="auto" w:fill="F5F7F9"/>
            <w:tcMar>
              <w:top w:w="100" w:type="dxa"/>
              <w:left w:w="110" w:type="dxa"/>
              <w:bottom w:w="100" w:type="dxa"/>
              <w:right w:w="110" w:type="dxa"/>
            </w:tcMar>
            <w:vAlign w:val="center"/>
          </w:tcPr>
          <w:p w14:paraId="6BA290AC">
            <w:pPr>
              <w:jc w:val="center"/>
            </w:pPr>
            <w:r>
              <w:rPr>
                <w:rFonts w:ascii="Arial" w:hAnsi="Arial"/>
                <w:sz w:val="13"/>
              </w:rPr>
              <w:t>19</w:t>
            </w:r>
          </w:p>
        </w:tc>
        <w:tc>
          <w:tcPr>
            <w:tcW w:w="567" w:type="dxa"/>
            <w:shd w:val="clear" w:color="auto" w:fill="F5F7F9"/>
            <w:tcMar>
              <w:top w:w="100" w:type="dxa"/>
              <w:left w:w="110" w:type="dxa"/>
              <w:bottom w:w="100" w:type="dxa"/>
              <w:right w:w="110" w:type="dxa"/>
            </w:tcMar>
            <w:vAlign w:val="center"/>
          </w:tcPr>
          <w:p w14:paraId="35FEA385">
            <w:pPr>
              <w:jc w:val="center"/>
            </w:pPr>
            <w:r>
              <w:rPr>
                <w:rFonts w:ascii="Arial" w:hAnsi="Arial"/>
                <w:sz w:val="13"/>
              </w:rPr>
              <w:t>2</w:t>
            </w:r>
          </w:p>
        </w:tc>
        <w:tc>
          <w:tcPr>
            <w:tcW w:w="964" w:type="dxa"/>
            <w:shd w:val="clear" w:color="auto" w:fill="F5F7F9"/>
            <w:tcMar>
              <w:top w:w="100" w:type="dxa"/>
              <w:left w:w="110" w:type="dxa"/>
              <w:bottom w:w="100" w:type="dxa"/>
              <w:right w:w="110" w:type="dxa"/>
            </w:tcMar>
            <w:vAlign w:val="center"/>
          </w:tcPr>
          <w:p w14:paraId="6ED5F7E9">
            <w:pPr>
              <w:jc w:val="center"/>
            </w:pPr>
            <w:r>
              <w:rPr>
                <w:rFonts w:ascii="Arial" w:hAnsi="Arial"/>
                <w:sz w:val="13"/>
              </w:rPr>
              <w:t>100.0%</w:t>
            </w:r>
          </w:p>
        </w:tc>
        <w:tc>
          <w:tcPr>
            <w:tcW w:w="794" w:type="dxa"/>
            <w:shd w:val="clear" w:color="auto" w:fill="F5F7F9"/>
            <w:tcMar>
              <w:top w:w="100" w:type="dxa"/>
              <w:left w:w="110" w:type="dxa"/>
              <w:bottom w:w="100" w:type="dxa"/>
              <w:right w:w="110" w:type="dxa"/>
            </w:tcMar>
            <w:vAlign w:val="center"/>
          </w:tcPr>
          <w:p w14:paraId="03F35981">
            <w:pPr>
              <w:jc w:val="center"/>
            </w:pPr>
            <w:r>
              <w:rPr>
                <w:rFonts w:ascii="Arial" w:hAnsi="Arial"/>
                <w:sz w:val="13"/>
              </w:rPr>
              <w:t>0.0%</w:t>
            </w:r>
          </w:p>
        </w:tc>
        <w:tc>
          <w:tcPr>
            <w:tcW w:w="794" w:type="dxa"/>
            <w:shd w:val="clear" w:color="auto" w:fill="F5F7F9"/>
            <w:tcMar>
              <w:top w:w="100" w:type="dxa"/>
              <w:left w:w="110" w:type="dxa"/>
              <w:bottom w:w="100" w:type="dxa"/>
              <w:right w:w="110" w:type="dxa"/>
            </w:tcMar>
            <w:vAlign w:val="center"/>
          </w:tcPr>
          <w:p w14:paraId="4A1E328F">
            <w:pPr>
              <w:jc w:val="center"/>
            </w:pPr>
            <w:r>
              <w:rPr>
                <w:rFonts w:ascii="Arial" w:hAnsi="Arial"/>
                <w:sz w:val="13"/>
              </w:rPr>
              <w:t>100.0%</w:t>
            </w:r>
          </w:p>
        </w:tc>
        <w:tc>
          <w:tcPr>
            <w:tcW w:w="1531" w:type="dxa"/>
            <w:shd w:val="clear" w:color="auto" w:fill="F5F7F9"/>
            <w:tcMar>
              <w:top w:w="100" w:type="dxa"/>
              <w:left w:w="110" w:type="dxa"/>
              <w:bottom w:w="100" w:type="dxa"/>
              <w:right w:w="110" w:type="dxa"/>
            </w:tcMar>
            <w:vAlign w:val="center"/>
          </w:tcPr>
          <w:p w14:paraId="7D49B887">
            <w:pPr>
              <w:jc w:val="center"/>
            </w:pPr>
            <w:r>
              <w:rPr>
                <w:rFonts w:ascii="Arial" w:hAnsi="Arial"/>
                <w:sz w:val="13"/>
              </w:rPr>
              <w:t>Cần cải thiện</w:t>
            </w:r>
          </w:p>
        </w:tc>
        <w:tc>
          <w:tcPr>
            <w:tcW w:w="794" w:type="dxa"/>
            <w:shd w:val="clear" w:color="auto" w:fill="F5F7F9"/>
            <w:tcMar>
              <w:top w:w="100" w:type="dxa"/>
              <w:left w:w="110" w:type="dxa"/>
              <w:bottom w:w="100" w:type="dxa"/>
              <w:right w:w="110" w:type="dxa"/>
            </w:tcMar>
            <w:vAlign w:val="center"/>
          </w:tcPr>
          <w:p w14:paraId="5D08D376">
            <w:pPr>
              <w:jc w:val="center"/>
            </w:pPr>
            <w:r>
              <w:rPr>
                <w:rFonts w:ascii="Arial" w:hAnsi="Arial"/>
                <w:sz w:val="13"/>
              </w:rPr>
              <w:t>154,0</w:t>
            </w:r>
          </w:p>
        </w:tc>
      </w:tr>
      <w:tr w14:paraId="7DC9EEF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64" w:type="dxa"/>
            <w:tcMar>
              <w:top w:w="100" w:type="dxa"/>
              <w:left w:w="110" w:type="dxa"/>
              <w:bottom w:w="100" w:type="dxa"/>
              <w:right w:w="110" w:type="dxa"/>
            </w:tcMar>
            <w:vAlign w:val="center"/>
          </w:tcPr>
          <w:p w14:paraId="2C894B5F">
            <w:pPr>
              <w:jc w:val="left"/>
            </w:pPr>
            <w:r>
              <w:rPr>
                <w:rFonts w:ascii="Arial" w:hAnsi="Arial"/>
                <w:sz w:val="13"/>
              </w:rPr>
              <w:t>cf2218b</w:t>
            </w:r>
          </w:p>
        </w:tc>
        <w:tc>
          <w:tcPr>
            <w:tcW w:w="1020" w:type="dxa"/>
            <w:tcMar>
              <w:top w:w="100" w:type="dxa"/>
              <w:left w:w="110" w:type="dxa"/>
              <w:bottom w:w="100" w:type="dxa"/>
              <w:right w:w="110" w:type="dxa"/>
            </w:tcMar>
            <w:vAlign w:val="center"/>
          </w:tcPr>
          <w:p w14:paraId="5F5810B3">
            <w:pPr>
              <w:jc w:val="left"/>
            </w:pPr>
            <w:r>
              <w:rPr>
                <w:rFonts w:ascii="Arial" w:hAnsi="Arial"/>
                <w:sz w:val="13"/>
              </w:rPr>
              <w:t>Codeforces</w:t>
            </w:r>
          </w:p>
        </w:tc>
        <w:tc>
          <w:tcPr>
            <w:tcW w:w="1701" w:type="dxa"/>
            <w:tcMar>
              <w:top w:w="100" w:type="dxa"/>
              <w:left w:w="110" w:type="dxa"/>
              <w:bottom w:w="100" w:type="dxa"/>
              <w:right w:w="110" w:type="dxa"/>
            </w:tcMar>
            <w:vAlign w:val="center"/>
          </w:tcPr>
          <w:p w14:paraId="1D3850C0">
            <w:pPr>
              <w:jc w:val="left"/>
            </w:pPr>
            <w:r>
              <w:rPr>
                <w:rFonts w:ascii="Arial" w:hAnsi="Arial"/>
                <w:sz w:val="13"/>
              </w:rPr>
              <w:t>20261010-141412</w:t>
            </w:r>
          </w:p>
        </w:tc>
        <w:tc>
          <w:tcPr>
            <w:tcW w:w="624" w:type="dxa"/>
            <w:tcMar>
              <w:top w:w="100" w:type="dxa"/>
              <w:left w:w="110" w:type="dxa"/>
              <w:bottom w:w="100" w:type="dxa"/>
              <w:right w:w="110" w:type="dxa"/>
            </w:tcMar>
            <w:vAlign w:val="center"/>
          </w:tcPr>
          <w:p w14:paraId="6C60A8FC">
            <w:pPr>
              <w:jc w:val="center"/>
            </w:pPr>
            <w:r>
              <w:rPr>
                <w:rFonts w:ascii="Arial" w:hAnsi="Arial"/>
                <w:sz w:val="13"/>
              </w:rPr>
              <w:t>18</w:t>
            </w:r>
          </w:p>
        </w:tc>
        <w:tc>
          <w:tcPr>
            <w:tcW w:w="567" w:type="dxa"/>
            <w:tcMar>
              <w:top w:w="100" w:type="dxa"/>
              <w:left w:w="110" w:type="dxa"/>
              <w:bottom w:w="100" w:type="dxa"/>
              <w:right w:w="110" w:type="dxa"/>
            </w:tcMar>
            <w:vAlign w:val="center"/>
          </w:tcPr>
          <w:p w14:paraId="32138D55">
            <w:pPr>
              <w:jc w:val="center"/>
            </w:pPr>
            <w:r>
              <w:rPr>
                <w:rFonts w:ascii="Arial" w:hAnsi="Arial"/>
                <w:sz w:val="13"/>
              </w:rPr>
              <w:t>2</w:t>
            </w:r>
          </w:p>
        </w:tc>
        <w:tc>
          <w:tcPr>
            <w:tcW w:w="964" w:type="dxa"/>
            <w:tcMar>
              <w:top w:w="100" w:type="dxa"/>
              <w:left w:w="110" w:type="dxa"/>
              <w:bottom w:w="100" w:type="dxa"/>
              <w:right w:w="110" w:type="dxa"/>
            </w:tcMar>
            <w:vAlign w:val="center"/>
          </w:tcPr>
          <w:p w14:paraId="297081FC">
            <w:pPr>
              <w:jc w:val="center"/>
            </w:pPr>
            <w:r>
              <w:rPr>
                <w:rFonts w:ascii="Arial" w:hAnsi="Arial"/>
                <w:sz w:val="13"/>
              </w:rPr>
              <w:t>100.0%</w:t>
            </w:r>
          </w:p>
        </w:tc>
        <w:tc>
          <w:tcPr>
            <w:tcW w:w="794" w:type="dxa"/>
            <w:tcMar>
              <w:top w:w="100" w:type="dxa"/>
              <w:left w:w="110" w:type="dxa"/>
              <w:bottom w:w="100" w:type="dxa"/>
              <w:right w:w="110" w:type="dxa"/>
            </w:tcMar>
            <w:vAlign w:val="center"/>
          </w:tcPr>
          <w:p w14:paraId="3D9AF844">
            <w:pPr>
              <w:jc w:val="center"/>
            </w:pPr>
            <w:r>
              <w:rPr>
                <w:rFonts w:ascii="Arial" w:hAnsi="Arial"/>
                <w:sz w:val="13"/>
              </w:rPr>
              <w:t>100.0%</w:t>
            </w:r>
          </w:p>
        </w:tc>
        <w:tc>
          <w:tcPr>
            <w:tcW w:w="794" w:type="dxa"/>
            <w:tcMar>
              <w:top w:w="100" w:type="dxa"/>
              <w:left w:w="110" w:type="dxa"/>
              <w:bottom w:w="100" w:type="dxa"/>
              <w:right w:w="110" w:type="dxa"/>
            </w:tcMar>
            <w:vAlign w:val="center"/>
          </w:tcPr>
          <w:p w14:paraId="1FF538B4">
            <w:pPr>
              <w:jc w:val="center"/>
            </w:pPr>
            <w:r>
              <w:rPr>
                <w:rFonts w:ascii="Arial" w:hAnsi="Arial"/>
                <w:sz w:val="13"/>
              </w:rPr>
              <w:t>100.0%</w:t>
            </w:r>
          </w:p>
        </w:tc>
        <w:tc>
          <w:tcPr>
            <w:tcW w:w="1531" w:type="dxa"/>
            <w:tcMar>
              <w:top w:w="100" w:type="dxa"/>
              <w:left w:w="110" w:type="dxa"/>
              <w:bottom w:w="100" w:type="dxa"/>
              <w:right w:w="110" w:type="dxa"/>
            </w:tcMar>
            <w:vAlign w:val="center"/>
          </w:tcPr>
          <w:p w14:paraId="1795A872">
            <w:pPr>
              <w:jc w:val="center"/>
            </w:pPr>
            <w:r>
              <w:rPr>
                <w:rFonts w:ascii="Arial" w:hAnsi="Arial"/>
                <w:sz w:val="13"/>
              </w:rPr>
              <w:t>Mạnh</w:t>
            </w:r>
          </w:p>
        </w:tc>
        <w:tc>
          <w:tcPr>
            <w:tcW w:w="794" w:type="dxa"/>
            <w:tcMar>
              <w:top w:w="100" w:type="dxa"/>
              <w:left w:w="110" w:type="dxa"/>
              <w:bottom w:w="100" w:type="dxa"/>
              <w:right w:w="110" w:type="dxa"/>
            </w:tcMar>
            <w:vAlign w:val="center"/>
          </w:tcPr>
          <w:p w14:paraId="2EB58926">
            <w:pPr>
              <w:jc w:val="center"/>
            </w:pPr>
            <w:r>
              <w:rPr>
                <w:rFonts w:ascii="Arial" w:hAnsi="Arial"/>
                <w:sz w:val="13"/>
              </w:rPr>
              <w:t>—</w:t>
            </w:r>
          </w:p>
        </w:tc>
      </w:tr>
      <w:tr w14:paraId="345F1C0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64" w:type="dxa"/>
            <w:shd w:val="clear" w:color="auto" w:fill="F5F7F9"/>
            <w:tcMar>
              <w:top w:w="100" w:type="dxa"/>
              <w:left w:w="110" w:type="dxa"/>
              <w:bottom w:w="100" w:type="dxa"/>
              <w:right w:w="110" w:type="dxa"/>
            </w:tcMar>
            <w:vAlign w:val="center"/>
          </w:tcPr>
          <w:p w14:paraId="549C4A84">
            <w:pPr>
              <w:jc w:val="left"/>
            </w:pPr>
            <w:r>
              <w:rPr>
                <w:rFonts w:ascii="Arial" w:hAnsi="Arial"/>
                <w:sz w:val="13"/>
              </w:rPr>
              <w:t>cf2275d</w:t>
            </w:r>
          </w:p>
        </w:tc>
        <w:tc>
          <w:tcPr>
            <w:tcW w:w="1020" w:type="dxa"/>
            <w:shd w:val="clear" w:color="auto" w:fill="F5F7F9"/>
            <w:tcMar>
              <w:top w:w="100" w:type="dxa"/>
              <w:left w:w="110" w:type="dxa"/>
              <w:bottom w:w="100" w:type="dxa"/>
              <w:right w:w="110" w:type="dxa"/>
            </w:tcMar>
            <w:vAlign w:val="center"/>
          </w:tcPr>
          <w:p w14:paraId="4FF0A52B">
            <w:pPr>
              <w:jc w:val="left"/>
            </w:pPr>
            <w:r>
              <w:rPr>
                <w:rFonts w:ascii="Arial" w:hAnsi="Arial"/>
                <w:sz w:val="13"/>
              </w:rPr>
              <w:t>Codeforces</w:t>
            </w:r>
          </w:p>
        </w:tc>
        <w:tc>
          <w:tcPr>
            <w:tcW w:w="1701" w:type="dxa"/>
            <w:shd w:val="clear" w:color="auto" w:fill="F5F7F9"/>
            <w:tcMar>
              <w:top w:w="100" w:type="dxa"/>
              <w:left w:w="110" w:type="dxa"/>
              <w:bottom w:w="100" w:type="dxa"/>
              <w:right w:w="110" w:type="dxa"/>
            </w:tcMar>
            <w:vAlign w:val="center"/>
          </w:tcPr>
          <w:p w14:paraId="4DBE354C">
            <w:pPr>
              <w:jc w:val="left"/>
            </w:pPr>
            <w:r>
              <w:rPr>
                <w:rFonts w:ascii="Arial" w:hAnsi="Arial"/>
                <w:sz w:val="13"/>
              </w:rPr>
              <w:t>20261010-090844</w:t>
            </w:r>
          </w:p>
        </w:tc>
        <w:tc>
          <w:tcPr>
            <w:tcW w:w="624" w:type="dxa"/>
            <w:shd w:val="clear" w:color="auto" w:fill="F5F7F9"/>
            <w:tcMar>
              <w:top w:w="100" w:type="dxa"/>
              <w:left w:w="110" w:type="dxa"/>
              <w:bottom w:w="100" w:type="dxa"/>
              <w:right w:w="110" w:type="dxa"/>
            </w:tcMar>
            <w:vAlign w:val="center"/>
          </w:tcPr>
          <w:p w14:paraId="3A41D609">
            <w:pPr>
              <w:jc w:val="center"/>
            </w:pPr>
            <w:r>
              <w:rPr>
                <w:rFonts w:ascii="Arial" w:hAnsi="Arial"/>
                <w:sz w:val="13"/>
              </w:rPr>
              <w:t>1</w:t>
            </w:r>
          </w:p>
        </w:tc>
        <w:tc>
          <w:tcPr>
            <w:tcW w:w="567" w:type="dxa"/>
            <w:shd w:val="clear" w:color="auto" w:fill="F5F7F9"/>
            <w:tcMar>
              <w:top w:w="100" w:type="dxa"/>
              <w:left w:w="110" w:type="dxa"/>
              <w:bottom w:w="100" w:type="dxa"/>
              <w:right w:w="110" w:type="dxa"/>
            </w:tcMar>
            <w:vAlign w:val="center"/>
          </w:tcPr>
          <w:p w14:paraId="4C45215C">
            <w:pPr>
              <w:jc w:val="center"/>
            </w:pPr>
            <w:r>
              <w:rPr>
                <w:rFonts w:ascii="Arial" w:hAnsi="Arial"/>
                <w:sz w:val="13"/>
              </w:rPr>
              <w:t>2</w:t>
            </w:r>
          </w:p>
        </w:tc>
        <w:tc>
          <w:tcPr>
            <w:tcW w:w="964" w:type="dxa"/>
            <w:shd w:val="clear" w:color="auto" w:fill="F5F7F9"/>
            <w:tcMar>
              <w:top w:w="100" w:type="dxa"/>
              <w:left w:w="110" w:type="dxa"/>
              <w:bottom w:w="100" w:type="dxa"/>
              <w:right w:w="110" w:type="dxa"/>
            </w:tcMar>
            <w:vAlign w:val="center"/>
          </w:tcPr>
          <w:p w14:paraId="60AC0844">
            <w:pPr>
              <w:jc w:val="center"/>
            </w:pPr>
            <w:r>
              <w:rPr>
                <w:rFonts w:ascii="Arial" w:hAnsi="Arial"/>
                <w:sz w:val="13"/>
              </w:rPr>
              <w:t>0.0%</w:t>
            </w:r>
          </w:p>
        </w:tc>
        <w:tc>
          <w:tcPr>
            <w:tcW w:w="794" w:type="dxa"/>
            <w:shd w:val="clear" w:color="auto" w:fill="F5F7F9"/>
            <w:tcMar>
              <w:top w:w="100" w:type="dxa"/>
              <w:left w:w="110" w:type="dxa"/>
              <w:bottom w:w="100" w:type="dxa"/>
              <w:right w:w="110" w:type="dxa"/>
            </w:tcMar>
            <w:vAlign w:val="center"/>
          </w:tcPr>
          <w:p w14:paraId="0DA1A3C6">
            <w:pPr>
              <w:jc w:val="center"/>
            </w:pPr>
            <w:r>
              <w:rPr>
                <w:rFonts w:ascii="Arial" w:hAnsi="Arial"/>
                <w:sz w:val="13"/>
              </w:rPr>
              <w:t>100.0%</w:t>
            </w:r>
          </w:p>
        </w:tc>
        <w:tc>
          <w:tcPr>
            <w:tcW w:w="794" w:type="dxa"/>
            <w:shd w:val="clear" w:color="auto" w:fill="F5F7F9"/>
            <w:tcMar>
              <w:top w:w="100" w:type="dxa"/>
              <w:left w:w="110" w:type="dxa"/>
              <w:bottom w:w="100" w:type="dxa"/>
              <w:right w:w="110" w:type="dxa"/>
            </w:tcMar>
            <w:vAlign w:val="center"/>
          </w:tcPr>
          <w:p w14:paraId="5A84A275">
            <w:pPr>
              <w:jc w:val="center"/>
            </w:pPr>
            <w:r>
              <w:rPr>
                <w:rFonts w:ascii="Arial" w:hAnsi="Arial"/>
                <w:sz w:val="13"/>
              </w:rPr>
              <w:t>11.1%</w:t>
            </w:r>
          </w:p>
        </w:tc>
        <w:tc>
          <w:tcPr>
            <w:tcW w:w="1531" w:type="dxa"/>
            <w:shd w:val="clear" w:color="auto" w:fill="F5F7F9"/>
            <w:tcMar>
              <w:top w:w="100" w:type="dxa"/>
              <w:left w:w="110" w:type="dxa"/>
              <w:bottom w:w="100" w:type="dxa"/>
              <w:right w:w="110" w:type="dxa"/>
            </w:tcMar>
            <w:vAlign w:val="center"/>
          </w:tcPr>
          <w:p w14:paraId="2A17270B">
            <w:pPr>
              <w:jc w:val="center"/>
            </w:pPr>
            <w:r>
              <w:rPr>
                <w:rFonts w:ascii="Arial" w:hAnsi="Arial"/>
                <w:sz w:val="13"/>
              </w:rPr>
              <w:t>Cần cải thiện</w:t>
            </w:r>
          </w:p>
        </w:tc>
        <w:tc>
          <w:tcPr>
            <w:tcW w:w="794" w:type="dxa"/>
            <w:shd w:val="clear" w:color="auto" w:fill="F5F7F9"/>
            <w:tcMar>
              <w:top w:w="100" w:type="dxa"/>
              <w:left w:w="110" w:type="dxa"/>
              <w:bottom w:w="100" w:type="dxa"/>
              <w:right w:w="110" w:type="dxa"/>
            </w:tcMar>
            <w:vAlign w:val="center"/>
          </w:tcPr>
          <w:p w14:paraId="7090A73F">
            <w:pPr>
              <w:jc w:val="center"/>
            </w:pPr>
            <w:r>
              <w:rPr>
                <w:rFonts w:ascii="Arial" w:hAnsi="Arial"/>
                <w:sz w:val="13"/>
              </w:rPr>
              <w:t>—</w:t>
            </w:r>
          </w:p>
        </w:tc>
      </w:tr>
    </w:tbl>
    <w:p w14:paraId="0C2B0995">
      <w:pPr>
        <w:spacing w:after="0"/>
      </w:pPr>
    </w:p>
    <w:p w14:paraId="051CE414">
      <w:r>
        <w:br w:type="page"/>
      </w:r>
    </w:p>
    <w:tbl>
      <w:tblPr>
        <w:tblStyle w:val="12"/>
        <w:tblW w:w="9753" w:type="dxa"/>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964"/>
        <w:gridCol w:w="1020"/>
        <w:gridCol w:w="1701"/>
        <w:gridCol w:w="624"/>
        <w:gridCol w:w="567"/>
        <w:gridCol w:w="964"/>
        <w:gridCol w:w="794"/>
        <w:gridCol w:w="794"/>
        <w:gridCol w:w="1531"/>
        <w:gridCol w:w="794"/>
      </w:tblGrid>
      <w:tr w14:paraId="5997A7A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964" w:type="dxa"/>
            <w:shd w:val="clear" w:color="auto" w:fill="17365D"/>
            <w:tcMar>
              <w:top w:w="100" w:type="dxa"/>
              <w:left w:w="110" w:type="dxa"/>
              <w:bottom w:w="100" w:type="dxa"/>
              <w:right w:w="110" w:type="dxa"/>
            </w:tcMar>
            <w:vAlign w:val="center"/>
          </w:tcPr>
          <w:p w14:paraId="7F41EBEE">
            <w:pPr>
              <w:keepNext/>
              <w:jc w:val="center"/>
            </w:pPr>
            <w:r>
              <w:rPr>
                <w:rFonts w:ascii="Arial" w:hAnsi="Arial"/>
                <w:b/>
                <w:color w:val="FFFFFF"/>
                <w:sz w:val="13"/>
              </w:rPr>
              <w:t>Bài</w:t>
            </w:r>
          </w:p>
        </w:tc>
        <w:tc>
          <w:tcPr>
            <w:tcW w:w="1020" w:type="dxa"/>
            <w:shd w:val="clear" w:color="auto" w:fill="17365D"/>
            <w:tcMar>
              <w:top w:w="100" w:type="dxa"/>
              <w:left w:w="110" w:type="dxa"/>
              <w:bottom w:w="100" w:type="dxa"/>
              <w:right w:w="110" w:type="dxa"/>
            </w:tcMar>
            <w:vAlign w:val="center"/>
          </w:tcPr>
          <w:p w14:paraId="63E381CB">
            <w:pPr>
              <w:keepNext/>
              <w:jc w:val="center"/>
            </w:pPr>
            <w:r>
              <w:rPr>
                <w:rFonts w:ascii="Arial" w:hAnsi="Arial"/>
                <w:b/>
                <w:color w:val="FFFFFF"/>
                <w:sz w:val="13"/>
              </w:rPr>
              <w:t>Nguồn</w:t>
            </w:r>
          </w:p>
        </w:tc>
        <w:tc>
          <w:tcPr>
            <w:tcW w:w="1701" w:type="dxa"/>
            <w:shd w:val="clear" w:color="auto" w:fill="17365D"/>
            <w:tcMar>
              <w:top w:w="100" w:type="dxa"/>
              <w:left w:w="110" w:type="dxa"/>
              <w:bottom w:w="100" w:type="dxa"/>
              <w:right w:w="110" w:type="dxa"/>
            </w:tcMar>
            <w:vAlign w:val="center"/>
          </w:tcPr>
          <w:p w14:paraId="168DAAB3">
            <w:pPr>
              <w:keepNext/>
              <w:jc w:val="center"/>
            </w:pPr>
            <w:r>
              <w:rPr>
                <w:rFonts w:ascii="Arial" w:hAnsi="Arial"/>
                <w:b/>
                <w:color w:val="FFFFFF"/>
                <w:sz w:val="13"/>
              </w:rPr>
              <w:t>Run</w:t>
            </w:r>
          </w:p>
        </w:tc>
        <w:tc>
          <w:tcPr>
            <w:tcW w:w="624" w:type="dxa"/>
            <w:shd w:val="clear" w:color="auto" w:fill="17365D"/>
            <w:tcMar>
              <w:top w:w="100" w:type="dxa"/>
              <w:left w:w="110" w:type="dxa"/>
              <w:bottom w:w="100" w:type="dxa"/>
              <w:right w:w="110" w:type="dxa"/>
            </w:tcMar>
            <w:vAlign w:val="center"/>
          </w:tcPr>
          <w:p w14:paraId="17145D23">
            <w:pPr>
              <w:keepNext/>
              <w:jc w:val="center"/>
            </w:pPr>
            <w:r>
              <w:rPr>
                <w:rFonts w:ascii="Arial" w:hAnsi="Arial"/>
                <w:b/>
                <w:color w:val="FFFFFF"/>
                <w:sz w:val="13"/>
              </w:rPr>
              <w:t>Test</w:t>
            </w:r>
          </w:p>
        </w:tc>
        <w:tc>
          <w:tcPr>
            <w:tcW w:w="567" w:type="dxa"/>
            <w:shd w:val="clear" w:color="auto" w:fill="17365D"/>
            <w:tcMar>
              <w:top w:w="100" w:type="dxa"/>
              <w:left w:w="110" w:type="dxa"/>
              <w:bottom w:w="100" w:type="dxa"/>
              <w:right w:w="110" w:type="dxa"/>
            </w:tcMar>
            <w:vAlign w:val="center"/>
          </w:tcPr>
          <w:p w14:paraId="4ACE1F3B">
            <w:pPr>
              <w:keepNext/>
              <w:jc w:val="center"/>
            </w:pPr>
            <w:r>
              <w:rPr>
                <w:rFonts w:ascii="Arial" w:hAnsi="Arial"/>
                <w:b/>
                <w:color w:val="FFFFFF"/>
                <w:sz w:val="13"/>
              </w:rPr>
              <w:t>Vòng</w:t>
            </w:r>
          </w:p>
        </w:tc>
        <w:tc>
          <w:tcPr>
            <w:tcW w:w="964" w:type="dxa"/>
            <w:shd w:val="clear" w:color="auto" w:fill="17365D"/>
            <w:tcMar>
              <w:top w:w="100" w:type="dxa"/>
              <w:left w:w="110" w:type="dxa"/>
              <w:bottom w:w="100" w:type="dxa"/>
              <w:right w:w="110" w:type="dxa"/>
            </w:tcMar>
            <w:vAlign w:val="center"/>
          </w:tcPr>
          <w:p w14:paraId="3A673C13">
            <w:pPr>
              <w:keepNext/>
              <w:jc w:val="center"/>
            </w:pPr>
            <w:r>
              <w:rPr>
                <w:rFonts w:ascii="Arial" w:hAnsi="Arial"/>
                <w:b/>
                <w:color w:val="FFFFFF"/>
                <w:sz w:val="13"/>
              </w:rPr>
              <w:t>Coverage</w:t>
            </w:r>
          </w:p>
        </w:tc>
        <w:tc>
          <w:tcPr>
            <w:tcW w:w="794" w:type="dxa"/>
            <w:shd w:val="clear" w:color="auto" w:fill="17365D"/>
            <w:tcMar>
              <w:top w:w="100" w:type="dxa"/>
              <w:left w:w="110" w:type="dxa"/>
              <w:bottom w:w="100" w:type="dxa"/>
              <w:right w:w="110" w:type="dxa"/>
            </w:tcMar>
            <w:vAlign w:val="center"/>
          </w:tcPr>
          <w:p w14:paraId="7E6579C3">
            <w:pPr>
              <w:keepNext/>
              <w:jc w:val="center"/>
            </w:pPr>
            <w:r>
              <w:rPr>
                <w:rFonts w:ascii="Arial" w:hAnsi="Arial"/>
                <w:b/>
                <w:color w:val="FFFFFF"/>
                <w:sz w:val="13"/>
              </w:rPr>
              <w:t>TPR</w:t>
            </w:r>
          </w:p>
        </w:tc>
        <w:tc>
          <w:tcPr>
            <w:tcW w:w="794" w:type="dxa"/>
            <w:shd w:val="clear" w:color="auto" w:fill="17365D"/>
            <w:tcMar>
              <w:top w:w="100" w:type="dxa"/>
              <w:left w:w="110" w:type="dxa"/>
              <w:bottom w:w="100" w:type="dxa"/>
              <w:right w:w="110" w:type="dxa"/>
            </w:tcMar>
            <w:vAlign w:val="center"/>
          </w:tcPr>
          <w:p w14:paraId="66086E8C">
            <w:pPr>
              <w:keepNext/>
              <w:jc w:val="center"/>
            </w:pPr>
            <w:r>
              <w:rPr>
                <w:rFonts w:ascii="Arial" w:hAnsi="Arial"/>
                <w:b/>
                <w:color w:val="FFFFFF"/>
                <w:sz w:val="13"/>
              </w:rPr>
              <w:t>TNR</w:t>
            </w:r>
          </w:p>
        </w:tc>
        <w:tc>
          <w:tcPr>
            <w:tcW w:w="1531" w:type="dxa"/>
            <w:shd w:val="clear" w:color="auto" w:fill="17365D"/>
            <w:tcMar>
              <w:top w:w="100" w:type="dxa"/>
              <w:left w:w="110" w:type="dxa"/>
              <w:bottom w:w="100" w:type="dxa"/>
              <w:right w:w="110" w:type="dxa"/>
            </w:tcMar>
            <w:vAlign w:val="center"/>
          </w:tcPr>
          <w:p w14:paraId="1980DD26">
            <w:pPr>
              <w:keepNext/>
              <w:jc w:val="center"/>
            </w:pPr>
            <w:r>
              <w:rPr>
                <w:rFonts w:ascii="Arial" w:hAnsi="Arial"/>
                <w:b/>
                <w:color w:val="FFFFFF"/>
                <w:sz w:val="13"/>
              </w:rPr>
              <w:t>Phân loại</w:t>
            </w:r>
          </w:p>
        </w:tc>
        <w:tc>
          <w:tcPr>
            <w:tcW w:w="794" w:type="dxa"/>
            <w:shd w:val="clear" w:color="auto" w:fill="17365D"/>
            <w:tcMar>
              <w:top w:w="100" w:type="dxa"/>
              <w:left w:w="110" w:type="dxa"/>
              <w:bottom w:w="100" w:type="dxa"/>
              <w:right w:w="110" w:type="dxa"/>
            </w:tcMar>
            <w:vAlign w:val="center"/>
          </w:tcPr>
          <w:p w14:paraId="3FC0960C">
            <w:pPr>
              <w:keepNext/>
              <w:jc w:val="center"/>
            </w:pPr>
            <w:r>
              <w:rPr>
                <w:rFonts w:ascii="Arial" w:hAnsi="Arial"/>
                <w:b/>
                <w:color w:val="FFFFFF"/>
                <w:sz w:val="13"/>
              </w:rPr>
              <w:t>Giây</w:t>
            </w:r>
          </w:p>
        </w:tc>
      </w:tr>
      <w:tr w14:paraId="1ABA2BC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64" w:type="dxa"/>
            <w:tcMar>
              <w:top w:w="100" w:type="dxa"/>
              <w:left w:w="110" w:type="dxa"/>
              <w:bottom w:w="100" w:type="dxa"/>
              <w:right w:w="110" w:type="dxa"/>
            </w:tcMar>
            <w:vAlign w:val="center"/>
          </w:tcPr>
          <w:p w14:paraId="7D8A0DCB">
            <w:pPr>
              <w:jc w:val="left"/>
            </w:pPr>
            <w:r>
              <w:rPr>
                <w:rFonts w:ascii="Arial" w:hAnsi="Arial"/>
                <w:sz w:val="13"/>
              </w:rPr>
              <w:t>G1</w:t>
            </w:r>
          </w:p>
        </w:tc>
        <w:tc>
          <w:tcPr>
            <w:tcW w:w="1020" w:type="dxa"/>
            <w:tcMar>
              <w:top w:w="100" w:type="dxa"/>
              <w:left w:w="110" w:type="dxa"/>
              <w:bottom w:w="100" w:type="dxa"/>
              <w:right w:w="110" w:type="dxa"/>
            </w:tcMar>
            <w:vAlign w:val="center"/>
          </w:tcPr>
          <w:p w14:paraId="65E1D106">
            <w:pPr>
              <w:jc w:val="left"/>
            </w:pPr>
            <w:r>
              <w:rPr>
                <w:rFonts w:ascii="Arial" w:hAnsi="Arial"/>
                <w:sz w:val="13"/>
              </w:rPr>
              <w:t>Khác</w:t>
            </w:r>
          </w:p>
        </w:tc>
        <w:tc>
          <w:tcPr>
            <w:tcW w:w="1701" w:type="dxa"/>
            <w:tcMar>
              <w:top w:w="100" w:type="dxa"/>
              <w:left w:w="110" w:type="dxa"/>
              <w:bottom w:w="100" w:type="dxa"/>
              <w:right w:w="110" w:type="dxa"/>
            </w:tcMar>
            <w:vAlign w:val="center"/>
          </w:tcPr>
          <w:p w14:paraId="385052A0">
            <w:pPr>
              <w:jc w:val="left"/>
            </w:pPr>
            <w:r>
              <w:rPr>
                <w:rFonts w:ascii="Arial" w:hAnsi="Arial"/>
                <w:sz w:val="13"/>
              </w:rPr>
              <w:t>20261012-141920</w:t>
            </w:r>
          </w:p>
        </w:tc>
        <w:tc>
          <w:tcPr>
            <w:tcW w:w="624" w:type="dxa"/>
            <w:tcMar>
              <w:top w:w="100" w:type="dxa"/>
              <w:left w:w="110" w:type="dxa"/>
              <w:bottom w:w="100" w:type="dxa"/>
              <w:right w:w="110" w:type="dxa"/>
            </w:tcMar>
            <w:vAlign w:val="center"/>
          </w:tcPr>
          <w:p w14:paraId="36548CE4">
            <w:pPr>
              <w:jc w:val="center"/>
            </w:pPr>
            <w:r>
              <w:rPr>
                <w:rFonts w:ascii="Arial" w:hAnsi="Arial"/>
                <w:sz w:val="13"/>
              </w:rPr>
              <w:t>15</w:t>
            </w:r>
          </w:p>
        </w:tc>
        <w:tc>
          <w:tcPr>
            <w:tcW w:w="567" w:type="dxa"/>
            <w:tcMar>
              <w:top w:w="100" w:type="dxa"/>
              <w:left w:w="110" w:type="dxa"/>
              <w:bottom w:w="100" w:type="dxa"/>
              <w:right w:w="110" w:type="dxa"/>
            </w:tcMar>
            <w:vAlign w:val="center"/>
          </w:tcPr>
          <w:p w14:paraId="1DE551F8">
            <w:pPr>
              <w:jc w:val="center"/>
            </w:pPr>
            <w:r>
              <w:rPr>
                <w:rFonts w:ascii="Arial" w:hAnsi="Arial"/>
                <w:sz w:val="13"/>
              </w:rPr>
              <w:t>2</w:t>
            </w:r>
          </w:p>
        </w:tc>
        <w:tc>
          <w:tcPr>
            <w:tcW w:w="964" w:type="dxa"/>
            <w:tcMar>
              <w:top w:w="100" w:type="dxa"/>
              <w:left w:w="110" w:type="dxa"/>
              <w:bottom w:w="100" w:type="dxa"/>
              <w:right w:w="110" w:type="dxa"/>
            </w:tcMar>
            <w:vAlign w:val="center"/>
          </w:tcPr>
          <w:p w14:paraId="618D52EB">
            <w:pPr>
              <w:jc w:val="center"/>
            </w:pPr>
            <w:r>
              <w:rPr>
                <w:rFonts w:ascii="Arial" w:hAnsi="Arial"/>
                <w:sz w:val="13"/>
              </w:rPr>
              <w:t>100.0%</w:t>
            </w:r>
          </w:p>
        </w:tc>
        <w:tc>
          <w:tcPr>
            <w:tcW w:w="794" w:type="dxa"/>
            <w:tcMar>
              <w:top w:w="100" w:type="dxa"/>
              <w:left w:w="110" w:type="dxa"/>
              <w:bottom w:w="100" w:type="dxa"/>
              <w:right w:w="110" w:type="dxa"/>
            </w:tcMar>
            <w:vAlign w:val="center"/>
          </w:tcPr>
          <w:p w14:paraId="340FCD00">
            <w:pPr>
              <w:jc w:val="center"/>
            </w:pPr>
            <w:r>
              <w:rPr>
                <w:rFonts w:ascii="Arial" w:hAnsi="Arial"/>
                <w:sz w:val="13"/>
              </w:rPr>
              <w:t>100.0%</w:t>
            </w:r>
          </w:p>
        </w:tc>
        <w:tc>
          <w:tcPr>
            <w:tcW w:w="794" w:type="dxa"/>
            <w:tcMar>
              <w:top w:w="100" w:type="dxa"/>
              <w:left w:w="110" w:type="dxa"/>
              <w:bottom w:w="100" w:type="dxa"/>
              <w:right w:w="110" w:type="dxa"/>
            </w:tcMar>
            <w:vAlign w:val="center"/>
          </w:tcPr>
          <w:p w14:paraId="6665A6ED">
            <w:pPr>
              <w:jc w:val="center"/>
            </w:pPr>
            <w:r>
              <w:rPr>
                <w:rFonts w:ascii="Arial" w:hAnsi="Arial"/>
                <w:sz w:val="13"/>
              </w:rPr>
              <w:t>40.0%</w:t>
            </w:r>
          </w:p>
        </w:tc>
        <w:tc>
          <w:tcPr>
            <w:tcW w:w="1531" w:type="dxa"/>
            <w:tcMar>
              <w:top w:w="100" w:type="dxa"/>
              <w:left w:w="110" w:type="dxa"/>
              <w:bottom w:w="100" w:type="dxa"/>
              <w:right w:w="110" w:type="dxa"/>
            </w:tcMar>
            <w:vAlign w:val="center"/>
          </w:tcPr>
          <w:p w14:paraId="54EF5129">
            <w:pPr>
              <w:jc w:val="center"/>
            </w:pPr>
            <w:r>
              <w:rPr>
                <w:rFonts w:ascii="Arial" w:hAnsi="Arial"/>
                <w:sz w:val="13"/>
              </w:rPr>
              <w:t>Cần cải thiện</w:t>
            </w:r>
          </w:p>
        </w:tc>
        <w:tc>
          <w:tcPr>
            <w:tcW w:w="794" w:type="dxa"/>
            <w:tcMar>
              <w:top w:w="100" w:type="dxa"/>
              <w:left w:w="110" w:type="dxa"/>
              <w:bottom w:w="100" w:type="dxa"/>
              <w:right w:w="110" w:type="dxa"/>
            </w:tcMar>
            <w:vAlign w:val="center"/>
          </w:tcPr>
          <w:p w14:paraId="1537B4DB">
            <w:pPr>
              <w:jc w:val="center"/>
            </w:pPr>
            <w:r>
              <w:rPr>
                <w:rFonts w:ascii="Arial" w:hAnsi="Arial"/>
                <w:sz w:val="13"/>
              </w:rPr>
              <w:t>126,6</w:t>
            </w:r>
          </w:p>
        </w:tc>
      </w:tr>
      <w:tr w14:paraId="1999E62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64" w:type="dxa"/>
            <w:shd w:val="clear" w:color="auto" w:fill="F5F7F9"/>
            <w:tcMar>
              <w:top w:w="100" w:type="dxa"/>
              <w:left w:w="110" w:type="dxa"/>
              <w:bottom w:w="100" w:type="dxa"/>
              <w:right w:w="110" w:type="dxa"/>
            </w:tcMar>
            <w:vAlign w:val="center"/>
          </w:tcPr>
          <w:p w14:paraId="0AE0A399">
            <w:pPr>
              <w:jc w:val="left"/>
            </w:pPr>
            <w:r>
              <w:rPr>
                <w:rFonts w:ascii="Arial" w:hAnsi="Arial"/>
                <w:sz w:val="13"/>
              </w:rPr>
              <w:t>p02548</w:t>
            </w:r>
          </w:p>
        </w:tc>
        <w:tc>
          <w:tcPr>
            <w:tcW w:w="1020" w:type="dxa"/>
            <w:shd w:val="clear" w:color="auto" w:fill="F5F7F9"/>
            <w:tcMar>
              <w:top w:w="100" w:type="dxa"/>
              <w:left w:w="110" w:type="dxa"/>
              <w:bottom w:w="100" w:type="dxa"/>
              <w:right w:w="110" w:type="dxa"/>
            </w:tcMar>
            <w:vAlign w:val="center"/>
          </w:tcPr>
          <w:p w14:paraId="118BEE9D">
            <w:pPr>
              <w:jc w:val="left"/>
            </w:pPr>
            <w:r>
              <w:rPr>
                <w:rFonts w:ascii="Arial" w:hAnsi="Arial"/>
                <w:sz w:val="13"/>
              </w:rPr>
              <w:t>CodeNet</w:t>
            </w:r>
          </w:p>
        </w:tc>
        <w:tc>
          <w:tcPr>
            <w:tcW w:w="1701" w:type="dxa"/>
            <w:shd w:val="clear" w:color="auto" w:fill="F5F7F9"/>
            <w:tcMar>
              <w:top w:w="100" w:type="dxa"/>
              <w:left w:w="110" w:type="dxa"/>
              <w:bottom w:w="100" w:type="dxa"/>
              <w:right w:w="110" w:type="dxa"/>
            </w:tcMar>
            <w:vAlign w:val="center"/>
          </w:tcPr>
          <w:p w14:paraId="4A6ABE9F">
            <w:pPr>
              <w:jc w:val="left"/>
            </w:pPr>
            <w:r>
              <w:rPr>
                <w:rFonts w:ascii="Arial" w:hAnsi="Arial"/>
                <w:sz w:val="13"/>
              </w:rPr>
              <w:t>20261011-235022</w:t>
            </w:r>
          </w:p>
        </w:tc>
        <w:tc>
          <w:tcPr>
            <w:tcW w:w="624" w:type="dxa"/>
            <w:shd w:val="clear" w:color="auto" w:fill="F5F7F9"/>
            <w:tcMar>
              <w:top w:w="100" w:type="dxa"/>
              <w:left w:w="110" w:type="dxa"/>
              <w:bottom w:w="100" w:type="dxa"/>
              <w:right w:w="110" w:type="dxa"/>
            </w:tcMar>
            <w:vAlign w:val="center"/>
          </w:tcPr>
          <w:p w14:paraId="2E60C969">
            <w:pPr>
              <w:jc w:val="center"/>
            </w:pPr>
            <w:r>
              <w:rPr>
                <w:rFonts w:ascii="Arial" w:hAnsi="Arial"/>
                <w:sz w:val="13"/>
              </w:rPr>
              <w:t>21</w:t>
            </w:r>
          </w:p>
        </w:tc>
        <w:tc>
          <w:tcPr>
            <w:tcW w:w="567" w:type="dxa"/>
            <w:shd w:val="clear" w:color="auto" w:fill="F5F7F9"/>
            <w:tcMar>
              <w:top w:w="100" w:type="dxa"/>
              <w:left w:w="110" w:type="dxa"/>
              <w:bottom w:w="100" w:type="dxa"/>
              <w:right w:w="110" w:type="dxa"/>
            </w:tcMar>
            <w:vAlign w:val="center"/>
          </w:tcPr>
          <w:p w14:paraId="17E11800">
            <w:pPr>
              <w:jc w:val="center"/>
            </w:pPr>
            <w:r>
              <w:rPr>
                <w:rFonts w:ascii="Arial" w:hAnsi="Arial"/>
                <w:sz w:val="13"/>
              </w:rPr>
              <w:t>2</w:t>
            </w:r>
          </w:p>
        </w:tc>
        <w:tc>
          <w:tcPr>
            <w:tcW w:w="964" w:type="dxa"/>
            <w:shd w:val="clear" w:color="auto" w:fill="F5F7F9"/>
            <w:tcMar>
              <w:top w:w="100" w:type="dxa"/>
              <w:left w:w="110" w:type="dxa"/>
              <w:bottom w:w="100" w:type="dxa"/>
              <w:right w:w="110" w:type="dxa"/>
            </w:tcMar>
            <w:vAlign w:val="center"/>
          </w:tcPr>
          <w:p w14:paraId="6365DF63">
            <w:pPr>
              <w:jc w:val="center"/>
            </w:pPr>
            <w:r>
              <w:rPr>
                <w:rFonts w:ascii="Arial" w:hAnsi="Arial"/>
                <w:sz w:val="13"/>
              </w:rPr>
              <w:t>100.0%</w:t>
            </w:r>
          </w:p>
        </w:tc>
        <w:tc>
          <w:tcPr>
            <w:tcW w:w="794" w:type="dxa"/>
            <w:shd w:val="clear" w:color="auto" w:fill="F5F7F9"/>
            <w:tcMar>
              <w:top w:w="100" w:type="dxa"/>
              <w:left w:w="110" w:type="dxa"/>
              <w:bottom w:w="100" w:type="dxa"/>
              <w:right w:w="110" w:type="dxa"/>
            </w:tcMar>
            <w:vAlign w:val="center"/>
          </w:tcPr>
          <w:p w14:paraId="5D424186">
            <w:pPr>
              <w:jc w:val="center"/>
            </w:pPr>
            <w:r>
              <w:rPr>
                <w:rFonts w:ascii="Arial" w:hAnsi="Arial"/>
                <w:sz w:val="13"/>
              </w:rPr>
              <w:t>95.0%</w:t>
            </w:r>
          </w:p>
        </w:tc>
        <w:tc>
          <w:tcPr>
            <w:tcW w:w="794" w:type="dxa"/>
            <w:shd w:val="clear" w:color="auto" w:fill="F5F7F9"/>
            <w:tcMar>
              <w:top w:w="100" w:type="dxa"/>
              <w:left w:w="110" w:type="dxa"/>
              <w:bottom w:w="100" w:type="dxa"/>
              <w:right w:w="110" w:type="dxa"/>
            </w:tcMar>
            <w:vAlign w:val="center"/>
          </w:tcPr>
          <w:p w14:paraId="752BCE81">
            <w:pPr>
              <w:jc w:val="center"/>
            </w:pPr>
            <w:r>
              <w:rPr>
                <w:rFonts w:ascii="Arial" w:hAnsi="Arial"/>
                <w:sz w:val="13"/>
              </w:rPr>
              <w:t>100.0%</w:t>
            </w:r>
          </w:p>
        </w:tc>
        <w:tc>
          <w:tcPr>
            <w:tcW w:w="1531" w:type="dxa"/>
            <w:shd w:val="clear" w:color="auto" w:fill="F5F7F9"/>
            <w:tcMar>
              <w:top w:w="100" w:type="dxa"/>
              <w:left w:w="110" w:type="dxa"/>
              <w:bottom w:w="100" w:type="dxa"/>
              <w:right w:w="110" w:type="dxa"/>
            </w:tcMar>
            <w:vAlign w:val="center"/>
          </w:tcPr>
          <w:p w14:paraId="7C6E57D5">
            <w:pPr>
              <w:jc w:val="center"/>
            </w:pPr>
            <w:r>
              <w:rPr>
                <w:rFonts w:ascii="Arial" w:hAnsi="Arial"/>
                <w:sz w:val="13"/>
              </w:rPr>
              <w:t>Mạnh</w:t>
            </w:r>
          </w:p>
        </w:tc>
        <w:tc>
          <w:tcPr>
            <w:tcW w:w="794" w:type="dxa"/>
            <w:shd w:val="clear" w:color="auto" w:fill="F5F7F9"/>
            <w:tcMar>
              <w:top w:w="100" w:type="dxa"/>
              <w:left w:w="110" w:type="dxa"/>
              <w:bottom w:w="100" w:type="dxa"/>
              <w:right w:w="110" w:type="dxa"/>
            </w:tcMar>
            <w:vAlign w:val="center"/>
          </w:tcPr>
          <w:p w14:paraId="63D12934">
            <w:pPr>
              <w:jc w:val="center"/>
            </w:pPr>
            <w:r>
              <w:rPr>
                <w:rFonts w:ascii="Arial" w:hAnsi="Arial"/>
                <w:sz w:val="13"/>
              </w:rPr>
              <w:t>113,9</w:t>
            </w:r>
          </w:p>
        </w:tc>
      </w:tr>
      <w:tr w14:paraId="3ECB78B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64" w:type="dxa"/>
            <w:tcMar>
              <w:top w:w="100" w:type="dxa"/>
              <w:left w:w="110" w:type="dxa"/>
              <w:bottom w:w="100" w:type="dxa"/>
              <w:right w:w="110" w:type="dxa"/>
            </w:tcMar>
            <w:vAlign w:val="center"/>
          </w:tcPr>
          <w:p w14:paraId="0C2A5A0E">
            <w:pPr>
              <w:jc w:val="left"/>
            </w:pPr>
            <w:r>
              <w:rPr>
                <w:rFonts w:ascii="Arial" w:hAnsi="Arial"/>
                <w:sz w:val="13"/>
              </w:rPr>
              <w:t>p02554</w:t>
            </w:r>
          </w:p>
        </w:tc>
        <w:tc>
          <w:tcPr>
            <w:tcW w:w="1020" w:type="dxa"/>
            <w:tcMar>
              <w:top w:w="100" w:type="dxa"/>
              <w:left w:w="110" w:type="dxa"/>
              <w:bottom w:w="100" w:type="dxa"/>
              <w:right w:w="110" w:type="dxa"/>
            </w:tcMar>
            <w:vAlign w:val="center"/>
          </w:tcPr>
          <w:p w14:paraId="046B6808">
            <w:pPr>
              <w:jc w:val="left"/>
            </w:pPr>
            <w:r>
              <w:rPr>
                <w:rFonts w:ascii="Arial" w:hAnsi="Arial"/>
                <w:sz w:val="13"/>
              </w:rPr>
              <w:t>CodeNet</w:t>
            </w:r>
          </w:p>
        </w:tc>
        <w:tc>
          <w:tcPr>
            <w:tcW w:w="1701" w:type="dxa"/>
            <w:tcMar>
              <w:top w:w="100" w:type="dxa"/>
              <w:left w:w="110" w:type="dxa"/>
              <w:bottom w:w="100" w:type="dxa"/>
              <w:right w:w="110" w:type="dxa"/>
            </w:tcMar>
            <w:vAlign w:val="center"/>
          </w:tcPr>
          <w:p w14:paraId="09370998">
            <w:pPr>
              <w:jc w:val="left"/>
            </w:pPr>
            <w:r>
              <w:rPr>
                <w:rFonts w:ascii="Arial" w:hAnsi="Arial"/>
                <w:sz w:val="13"/>
              </w:rPr>
              <w:t>20261012-103819</w:t>
            </w:r>
          </w:p>
        </w:tc>
        <w:tc>
          <w:tcPr>
            <w:tcW w:w="624" w:type="dxa"/>
            <w:tcMar>
              <w:top w:w="100" w:type="dxa"/>
              <w:left w:w="110" w:type="dxa"/>
              <w:bottom w:w="100" w:type="dxa"/>
              <w:right w:w="110" w:type="dxa"/>
            </w:tcMar>
            <w:vAlign w:val="center"/>
          </w:tcPr>
          <w:p w14:paraId="23FEB9B4">
            <w:pPr>
              <w:jc w:val="center"/>
            </w:pPr>
            <w:r>
              <w:rPr>
                <w:rFonts w:ascii="Arial" w:hAnsi="Arial"/>
                <w:sz w:val="13"/>
              </w:rPr>
              <w:t>17</w:t>
            </w:r>
          </w:p>
        </w:tc>
        <w:tc>
          <w:tcPr>
            <w:tcW w:w="567" w:type="dxa"/>
            <w:tcMar>
              <w:top w:w="100" w:type="dxa"/>
              <w:left w:w="110" w:type="dxa"/>
              <w:bottom w:w="100" w:type="dxa"/>
              <w:right w:w="110" w:type="dxa"/>
            </w:tcMar>
            <w:vAlign w:val="center"/>
          </w:tcPr>
          <w:p w14:paraId="39AC2C01">
            <w:pPr>
              <w:jc w:val="center"/>
            </w:pPr>
            <w:r>
              <w:rPr>
                <w:rFonts w:ascii="Arial" w:hAnsi="Arial"/>
                <w:sz w:val="13"/>
              </w:rPr>
              <w:t>2</w:t>
            </w:r>
          </w:p>
        </w:tc>
        <w:tc>
          <w:tcPr>
            <w:tcW w:w="964" w:type="dxa"/>
            <w:tcMar>
              <w:top w:w="100" w:type="dxa"/>
              <w:left w:w="110" w:type="dxa"/>
              <w:bottom w:w="100" w:type="dxa"/>
              <w:right w:w="110" w:type="dxa"/>
            </w:tcMar>
            <w:vAlign w:val="center"/>
          </w:tcPr>
          <w:p w14:paraId="2D251D0B">
            <w:pPr>
              <w:jc w:val="center"/>
            </w:pPr>
            <w:r>
              <w:rPr>
                <w:rFonts w:ascii="Arial" w:hAnsi="Arial"/>
                <w:sz w:val="13"/>
              </w:rPr>
              <w:t>100.0%</w:t>
            </w:r>
          </w:p>
        </w:tc>
        <w:tc>
          <w:tcPr>
            <w:tcW w:w="794" w:type="dxa"/>
            <w:tcMar>
              <w:top w:w="100" w:type="dxa"/>
              <w:left w:w="110" w:type="dxa"/>
              <w:bottom w:w="100" w:type="dxa"/>
              <w:right w:w="110" w:type="dxa"/>
            </w:tcMar>
            <w:vAlign w:val="center"/>
          </w:tcPr>
          <w:p w14:paraId="35EC316B">
            <w:pPr>
              <w:jc w:val="center"/>
            </w:pPr>
            <w:r>
              <w:rPr>
                <w:rFonts w:ascii="Arial" w:hAnsi="Arial"/>
                <w:sz w:val="13"/>
              </w:rPr>
              <w:t>90.0%</w:t>
            </w:r>
          </w:p>
        </w:tc>
        <w:tc>
          <w:tcPr>
            <w:tcW w:w="794" w:type="dxa"/>
            <w:tcMar>
              <w:top w:w="100" w:type="dxa"/>
              <w:left w:w="110" w:type="dxa"/>
              <w:bottom w:w="100" w:type="dxa"/>
              <w:right w:w="110" w:type="dxa"/>
            </w:tcMar>
            <w:vAlign w:val="center"/>
          </w:tcPr>
          <w:p w14:paraId="3773F046">
            <w:pPr>
              <w:jc w:val="center"/>
            </w:pPr>
            <w:r>
              <w:rPr>
                <w:rFonts w:ascii="Arial" w:hAnsi="Arial"/>
                <w:sz w:val="13"/>
              </w:rPr>
              <w:t>100.0%</w:t>
            </w:r>
          </w:p>
        </w:tc>
        <w:tc>
          <w:tcPr>
            <w:tcW w:w="1531" w:type="dxa"/>
            <w:tcMar>
              <w:top w:w="100" w:type="dxa"/>
              <w:left w:w="110" w:type="dxa"/>
              <w:bottom w:w="100" w:type="dxa"/>
              <w:right w:w="110" w:type="dxa"/>
            </w:tcMar>
            <w:vAlign w:val="center"/>
          </w:tcPr>
          <w:p w14:paraId="36B368F8">
            <w:pPr>
              <w:jc w:val="center"/>
            </w:pPr>
            <w:r>
              <w:rPr>
                <w:rFonts w:ascii="Arial" w:hAnsi="Arial"/>
                <w:sz w:val="13"/>
              </w:rPr>
              <w:t>Mạnh</w:t>
            </w:r>
          </w:p>
        </w:tc>
        <w:tc>
          <w:tcPr>
            <w:tcW w:w="794" w:type="dxa"/>
            <w:tcMar>
              <w:top w:w="100" w:type="dxa"/>
              <w:left w:w="110" w:type="dxa"/>
              <w:bottom w:w="100" w:type="dxa"/>
              <w:right w:w="110" w:type="dxa"/>
            </w:tcMar>
            <w:vAlign w:val="center"/>
          </w:tcPr>
          <w:p w14:paraId="4F60BFB3">
            <w:pPr>
              <w:jc w:val="center"/>
            </w:pPr>
            <w:r>
              <w:rPr>
                <w:rFonts w:ascii="Arial" w:hAnsi="Arial"/>
                <w:sz w:val="13"/>
              </w:rPr>
              <w:t>179,0</w:t>
            </w:r>
          </w:p>
        </w:tc>
      </w:tr>
      <w:tr w14:paraId="6F03EC4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64" w:type="dxa"/>
            <w:shd w:val="clear" w:color="auto" w:fill="F5F7F9"/>
            <w:tcMar>
              <w:top w:w="100" w:type="dxa"/>
              <w:left w:w="110" w:type="dxa"/>
              <w:bottom w:w="100" w:type="dxa"/>
              <w:right w:w="110" w:type="dxa"/>
            </w:tcMar>
            <w:vAlign w:val="center"/>
          </w:tcPr>
          <w:p w14:paraId="732540D5">
            <w:pPr>
              <w:jc w:val="left"/>
            </w:pPr>
            <w:r>
              <w:rPr>
                <w:rFonts w:ascii="Arial" w:hAnsi="Arial"/>
                <w:sz w:val="13"/>
              </w:rPr>
              <w:t>p02555</w:t>
            </w:r>
          </w:p>
        </w:tc>
        <w:tc>
          <w:tcPr>
            <w:tcW w:w="1020" w:type="dxa"/>
            <w:shd w:val="clear" w:color="auto" w:fill="F5F7F9"/>
            <w:tcMar>
              <w:top w:w="100" w:type="dxa"/>
              <w:left w:w="110" w:type="dxa"/>
              <w:bottom w:w="100" w:type="dxa"/>
              <w:right w:w="110" w:type="dxa"/>
            </w:tcMar>
            <w:vAlign w:val="center"/>
          </w:tcPr>
          <w:p w14:paraId="41F5F05C">
            <w:pPr>
              <w:jc w:val="left"/>
            </w:pPr>
            <w:r>
              <w:rPr>
                <w:rFonts w:ascii="Arial" w:hAnsi="Arial"/>
                <w:sz w:val="13"/>
              </w:rPr>
              <w:t>CodeNet</w:t>
            </w:r>
          </w:p>
        </w:tc>
        <w:tc>
          <w:tcPr>
            <w:tcW w:w="1701" w:type="dxa"/>
            <w:shd w:val="clear" w:color="auto" w:fill="F5F7F9"/>
            <w:tcMar>
              <w:top w:w="100" w:type="dxa"/>
              <w:left w:w="110" w:type="dxa"/>
              <w:bottom w:w="100" w:type="dxa"/>
              <w:right w:w="110" w:type="dxa"/>
            </w:tcMar>
            <w:vAlign w:val="center"/>
          </w:tcPr>
          <w:p w14:paraId="5EA3A750">
            <w:pPr>
              <w:jc w:val="left"/>
            </w:pPr>
            <w:r>
              <w:rPr>
                <w:rFonts w:ascii="Arial" w:hAnsi="Arial"/>
                <w:sz w:val="13"/>
              </w:rPr>
              <w:t>20261012-103819</w:t>
            </w:r>
          </w:p>
        </w:tc>
        <w:tc>
          <w:tcPr>
            <w:tcW w:w="624" w:type="dxa"/>
            <w:shd w:val="clear" w:color="auto" w:fill="F5F7F9"/>
            <w:tcMar>
              <w:top w:w="100" w:type="dxa"/>
              <w:left w:w="110" w:type="dxa"/>
              <w:bottom w:w="100" w:type="dxa"/>
              <w:right w:w="110" w:type="dxa"/>
            </w:tcMar>
            <w:vAlign w:val="center"/>
          </w:tcPr>
          <w:p w14:paraId="06456B5D">
            <w:pPr>
              <w:jc w:val="center"/>
            </w:pPr>
            <w:r>
              <w:rPr>
                <w:rFonts w:ascii="Arial" w:hAnsi="Arial"/>
                <w:sz w:val="13"/>
              </w:rPr>
              <w:t>20</w:t>
            </w:r>
          </w:p>
        </w:tc>
        <w:tc>
          <w:tcPr>
            <w:tcW w:w="567" w:type="dxa"/>
            <w:shd w:val="clear" w:color="auto" w:fill="F5F7F9"/>
            <w:tcMar>
              <w:top w:w="100" w:type="dxa"/>
              <w:left w:w="110" w:type="dxa"/>
              <w:bottom w:w="100" w:type="dxa"/>
              <w:right w:w="110" w:type="dxa"/>
            </w:tcMar>
            <w:vAlign w:val="center"/>
          </w:tcPr>
          <w:p w14:paraId="4C0200DD">
            <w:pPr>
              <w:jc w:val="center"/>
            </w:pPr>
            <w:r>
              <w:rPr>
                <w:rFonts w:ascii="Arial" w:hAnsi="Arial"/>
                <w:sz w:val="13"/>
              </w:rPr>
              <w:t>2</w:t>
            </w:r>
          </w:p>
        </w:tc>
        <w:tc>
          <w:tcPr>
            <w:tcW w:w="964" w:type="dxa"/>
            <w:shd w:val="clear" w:color="auto" w:fill="F5F7F9"/>
            <w:tcMar>
              <w:top w:w="100" w:type="dxa"/>
              <w:left w:w="110" w:type="dxa"/>
              <w:bottom w:w="100" w:type="dxa"/>
              <w:right w:w="110" w:type="dxa"/>
            </w:tcMar>
            <w:vAlign w:val="center"/>
          </w:tcPr>
          <w:p w14:paraId="1D74D856">
            <w:pPr>
              <w:jc w:val="center"/>
            </w:pPr>
            <w:r>
              <w:rPr>
                <w:rFonts w:ascii="Arial" w:hAnsi="Arial"/>
                <w:sz w:val="13"/>
              </w:rPr>
              <w:t>100.0%</w:t>
            </w:r>
          </w:p>
        </w:tc>
        <w:tc>
          <w:tcPr>
            <w:tcW w:w="794" w:type="dxa"/>
            <w:shd w:val="clear" w:color="auto" w:fill="F5F7F9"/>
            <w:tcMar>
              <w:top w:w="100" w:type="dxa"/>
              <w:left w:w="110" w:type="dxa"/>
              <w:bottom w:w="100" w:type="dxa"/>
              <w:right w:w="110" w:type="dxa"/>
            </w:tcMar>
            <w:vAlign w:val="center"/>
          </w:tcPr>
          <w:p w14:paraId="562D375E">
            <w:pPr>
              <w:jc w:val="center"/>
            </w:pPr>
            <w:r>
              <w:rPr>
                <w:rFonts w:ascii="Arial" w:hAnsi="Arial"/>
                <w:sz w:val="13"/>
              </w:rPr>
              <w:t>100.0%</w:t>
            </w:r>
          </w:p>
        </w:tc>
        <w:tc>
          <w:tcPr>
            <w:tcW w:w="794" w:type="dxa"/>
            <w:shd w:val="clear" w:color="auto" w:fill="F5F7F9"/>
            <w:tcMar>
              <w:top w:w="100" w:type="dxa"/>
              <w:left w:w="110" w:type="dxa"/>
              <w:bottom w:w="100" w:type="dxa"/>
              <w:right w:w="110" w:type="dxa"/>
            </w:tcMar>
            <w:vAlign w:val="center"/>
          </w:tcPr>
          <w:p w14:paraId="75EB97A4">
            <w:pPr>
              <w:jc w:val="center"/>
            </w:pPr>
            <w:r>
              <w:rPr>
                <w:rFonts w:ascii="Arial" w:hAnsi="Arial"/>
                <w:sz w:val="13"/>
              </w:rPr>
              <w:t>100.0%</w:t>
            </w:r>
          </w:p>
        </w:tc>
        <w:tc>
          <w:tcPr>
            <w:tcW w:w="1531" w:type="dxa"/>
            <w:shd w:val="clear" w:color="auto" w:fill="F5F7F9"/>
            <w:tcMar>
              <w:top w:w="100" w:type="dxa"/>
              <w:left w:w="110" w:type="dxa"/>
              <w:bottom w:w="100" w:type="dxa"/>
              <w:right w:w="110" w:type="dxa"/>
            </w:tcMar>
            <w:vAlign w:val="center"/>
          </w:tcPr>
          <w:p w14:paraId="26C7D6FF">
            <w:pPr>
              <w:jc w:val="center"/>
            </w:pPr>
            <w:r>
              <w:rPr>
                <w:rFonts w:ascii="Arial" w:hAnsi="Arial"/>
                <w:sz w:val="13"/>
              </w:rPr>
              <w:t>Mạnh</w:t>
            </w:r>
          </w:p>
        </w:tc>
        <w:tc>
          <w:tcPr>
            <w:tcW w:w="794" w:type="dxa"/>
            <w:shd w:val="clear" w:color="auto" w:fill="F5F7F9"/>
            <w:tcMar>
              <w:top w:w="100" w:type="dxa"/>
              <w:left w:w="110" w:type="dxa"/>
              <w:bottom w:w="100" w:type="dxa"/>
              <w:right w:w="110" w:type="dxa"/>
            </w:tcMar>
            <w:vAlign w:val="center"/>
          </w:tcPr>
          <w:p w14:paraId="067CD98B">
            <w:pPr>
              <w:jc w:val="center"/>
            </w:pPr>
            <w:r>
              <w:rPr>
                <w:rFonts w:ascii="Arial" w:hAnsi="Arial"/>
                <w:sz w:val="13"/>
              </w:rPr>
              <w:t>235,2</w:t>
            </w:r>
          </w:p>
        </w:tc>
      </w:tr>
      <w:tr w14:paraId="5EAB4CB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64" w:type="dxa"/>
            <w:tcMar>
              <w:top w:w="100" w:type="dxa"/>
              <w:left w:w="110" w:type="dxa"/>
              <w:bottom w:w="100" w:type="dxa"/>
              <w:right w:w="110" w:type="dxa"/>
            </w:tcMar>
            <w:vAlign w:val="center"/>
          </w:tcPr>
          <w:p w14:paraId="33C1788D">
            <w:pPr>
              <w:jc w:val="left"/>
            </w:pPr>
            <w:r>
              <w:rPr>
                <w:rFonts w:ascii="Arial" w:hAnsi="Arial"/>
                <w:sz w:val="13"/>
              </w:rPr>
              <w:t>p02574</w:t>
            </w:r>
          </w:p>
        </w:tc>
        <w:tc>
          <w:tcPr>
            <w:tcW w:w="1020" w:type="dxa"/>
            <w:tcMar>
              <w:top w:w="100" w:type="dxa"/>
              <w:left w:w="110" w:type="dxa"/>
              <w:bottom w:w="100" w:type="dxa"/>
              <w:right w:w="110" w:type="dxa"/>
            </w:tcMar>
            <w:vAlign w:val="center"/>
          </w:tcPr>
          <w:p w14:paraId="27A7F982">
            <w:pPr>
              <w:jc w:val="left"/>
            </w:pPr>
            <w:r>
              <w:rPr>
                <w:rFonts w:ascii="Arial" w:hAnsi="Arial"/>
                <w:sz w:val="13"/>
              </w:rPr>
              <w:t>CodeNet</w:t>
            </w:r>
          </w:p>
        </w:tc>
        <w:tc>
          <w:tcPr>
            <w:tcW w:w="1701" w:type="dxa"/>
            <w:tcMar>
              <w:top w:w="100" w:type="dxa"/>
              <w:left w:w="110" w:type="dxa"/>
              <w:bottom w:w="100" w:type="dxa"/>
              <w:right w:w="110" w:type="dxa"/>
            </w:tcMar>
            <w:vAlign w:val="center"/>
          </w:tcPr>
          <w:p w14:paraId="49399A68">
            <w:pPr>
              <w:jc w:val="left"/>
            </w:pPr>
            <w:r>
              <w:rPr>
                <w:rFonts w:ascii="Arial" w:hAnsi="Arial"/>
                <w:sz w:val="13"/>
              </w:rPr>
              <w:t>20261011-235022</w:t>
            </w:r>
          </w:p>
        </w:tc>
        <w:tc>
          <w:tcPr>
            <w:tcW w:w="624" w:type="dxa"/>
            <w:tcMar>
              <w:top w:w="100" w:type="dxa"/>
              <w:left w:w="110" w:type="dxa"/>
              <w:bottom w:w="100" w:type="dxa"/>
              <w:right w:w="110" w:type="dxa"/>
            </w:tcMar>
            <w:vAlign w:val="center"/>
          </w:tcPr>
          <w:p w14:paraId="134EDBBC">
            <w:pPr>
              <w:jc w:val="center"/>
            </w:pPr>
            <w:r>
              <w:rPr>
                <w:rFonts w:ascii="Arial" w:hAnsi="Arial"/>
                <w:sz w:val="13"/>
              </w:rPr>
              <w:t>18</w:t>
            </w:r>
          </w:p>
        </w:tc>
        <w:tc>
          <w:tcPr>
            <w:tcW w:w="567" w:type="dxa"/>
            <w:tcMar>
              <w:top w:w="100" w:type="dxa"/>
              <w:left w:w="110" w:type="dxa"/>
              <w:bottom w:w="100" w:type="dxa"/>
              <w:right w:w="110" w:type="dxa"/>
            </w:tcMar>
            <w:vAlign w:val="center"/>
          </w:tcPr>
          <w:p w14:paraId="6F9E9104">
            <w:pPr>
              <w:jc w:val="center"/>
            </w:pPr>
            <w:r>
              <w:rPr>
                <w:rFonts w:ascii="Arial" w:hAnsi="Arial"/>
                <w:sz w:val="13"/>
              </w:rPr>
              <w:t>2</w:t>
            </w:r>
          </w:p>
        </w:tc>
        <w:tc>
          <w:tcPr>
            <w:tcW w:w="964" w:type="dxa"/>
            <w:tcMar>
              <w:top w:w="100" w:type="dxa"/>
              <w:left w:w="110" w:type="dxa"/>
              <w:bottom w:w="100" w:type="dxa"/>
              <w:right w:w="110" w:type="dxa"/>
            </w:tcMar>
            <w:vAlign w:val="center"/>
          </w:tcPr>
          <w:p w14:paraId="16DE8369">
            <w:pPr>
              <w:jc w:val="center"/>
            </w:pPr>
            <w:r>
              <w:rPr>
                <w:rFonts w:ascii="Arial" w:hAnsi="Arial"/>
                <w:sz w:val="13"/>
              </w:rPr>
              <w:t>63.6%</w:t>
            </w:r>
          </w:p>
        </w:tc>
        <w:tc>
          <w:tcPr>
            <w:tcW w:w="794" w:type="dxa"/>
            <w:tcMar>
              <w:top w:w="100" w:type="dxa"/>
              <w:left w:w="110" w:type="dxa"/>
              <w:bottom w:w="100" w:type="dxa"/>
              <w:right w:w="110" w:type="dxa"/>
            </w:tcMar>
            <w:vAlign w:val="center"/>
          </w:tcPr>
          <w:p w14:paraId="5C8F5461">
            <w:pPr>
              <w:jc w:val="center"/>
            </w:pPr>
            <w:r>
              <w:rPr>
                <w:rFonts w:ascii="Arial" w:hAnsi="Arial"/>
                <w:sz w:val="13"/>
              </w:rPr>
              <w:t>95.0%</w:t>
            </w:r>
          </w:p>
        </w:tc>
        <w:tc>
          <w:tcPr>
            <w:tcW w:w="794" w:type="dxa"/>
            <w:tcMar>
              <w:top w:w="100" w:type="dxa"/>
              <w:left w:w="110" w:type="dxa"/>
              <w:bottom w:w="100" w:type="dxa"/>
              <w:right w:w="110" w:type="dxa"/>
            </w:tcMar>
            <w:vAlign w:val="center"/>
          </w:tcPr>
          <w:p w14:paraId="6345C188">
            <w:pPr>
              <w:jc w:val="center"/>
            </w:pPr>
            <w:r>
              <w:rPr>
                <w:rFonts w:ascii="Arial" w:hAnsi="Arial"/>
                <w:sz w:val="13"/>
              </w:rPr>
              <w:t>85.0%</w:t>
            </w:r>
          </w:p>
        </w:tc>
        <w:tc>
          <w:tcPr>
            <w:tcW w:w="1531" w:type="dxa"/>
            <w:tcMar>
              <w:top w:w="100" w:type="dxa"/>
              <w:left w:w="110" w:type="dxa"/>
              <w:bottom w:w="100" w:type="dxa"/>
              <w:right w:w="110" w:type="dxa"/>
            </w:tcMar>
            <w:vAlign w:val="center"/>
          </w:tcPr>
          <w:p w14:paraId="16A3A463">
            <w:pPr>
              <w:jc w:val="center"/>
            </w:pPr>
            <w:r>
              <w:rPr>
                <w:rFonts w:ascii="Arial" w:hAnsi="Arial"/>
                <w:sz w:val="13"/>
              </w:rPr>
              <w:t>Đạt 0,8</w:t>
            </w:r>
          </w:p>
        </w:tc>
        <w:tc>
          <w:tcPr>
            <w:tcW w:w="794" w:type="dxa"/>
            <w:tcMar>
              <w:top w:w="100" w:type="dxa"/>
              <w:left w:w="110" w:type="dxa"/>
              <w:bottom w:w="100" w:type="dxa"/>
              <w:right w:w="110" w:type="dxa"/>
            </w:tcMar>
            <w:vAlign w:val="center"/>
          </w:tcPr>
          <w:p w14:paraId="405D8EEA">
            <w:pPr>
              <w:jc w:val="center"/>
            </w:pPr>
            <w:r>
              <w:rPr>
                <w:rFonts w:ascii="Arial" w:hAnsi="Arial"/>
                <w:sz w:val="13"/>
              </w:rPr>
              <w:t>138,5</w:t>
            </w:r>
          </w:p>
        </w:tc>
      </w:tr>
      <w:tr w14:paraId="56689BD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64" w:type="dxa"/>
            <w:shd w:val="clear" w:color="auto" w:fill="F5F7F9"/>
            <w:tcMar>
              <w:top w:w="100" w:type="dxa"/>
              <w:left w:w="110" w:type="dxa"/>
              <w:bottom w:w="100" w:type="dxa"/>
              <w:right w:w="110" w:type="dxa"/>
            </w:tcMar>
            <w:vAlign w:val="center"/>
          </w:tcPr>
          <w:p w14:paraId="3D1CEA0B">
            <w:pPr>
              <w:jc w:val="left"/>
            </w:pPr>
            <w:r>
              <w:rPr>
                <w:rFonts w:ascii="Arial" w:hAnsi="Arial"/>
                <w:sz w:val="13"/>
              </w:rPr>
              <w:t>p02580</w:t>
            </w:r>
          </w:p>
        </w:tc>
        <w:tc>
          <w:tcPr>
            <w:tcW w:w="1020" w:type="dxa"/>
            <w:shd w:val="clear" w:color="auto" w:fill="F5F7F9"/>
            <w:tcMar>
              <w:top w:w="100" w:type="dxa"/>
              <w:left w:w="110" w:type="dxa"/>
              <w:bottom w:w="100" w:type="dxa"/>
              <w:right w:w="110" w:type="dxa"/>
            </w:tcMar>
            <w:vAlign w:val="center"/>
          </w:tcPr>
          <w:p w14:paraId="46126910">
            <w:pPr>
              <w:jc w:val="left"/>
            </w:pPr>
            <w:r>
              <w:rPr>
                <w:rFonts w:ascii="Arial" w:hAnsi="Arial"/>
                <w:sz w:val="13"/>
              </w:rPr>
              <w:t>CodeNet</w:t>
            </w:r>
          </w:p>
        </w:tc>
        <w:tc>
          <w:tcPr>
            <w:tcW w:w="1701" w:type="dxa"/>
            <w:shd w:val="clear" w:color="auto" w:fill="F5F7F9"/>
            <w:tcMar>
              <w:top w:w="100" w:type="dxa"/>
              <w:left w:w="110" w:type="dxa"/>
              <w:bottom w:w="100" w:type="dxa"/>
              <w:right w:w="110" w:type="dxa"/>
            </w:tcMar>
            <w:vAlign w:val="center"/>
          </w:tcPr>
          <w:p w14:paraId="366E4152">
            <w:pPr>
              <w:jc w:val="left"/>
            </w:pPr>
            <w:r>
              <w:rPr>
                <w:rFonts w:ascii="Arial" w:hAnsi="Arial"/>
                <w:sz w:val="13"/>
              </w:rPr>
              <w:t>20261011-235022</w:t>
            </w:r>
          </w:p>
        </w:tc>
        <w:tc>
          <w:tcPr>
            <w:tcW w:w="624" w:type="dxa"/>
            <w:shd w:val="clear" w:color="auto" w:fill="F5F7F9"/>
            <w:tcMar>
              <w:top w:w="100" w:type="dxa"/>
              <w:left w:w="110" w:type="dxa"/>
              <w:bottom w:w="100" w:type="dxa"/>
              <w:right w:w="110" w:type="dxa"/>
            </w:tcMar>
            <w:vAlign w:val="center"/>
          </w:tcPr>
          <w:p w14:paraId="7B028F82">
            <w:pPr>
              <w:jc w:val="center"/>
            </w:pPr>
            <w:r>
              <w:rPr>
                <w:rFonts w:ascii="Arial" w:hAnsi="Arial"/>
                <w:sz w:val="13"/>
              </w:rPr>
              <w:t>21</w:t>
            </w:r>
          </w:p>
        </w:tc>
        <w:tc>
          <w:tcPr>
            <w:tcW w:w="567" w:type="dxa"/>
            <w:shd w:val="clear" w:color="auto" w:fill="F5F7F9"/>
            <w:tcMar>
              <w:top w:w="100" w:type="dxa"/>
              <w:left w:w="110" w:type="dxa"/>
              <w:bottom w:w="100" w:type="dxa"/>
              <w:right w:w="110" w:type="dxa"/>
            </w:tcMar>
            <w:vAlign w:val="center"/>
          </w:tcPr>
          <w:p w14:paraId="5360A545">
            <w:pPr>
              <w:jc w:val="center"/>
            </w:pPr>
            <w:r>
              <w:rPr>
                <w:rFonts w:ascii="Arial" w:hAnsi="Arial"/>
                <w:sz w:val="13"/>
              </w:rPr>
              <w:t>2</w:t>
            </w:r>
          </w:p>
        </w:tc>
        <w:tc>
          <w:tcPr>
            <w:tcW w:w="964" w:type="dxa"/>
            <w:shd w:val="clear" w:color="auto" w:fill="F5F7F9"/>
            <w:tcMar>
              <w:top w:w="100" w:type="dxa"/>
              <w:left w:w="110" w:type="dxa"/>
              <w:bottom w:w="100" w:type="dxa"/>
              <w:right w:w="110" w:type="dxa"/>
            </w:tcMar>
            <w:vAlign w:val="center"/>
          </w:tcPr>
          <w:p w14:paraId="37CA4F53">
            <w:pPr>
              <w:jc w:val="center"/>
            </w:pPr>
            <w:r>
              <w:rPr>
                <w:rFonts w:ascii="Arial" w:hAnsi="Arial"/>
                <w:sz w:val="13"/>
              </w:rPr>
              <w:t>100.0%</w:t>
            </w:r>
          </w:p>
        </w:tc>
        <w:tc>
          <w:tcPr>
            <w:tcW w:w="794" w:type="dxa"/>
            <w:shd w:val="clear" w:color="auto" w:fill="F5F7F9"/>
            <w:tcMar>
              <w:top w:w="100" w:type="dxa"/>
              <w:left w:w="110" w:type="dxa"/>
              <w:bottom w:w="100" w:type="dxa"/>
              <w:right w:w="110" w:type="dxa"/>
            </w:tcMar>
            <w:vAlign w:val="center"/>
          </w:tcPr>
          <w:p w14:paraId="490ADE84">
            <w:pPr>
              <w:jc w:val="center"/>
            </w:pPr>
            <w:r>
              <w:rPr>
                <w:rFonts w:ascii="Arial" w:hAnsi="Arial"/>
                <w:sz w:val="13"/>
              </w:rPr>
              <w:t>80.0%</w:t>
            </w:r>
          </w:p>
        </w:tc>
        <w:tc>
          <w:tcPr>
            <w:tcW w:w="794" w:type="dxa"/>
            <w:shd w:val="clear" w:color="auto" w:fill="F5F7F9"/>
            <w:tcMar>
              <w:top w:w="100" w:type="dxa"/>
              <w:left w:w="110" w:type="dxa"/>
              <w:bottom w:w="100" w:type="dxa"/>
              <w:right w:w="110" w:type="dxa"/>
            </w:tcMar>
            <w:vAlign w:val="center"/>
          </w:tcPr>
          <w:p w14:paraId="49260F9D">
            <w:pPr>
              <w:jc w:val="center"/>
            </w:pPr>
            <w:r>
              <w:rPr>
                <w:rFonts w:ascii="Arial" w:hAnsi="Arial"/>
                <w:sz w:val="13"/>
              </w:rPr>
              <w:t>85.0%</w:t>
            </w:r>
          </w:p>
        </w:tc>
        <w:tc>
          <w:tcPr>
            <w:tcW w:w="1531" w:type="dxa"/>
            <w:shd w:val="clear" w:color="auto" w:fill="F5F7F9"/>
            <w:tcMar>
              <w:top w:w="100" w:type="dxa"/>
              <w:left w:w="110" w:type="dxa"/>
              <w:bottom w:w="100" w:type="dxa"/>
              <w:right w:w="110" w:type="dxa"/>
            </w:tcMar>
            <w:vAlign w:val="center"/>
          </w:tcPr>
          <w:p w14:paraId="7D4FC686">
            <w:pPr>
              <w:jc w:val="center"/>
            </w:pPr>
            <w:r>
              <w:rPr>
                <w:rFonts w:ascii="Arial" w:hAnsi="Arial"/>
                <w:sz w:val="13"/>
              </w:rPr>
              <w:t>Đạt 0,8</w:t>
            </w:r>
          </w:p>
        </w:tc>
        <w:tc>
          <w:tcPr>
            <w:tcW w:w="794" w:type="dxa"/>
            <w:shd w:val="clear" w:color="auto" w:fill="F5F7F9"/>
            <w:tcMar>
              <w:top w:w="100" w:type="dxa"/>
              <w:left w:w="110" w:type="dxa"/>
              <w:bottom w:w="100" w:type="dxa"/>
              <w:right w:w="110" w:type="dxa"/>
            </w:tcMar>
            <w:vAlign w:val="center"/>
          </w:tcPr>
          <w:p w14:paraId="5916BD2C">
            <w:pPr>
              <w:jc w:val="center"/>
            </w:pPr>
            <w:r>
              <w:rPr>
                <w:rFonts w:ascii="Arial" w:hAnsi="Arial"/>
                <w:sz w:val="13"/>
              </w:rPr>
              <w:t>169,9</w:t>
            </w:r>
          </w:p>
        </w:tc>
      </w:tr>
      <w:tr w14:paraId="58E1BF9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64" w:type="dxa"/>
            <w:tcMar>
              <w:top w:w="100" w:type="dxa"/>
              <w:left w:w="110" w:type="dxa"/>
              <w:bottom w:w="100" w:type="dxa"/>
              <w:right w:w="110" w:type="dxa"/>
            </w:tcMar>
            <w:vAlign w:val="center"/>
          </w:tcPr>
          <w:p w14:paraId="7A2E141E">
            <w:pPr>
              <w:jc w:val="left"/>
            </w:pPr>
            <w:r>
              <w:rPr>
                <w:rFonts w:ascii="Arial" w:hAnsi="Arial"/>
                <w:sz w:val="13"/>
              </w:rPr>
              <w:t>p02584</w:t>
            </w:r>
          </w:p>
        </w:tc>
        <w:tc>
          <w:tcPr>
            <w:tcW w:w="1020" w:type="dxa"/>
            <w:tcMar>
              <w:top w:w="100" w:type="dxa"/>
              <w:left w:w="110" w:type="dxa"/>
              <w:bottom w:w="100" w:type="dxa"/>
              <w:right w:w="110" w:type="dxa"/>
            </w:tcMar>
            <w:vAlign w:val="center"/>
          </w:tcPr>
          <w:p w14:paraId="1D5525F1">
            <w:pPr>
              <w:jc w:val="left"/>
            </w:pPr>
            <w:r>
              <w:rPr>
                <w:rFonts w:ascii="Arial" w:hAnsi="Arial"/>
                <w:sz w:val="13"/>
              </w:rPr>
              <w:t>CodeNet</w:t>
            </w:r>
          </w:p>
        </w:tc>
        <w:tc>
          <w:tcPr>
            <w:tcW w:w="1701" w:type="dxa"/>
            <w:tcMar>
              <w:top w:w="100" w:type="dxa"/>
              <w:left w:w="110" w:type="dxa"/>
              <w:bottom w:w="100" w:type="dxa"/>
              <w:right w:w="110" w:type="dxa"/>
            </w:tcMar>
            <w:vAlign w:val="center"/>
          </w:tcPr>
          <w:p w14:paraId="47EAAB8F">
            <w:pPr>
              <w:jc w:val="left"/>
            </w:pPr>
            <w:r>
              <w:rPr>
                <w:rFonts w:ascii="Arial" w:hAnsi="Arial"/>
                <w:sz w:val="13"/>
              </w:rPr>
              <w:t>20261012-103819</w:t>
            </w:r>
          </w:p>
        </w:tc>
        <w:tc>
          <w:tcPr>
            <w:tcW w:w="624" w:type="dxa"/>
            <w:tcMar>
              <w:top w:w="100" w:type="dxa"/>
              <w:left w:w="110" w:type="dxa"/>
              <w:bottom w:w="100" w:type="dxa"/>
              <w:right w:w="110" w:type="dxa"/>
            </w:tcMar>
            <w:vAlign w:val="center"/>
          </w:tcPr>
          <w:p w14:paraId="02D971BE">
            <w:pPr>
              <w:jc w:val="center"/>
            </w:pPr>
            <w:r>
              <w:rPr>
                <w:rFonts w:ascii="Arial" w:hAnsi="Arial"/>
                <w:sz w:val="13"/>
              </w:rPr>
              <w:t>23</w:t>
            </w:r>
          </w:p>
        </w:tc>
        <w:tc>
          <w:tcPr>
            <w:tcW w:w="567" w:type="dxa"/>
            <w:tcMar>
              <w:top w:w="100" w:type="dxa"/>
              <w:left w:w="110" w:type="dxa"/>
              <w:bottom w:w="100" w:type="dxa"/>
              <w:right w:w="110" w:type="dxa"/>
            </w:tcMar>
            <w:vAlign w:val="center"/>
          </w:tcPr>
          <w:p w14:paraId="6EB72938">
            <w:pPr>
              <w:jc w:val="center"/>
            </w:pPr>
            <w:r>
              <w:rPr>
                <w:rFonts w:ascii="Arial" w:hAnsi="Arial"/>
                <w:sz w:val="13"/>
              </w:rPr>
              <w:t>2</w:t>
            </w:r>
          </w:p>
        </w:tc>
        <w:tc>
          <w:tcPr>
            <w:tcW w:w="964" w:type="dxa"/>
            <w:tcMar>
              <w:top w:w="100" w:type="dxa"/>
              <w:left w:w="110" w:type="dxa"/>
              <w:bottom w:w="100" w:type="dxa"/>
              <w:right w:w="110" w:type="dxa"/>
            </w:tcMar>
            <w:vAlign w:val="center"/>
          </w:tcPr>
          <w:p w14:paraId="583AA156">
            <w:pPr>
              <w:jc w:val="center"/>
            </w:pPr>
            <w:r>
              <w:rPr>
                <w:rFonts w:ascii="Arial" w:hAnsi="Arial"/>
                <w:sz w:val="13"/>
              </w:rPr>
              <w:t>100.0%</w:t>
            </w:r>
          </w:p>
        </w:tc>
        <w:tc>
          <w:tcPr>
            <w:tcW w:w="794" w:type="dxa"/>
            <w:tcMar>
              <w:top w:w="100" w:type="dxa"/>
              <w:left w:w="110" w:type="dxa"/>
              <w:bottom w:w="100" w:type="dxa"/>
              <w:right w:w="110" w:type="dxa"/>
            </w:tcMar>
            <w:vAlign w:val="center"/>
          </w:tcPr>
          <w:p w14:paraId="2F5AA170">
            <w:pPr>
              <w:jc w:val="center"/>
            </w:pPr>
            <w:r>
              <w:rPr>
                <w:rFonts w:ascii="Arial" w:hAnsi="Arial"/>
                <w:sz w:val="13"/>
              </w:rPr>
              <w:t>90.0%</w:t>
            </w:r>
          </w:p>
        </w:tc>
        <w:tc>
          <w:tcPr>
            <w:tcW w:w="794" w:type="dxa"/>
            <w:tcMar>
              <w:top w:w="100" w:type="dxa"/>
              <w:left w:w="110" w:type="dxa"/>
              <w:bottom w:w="100" w:type="dxa"/>
              <w:right w:w="110" w:type="dxa"/>
            </w:tcMar>
            <w:vAlign w:val="center"/>
          </w:tcPr>
          <w:p w14:paraId="43DD4B2C">
            <w:pPr>
              <w:jc w:val="center"/>
            </w:pPr>
            <w:r>
              <w:rPr>
                <w:rFonts w:ascii="Arial" w:hAnsi="Arial"/>
                <w:sz w:val="13"/>
              </w:rPr>
              <w:t>80.0%</w:t>
            </w:r>
          </w:p>
        </w:tc>
        <w:tc>
          <w:tcPr>
            <w:tcW w:w="1531" w:type="dxa"/>
            <w:tcMar>
              <w:top w:w="100" w:type="dxa"/>
              <w:left w:w="110" w:type="dxa"/>
              <w:bottom w:w="100" w:type="dxa"/>
              <w:right w:w="110" w:type="dxa"/>
            </w:tcMar>
            <w:vAlign w:val="center"/>
          </w:tcPr>
          <w:p w14:paraId="3E955A8D">
            <w:pPr>
              <w:jc w:val="center"/>
            </w:pPr>
            <w:r>
              <w:rPr>
                <w:rFonts w:ascii="Arial" w:hAnsi="Arial"/>
                <w:sz w:val="13"/>
              </w:rPr>
              <w:t>Đạt 0,8</w:t>
            </w:r>
          </w:p>
        </w:tc>
        <w:tc>
          <w:tcPr>
            <w:tcW w:w="794" w:type="dxa"/>
            <w:tcMar>
              <w:top w:w="100" w:type="dxa"/>
              <w:left w:w="110" w:type="dxa"/>
              <w:bottom w:w="100" w:type="dxa"/>
              <w:right w:w="110" w:type="dxa"/>
            </w:tcMar>
            <w:vAlign w:val="center"/>
          </w:tcPr>
          <w:p w14:paraId="48A9C489">
            <w:pPr>
              <w:jc w:val="center"/>
            </w:pPr>
            <w:r>
              <w:rPr>
                <w:rFonts w:ascii="Arial" w:hAnsi="Arial"/>
                <w:sz w:val="13"/>
              </w:rPr>
              <w:t>216,2</w:t>
            </w:r>
          </w:p>
        </w:tc>
      </w:tr>
      <w:tr w14:paraId="2BD489C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64" w:type="dxa"/>
            <w:shd w:val="clear" w:color="auto" w:fill="F5F7F9"/>
            <w:tcMar>
              <w:top w:w="100" w:type="dxa"/>
              <w:left w:w="110" w:type="dxa"/>
              <w:bottom w:w="100" w:type="dxa"/>
              <w:right w:w="110" w:type="dxa"/>
            </w:tcMar>
            <w:vAlign w:val="center"/>
          </w:tcPr>
          <w:p w14:paraId="39CA6ACE">
            <w:pPr>
              <w:jc w:val="left"/>
            </w:pPr>
            <w:r>
              <w:rPr>
                <w:rFonts w:ascii="Arial" w:hAnsi="Arial"/>
                <w:sz w:val="13"/>
              </w:rPr>
              <w:t>p02585</w:t>
            </w:r>
          </w:p>
        </w:tc>
        <w:tc>
          <w:tcPr>
            <w:tcW w:w="1020" w:type="dxa"/>
            <w:shd w:val="clear" w:color="auto" w:fill="F5F7F9"/>
            <w:tcMar>
              <w:top w:w="100" w:type="dxa"/>
              <w:left w:w="110" w:type="dxa"/>
              <w:bottom w:w="100" w:type="dxa"/>
              <w:right w:w="110" w:type="dxa"/>
            </w:tcMar>
            <w:vAlign w:val="center"/>
          </w:tcPr>
          <w:p w14:paraId="3F567A26">
            <w:pPr>
              <w:jc w:val="left"/>
            </w:pPr>
            <w:r>
              <w:rPr>
                <w:rFonts w:ascii="Arial" w:hAnsi="Arial"/>
                <w:sz w:val="13"/>
              </w:rPr>
              <w:t>CodeNet</w:t>
            </w:r>
          </w:p>
        </w:tc>
        <w:tc>
          <w:tcPr>
            <w:tcW w:w="1701" w:type="dxa"/>
            <w:shd w:val="clear" w:color="auto" w:fill="F5F7F9"/>
            <w:tcMar>
              <w:top w:w="100" w:type="dxa"/>
              <w:left w:w="110" w:type="dxa"/>
              <w:bottom w:w="100" w:type="dxa"/>
              <w:right w:w="110" w:type="dxa"/>
            </w:tcMar>
            <w:vAlign w:val="center"/>
          </w:tcPr>
          <w:p w14:paraId="2A0AB30C">
            <w:pPr>
              <w:jc w:val="left"/>
            </w:pPr>
            <w:r>
              <w:rPr>
                <w:rFonts w:ascii="Arial" w:hAnsi="Arial"/>
                <w:sz w:val="13"/>
              </w:rPr>
              <w:t>20261012-103819</w:t>
            </w:r>
          </w:p>
        </w:tc>
        <w:tc>
          <w:tcPr>
            <w:tcW w:w="624" w:type="dxa"/>
            <w:shd w:val="clear" w:color="auto" w:fill="F5F7F9"/>
            <w:tcMar>
              <w:top w:w="100" w:type="dxa"/>
              <w:left w:w="110" w:type="dxa"/>
              <w:bottom w:w="100" w:type="dxa"/>
              <w:right w:w="110" w:type="dxa"/>
            </w:tcMar>
            <w:vAlign w:val="center"/>
          </w:tcPr>
          <w:p w14:paraId="1C9B2433">
            <w:pPr>
              <w:jc w:val="center"/>
            </w:pPr>
            <w:r>
              <w:rPr>
                <w:rFonts w:ascii="Arial" w:hAnsi="Arial"/>
                <w:sz w:val="13"/>
              </w:rPr>
              <w:t>28</w:t>
            </w:r>
          </w:p>
        </w:tc>
        <w:tc>
          <w:tcPr>
            <w:tcW w:w="567" w:type="dxa"/>
            <w:shd w:val="clear" w:color="auto" w:fill="F5F7F9"/>
            <w:tcMar>
              <w:top w:w="100" w:type="dxa"/>
              <w:left w:w="110" w:type="dxa"/>
              <w:bottom w:w="100" w:type="dxa"/>
              <w:right w:w="110" w:type="dxa"/>
            </w:tcMar>
            <w:vAlign w:val="center"/>
          </w:tcPr>
          <w:p w14:paraId="44C9EC16">
            <w:pPr>
              <w:jc w:val="center"/>
            </w:pPr>
            <w:r>
              <w:rPr>
                <w:rFonts w:ascii="Arial" w:hAnsi="Arial"/>
                <w:sz w:val="13"/>
              </w:rPr>
              <w:t>2</w:t>
            </w:r>
          </w:p>
        </w:tc>
        <w:tc>
          <w:tcPr>
            <w:tcW w:w="964" w:type="dxa"/>
            <w:shd w:val="clear" w:color="auto" w:fill="F5F7F9"/>
            <w:tcMar>
              <w:top w:w="100" w:type="dxa"/>
              <w:left w:w="110" w:type="dxa"/>
              <w:bottom w:w="100" w:type="dxa"/>
              <w:right w:w="110" w:type="dxa"/>
            </w:tcMar>
            <w:vAlign w:val="center"/>
          </w:tcPr>
          <w:p w14:paraId="0625A10B">
            <w:pPr>
              <w:jc w:val="center"/>
            </w:pPr>
            <w:r>
              <w:rPr>
                <w:rFonts w:ascii="Arial" w:hAnsi="Arial"/>
                <w:sz w:val="13"/>
              </w:rPr>
              <w:t>100.0%</w:t>
            </w:r>
          </w:p>
        </w:tc>
        <w:tc>
          <w:tcPr>
            <w:tcW w:w="794" w:type="dxa"/>
            <w:shd w:val="clear" w:color="auto" w:fill="F5F7F9"/>
            <w:tcMar>
              <w:top w:w="100" w:type="dxa"/>
              <w:left w:w="110" w:type="dxa"/>
              <w:bottom w:w="100" w:type="dxa"/>
              <w:right w:w="110" w:type="dxa"/>
            </w:tcMar>
            <w:vAlign w:val="center"/>
          </w:tcPr>
          <w:p w14:paraId="6DDC9E1F">
            <w:pPr>
              <w:jc w:val="center"/>
            </w:pPr>
            <w:r>
              <w:rPr>
                <w:rFonts w:ascii="Arial" w:hAnsi="Arial"/>
                <w:sz w:val="13"/>
              </w:rPr>
              <w:t>84.2%</w:t>
            </w:r>
          </w:p>
        </w:tc>
        <w:tc>
          <w:tcPr>
            <w:tcW w:w="794" w:type="dxa"/>
            <w:shd w:val="clear" w:color="auto" w:fill="F5F7F9"/>
            <w:tcMar>
              <w:top w:w="100" w:type="dxa"/>
              <w:left w:w="110" w:type="dxa"/>
              <w:bottom w:w="100" w:type="dxa"/>
              <w:right w:w="110" w:type="dxa"/>
            </w:tcMar>
            <w:vAlign w:val="center"/>
          </w:tcPr>
          <w:p w14:paraId="7F6F60A6">
            <w:pPr>
              <w:jc w:val="center"/>
            </w:pPr>
            <w:r>
              <w:rPr>
                <w:rFonts w:ascii="Arial" w:hAnsi="Arial"/>
                <w:sz w:val="13"/>
              </w:rPr>
              <w:t>89.5%</w:t>
            </w:r>
          </w:p>
        </w:tc>
        <w:tc>
          <w:tcPr>
            <w:tcW w:w="1531" w:type="dxa"/>
            <w:shd w:val="clear" w:color="auto" w:fill="F5F7F9"/>
            <w:tcMar>
              <w:top w:w="100" w:type="dxa"/>
              <w:left w:w="110" w:type="dxa"/>
              <w:bottom w:w="100" w:type="dxa"/>
              <w:right w:w="110" w:type="dxa"/>
            </w:tcMar>
            <w:vAlign w:val="center"/>
          </w:tcPr>
          <w:p w14:paraId="4E29CE51">
            <w:pPr>
              <w:jc w:val="center"/>
            </w:pPr>
            <w:r>
              <w:rPr>
                <w:rFonts w:ascii="Arial" w:hAnsi="Arial"/>
                <w:sz w:val="13"/>
              </w:rPr>
              <w:t>Đạt 0,8</w:t>
            </w:r>
          </w:p>
        </w:tc>
        <w:tc>
          <w:tcPr>
            <w:tcW w:w="794" w:type="dxa"/>
            <w:shd w:val="clear" w:color="auto" w:fill="F5F7F9"/>
            <w:tcMar>
              <w:top w:w="100" w:type="dxa"/>
              <w:left w:w="110" w:type="dxa"/>
              <w:bottom w:w="100" w:type="dxa"/>
              <w:right w:w="110" w:type="dxa"/>
            </w:tcMar>
            <w:vAlign w:val="center"/>
          </w:tcPr>
          <w:p w14:paraId="78224EA3">
            <w:pPr>
              <w:jc w:val="center"/>
            </w:pPr>
            <w:r>
              <w:rPr>
                <w:rFonts w:ascii="Arial" w:hAnsi="Arial"/>
                <w:sz w:val="13"/>
              </w:rPr>
              <w:t>108,3</w:t>
            </w:r>
          </w:p>
        </w:tc>
      </w:tr>
      <w:tr w14:paraId="513AD6E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64" w:type="dxa"/>
            <w:tcMar>
              <w:top w:w="100" w:type="dxa"/>
              <w:left w:w="110" w:type="dxa"/>
              <w:bottom w:w="100" w:type="dxa"/>
              <w:right w:w="110" w:type="dxa"/>
            </w:tcMar>
            <w:vAlign w:val="center"/>
          </w:tcPr>
          <w:p w14:paraId="0E3CD8AF">
            <w:pPr>
              <w:jc w:val="left"/>
            </w:pPr>
            <w:r>
              <w:rPr>
                <w:rFonts w:ascii="Arial" w:hAnsi="Arial"/>
                <w:sz w:val="13"/>
              </w:rPr>
              <w:t>p02586</w:t>
            </w:r>
          </w:p>
        </w:tc>
        <w:tc>
          <w:tcPr>
            <w:tcW w:w="1020" w:type="dxa"/>
            <w:tcMar>
              <w:top w:w="100" w:type="dxa"/>
              <w:left w:w="110" w:type="dxa"/>
              <w:bottom w:w="100" w:type="dxa"/>
              <w:right w:w="110" w:type="dxa"/>
            </w:tcMar>
            <w:vAlign w:val="center"/>
          </w:tcPr>
          <w:p w14:paraId="2EB512C7">
            <w:pPr>
              <w:jc w:val="left"/>
            </w:pPr>
            <w:r>
              <w:rPr>
                <w:rFonts w:ascii="Arial" w:hAnsi="Arial"/>
                <w:sz w:val="13"/>
              </w:rPr>
              <w:t>CodeNet</w:t>
            </w:r>
          </w:p>
        </w:tc>
        <w:tc>
          <w:tcPr>
            <w:tcW w:w="1701" w:type="dxa"/>
            <w:tcMar>
              <w:top w:w="100" w:type="dxa"/>
              <w:left w:w="110" w:type="dxa"/>
              <w:bottom w:w="100" w:type="dxa"/>
              <w:right w:w="110" w:type="dxa"/>
            </w:tcMar>
            <w:vAlign w:val="center"/>
          </w:tcPr>
          <w:p w14:paraId="79E031E6">
            <w:pPr>
              <w:jc w:val="left"/>
            </w:pPr>
            <w:r>
              <w:rPr>
                <w:rFonts w:ascii="Arial" w:hAnsi="Arial"/>
                <w:sz w:val="13"/>
              </w:rPr>
              <w:t>20261012-103819</w:t>
            </w:r>
          </w:p>
        </w:tc>
        <w:tc>
          <w:tcPr>
            <w:tcW w:w="624" w:type="dxa"/>
            <w:tcMar>
              <w:top w:w="100" w:type="dxa"/>
              <w:left w:w="110" w:type="dxa"/>
              <w:bottom w:w="100" w:type="dxa"/>
              <w:right w:w="110" w:type="dxa"/>
            </w:tcMar>
            <w:vAlign w:val="center"/>
          </w:tcPr>
          <w:p w14:paraId="525026E6">
            <w:pPr>
              <w:jc w:val="center"/>
            </w:pPr>
            <w:r>
              <w:rPr>
                <w:rFonts w:ascii="Arial" w:hAnsi="Arial"/>
                <w:sz w:val="13"/>
              </w:rPr>
              <w:t>21</w:t>
            </w:r>
          </w:p>
        </w:tc>
        <w:tc>
          <w:tcPr>
            <w:tcW w:w="567" w:type="dxa"/>
            <w:tcMar>
              <w:top w:w="100" w:type="dxa"/>
              <w:left w:w="110" w:type="dxa"/>
              <w:bottom w:w="100" w:type="dxa"/>
              <w:right w:w="110" w:type="dxa"/>
            </w:tcMar>
            <w:vAlign w:val="center"/>
          </w:tcPr>
          <w:p w14:paraId="34657528">
            <w:pPr>
              <w:jc w:val="center"/>
            </w:pPr>
            <w:r>
              <w:rPr>
                <w:rFonts w:ascii="Arial" w:hAnsi="Arial"/>
                <w:sz w:val="13"/>
              </w:rPr>
              <w:t>2</w:t>
            </w:r>
          </w:p>
        </w:tc>
        <w:tc>
          <w:tcPr>
            <w:tcW w:w="964" w:type="dxa"/>
            <w:tcMar>
              <w:top w:w="100" w:type="dxa"/>
              <w:left w:w="110" w:type="dxa"/>
              <w:bottom w:w="100" w:type="dxa"/>
              <w:right w:w="110" w:type="dxa"/>
            </w:tcMar>
            <w:vAlign w:val="center"/>
          </w:tcPr>
          <w:p w14:paraId="49EFB633">
            <w:pPr>
              <w:jc w:val="center"/>
            </w:pPr>
            <w:r>
              <w:rPr>
                <w:rFonts w:ascii="Arial" w:hAnsi="Arial"/>
                <w:sz w:val="13"/>
              </w:rPr>
              <w:t>90.9%</w:t>
            </w:r>
          </w:p>
        </w:tc>
        <w:tc>
          <w:tcPr>
            <w:tcW w:w="794" w:type="dxa"/>
            <w:tcMar>
              <w:top w:w="100" w:type="dxa"/>
              <w:left w:w="110" w:type="dxa"/>
              <w:bottom w:w="100" w:type="dxa"/>
              <w:right w:w="110" w:type="dxa"/>
            </w:tcMar>
            <w:vAlign w:val="center"/>
          </w:tcPr>
          <w:p w14:paraId="77EE1A6D">
            <w:pPr>
              <w:jc w:val="center"/>
            </w:pPr>
            <w:r>
              <w:rPr>
                <w:rFonts w:ascii="Arial" w:hAnsi="Arial"/>
                <w:sz w:val="13"/>
              </w:rPr>
              <w:t>45.0%</w:t>
            </w:r>
          </w:p>
        </w:tc>
        <w:tc>
          <w:tcPr>
            <w:tcW w:w="794" w:type="dxa"/>
            <w:tcMar>
              <w:top w:w="100" w:type="dxa"/>
              <w:left w:w="110" w:type="dxa"/>
              <w:bottom w:w="100" w:type="dxa"/>
              <w:right w:w="110" w:type="dxa"/>
            </w:tcMar>
            <w:vAlign w:val="center"/>
          </w:tcPr>
          <w:p w14:paraId="7E50C953">
            <w:pPr>
              <w:jc w:val="center"/>
            </w:pPr>
            <w:r>
              <w:rPr>
                <w:rFonts w:ascii="Arial" w:hAnsi="Arial"/>
                <w:sz w:val="13"/>
              </w:rPr>
              <w:t>85.0%</w:t>
            </w:r>
          </w:p>
        </w:tc>
        <w:tc>
          <w:tcPr>
            <w:tcW w:w="1531" w:type="dxa"/>
            <w:tcMar>
              <w:top w:w="100" w:type="dxa"/>
              <w:left w:w="110" w:type="dxa"/>
              <w:bottom w:w="100" w:type="dxa"/>
              <w:right w:w="110" w:type="dxa"/>
            </w:tcMar>
            <w:vAlign w:val="center"/>
          </w:tcPr>
          <w:p w14:paraId="09D23544">
            <w:pPr>
              <w:jc w:val="center"/>
            </w:pPr>
            <w:r>
              <w:rPr>
                <w:rFonts w:ascii="Arial" w:hAnsi="Arial"/>
                <w:sz w:val="13"/>
              </w:rPr>
              <w:t>Cần cải thiện</w:t>
            </w:r>
          </w:p>
        </w:tc>
        <w:tc>
          <w:tcPr>
            <w:tcW w:w="794" w:type="dxa"/>
            <w:tcMar>
              <w:top w:w="100" w:type="dxa"/>
              <w:left w:w="110" w:type="dxa"/>
              <w:bottom w:w="100" w:type="dxa"/>
              <w:right w:w="110" w:type="dxa"/>
            </w:tcMar>
            <w:vAlign w:val="center"/>
          </w:tcPr>
          <w:p w14:paraId="4BFBE094">
            <w:pPr>
              <w:jc w:val="center"/>
            </w:pPr>
            <w:r>
              <w:rPr>
                <w:rFonts w:ascii="Arial" w:hAnsi="Arial"/>
                <w:sz w:val="13"/>
              </w:rPr>
              <w:t>235,5</w:t>
            </w:r>
          </w:p>
        </w:tc>
      </w:tr>
      <w:tr w14:paraId="5CDE61B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64" w:type="dxa"/>
            <w:shd w:val="clear" w:color="auto" w:fill="F5F7F9"/>
            <w:tcMar>
              <w:top w:w="100" w:type="dxa"/>
              <w:left w:w="110" w:type="dxa"/>
              <w:bottom w:w="100" w:type="dxa"/>
              <w:right w:w="110" w:type="dxa"/>
            </w:tcMar>
            <w:vAlign w:val="center"/>
          </w:tcPr>
          <w:p w14:paraId="1B80C115">
            <w:pPr>
              <w:jc w:val="left"/>
            </w:pPr>
            <w:r>
              <w:rPr>
                <w:rFonts w:ascii="Arial" w:hAnsi="Arial"/>
                <w:sz w:val="13"/>
              </w:rPr>
              <w:t>p02596</w:t>
            </w:r>
          </w:p>
        </w:tc>
        <w:tc>
          <w:tcPr>
            <w:tcW w:w="1020" w:type="dxa"/>
            <w:shd w:val="clear" w:color="auto" w:fill="F5F7F9"/>
            <w:tcMar>
              <w:top w:w="100" w:type="dxa"/>
              <w:left w:w="110" w:type="dxa"/>
              <w:bottom w:w="100" w:type="dxa"/>
              <w:right w:w="110" w:type="dxa"/>
            </w:tcMar>
            <w:vAlign w:val="center"/>
          </w:tcPr>
          <w:p w14:paraId="09400239">
            <w:pPr>
              <w:jc w:val="left"/>
            </w:pPr>
            <w:r>
              <w:rPr>
                <w:rFonts w:ascii="Arial" w:hAnsi="Arial"/>
                <w:sz w:val="13"/>
              </w:rPr>
              <w:t>CodeNet</w:t>
            </w:r>
          </w:p>
        </w:tc>
        <w:tc>
          <w:tcPr>
            <w:tcW w:w="1701" w:type="dxa"/>
            <w:shd w:val="clear" w:color="auto" w:fill="F5F7F9"/>
            <w:tcMar>
              <w:top w:w="100" w:type="dxa"/>
              <w:left w:w="110" w:type="dxa"/>
              <w:bottom w:w="100" w:type="dxa"/>
              <w:right w:w="110" w:type="dxa"/>
            </w:tcMar>
            <w:vAlign w:val="center"/>
          </w:tcPr>
          <w:p w14:paraId="25205920">
            <w:pPr>
              <w:jc w:val="left"/>
            </w:pPr>
            <w:r>
              <w:rPr>
                <w:rFonts w:ascii="Arial" w:hAnsi="Arial"/>
                <w:sz w:val="13"/>
              </w:rPr>
              <w:t>20261012-103819</w:t>
            </w:r>
          </w:p>
        </w:tc>
        <w:tc>
          <w:tcPr>
            <w:tcW w:w="624" w:type="dxa"/>
            <w:shd w:val="clear" w:color="auto" w:fill="F5F7F9"/>
            <w:tcMar>
              <w:top w:w="100" w:type="dxa"/>
              <w:left w:w="110" w:type="dxa"/>
              <w:bottom w:w="100" w:type="dxa"/>
              <w:right w:w="110" w:type="dxa"/>
            </w:tcMar>
            <w:vAlign w:val="center"/>
          </w:tcPr>
          <w:p w14:paraId="4CEBA3D2">
            <w:pPr>
              <w:jc w:val="center"/>
            </w:pPr>
            <w:r>
              <w:rPr>
                <w:rFonts w:ascii="Arial" w:hAnsi="Arial"/>
                <w:sz w:val="13"/>
              </w:rPr>
              <w:t>17</w:t>
            </w:r>
          </w:p>
        </w:tc>
        <w:tc>
          <w:tcPr>
            <w:tcW w:w="567" w:type="dxa"/>
            <w:shd w:val="clear" w:color="auto" w:fill="F5F7F9"/>
            <w:tcMar>
              <w:top w:w="100" w:type="dxa"/>
              <w:left w:w="110" w:type="dxa"/>
              <w:bottom w:w="100" w:type="dxa"/>
              <w:right w:w="110" w:type="dxa"/>
            </w:tcMar>
            <w:vAlign w:val="center"/>
          </w:tcPr>
          <w:p w14:paraId="22FB73AB">
            <w:pPr>
              <w:jc w:val="center"/>
            </w:pPr>
            <w:r>
              <w:rPr>
                <w:rFonts w:ascii="Arial" w:hAnsi="Arial"/>
                <w:sz w:val="13"/>
              </w:rPr>
              <w:t>2</w:t>
            </w:r>
          </w:p>
        </w:tc>
        <w:tc>
          <w:tcPr>
            <w:tcW w:w="964" w:type="dxa"/>
            <w:shd w:val="clear" w:color="auto" w:fill="F5F7F9"/>
            <w:tcMar>
              <w:top w:w="100" w:type="dxa"/>
              <w:left w:w="110" w:type="dxa"/>
              <w:bottom w:w="100" w:type="dxa"/>
              <w:right w:w="110" w:type="dxa"/>
            </w:tcMar>
            <w:vAlign w:val="center"/>
          </w:tcPr>
          <w:p w14:paraId="1B7084CA">
            <w:pPr>
              <w:jc w:val="center"/>
            </w:pPr>
            <w:r>
              <w:rPr>
                <w:rFonts w:ascii="Arial" w:hAnsi="Arial"/>
                <w:sz w:val="13"/>
              </w:rPr>
              <w:t>100.0%</w:t>
            </w:r>
          </w:p>
        </w:tc>
        <w:tc>
          <w:tcPr>
            <w:tcW w:w="794" w:type="dxa"/>
            <w:shd w:val="clear" w:color="auto" w:fill="F5F7F9"/>
            <w:tcMar>
              <w:top w:w="100" w:type="dxa"/>
              <w:left w:w="110" w:type="dxa"/>
              <w:bottom w:w="100" w:type="dxa"/>
              <w:right w:w="110" w:type="dxa"/>
            </w:tcMar>
            <w:vAlign w:val="center"/>
          </w:tcPr>
          <w:p w14:paraId="47B15B7A">
            <w:pPr>
              <w:jc w:val="center"/>
            </w:pPr>
            <w:r>
              <w:rPr>
                <w:rFonts w:ascii="Arial" w:hAnsi="Arial"/>
                <w:sz w:val="13"/>
              </w:rPr>
              <w:t>95.0%</w:t>
            </w:r>
          </w:p>
        </w:tc>
        <w:tc>
          <w:tcPr>
            <w:tcW w:w="794" w:type="dxa"/>
            <w:shd w:val="clear" w:color="auto" w:fill="F5F7F9"/>
            <w:tcMar>
              <w:top w:w="100" w:type="dxa"/>
              <w:left w:w="110" w:type="dxa"/>
              <w:bottom w:w="100" w:type="dxa"/>
              <w:right w:w="110" w:type="dxa"/>
            </w:tcMar>
            <w:vAlign w:val="center"/>
          </w:tcPr>
          <w:p w14:paraId="0C439513">
            <w:pPr>
              <w:jc w:val="center"/>
            </w:pPr>
            <w:r>
              <w:rPr>
                <w:rFonts w:ascii="Arial" w:hAnsi="Arial"/>
                <w:sz w:val="13"/>
              </w:rPr>
              <w:t>100.0%</w:t>
            </w:r>
          </w:p>
        </w:tc>
        <w:tc>
          <w:tcPr>
            <w:tcW w:w="1531" w:type="dxa"/>
            <w:shd w:val="clear" w:color="auto" w:fill="F5F7F9"/>
            <w:tcMar>
              <w:top w:w="100" w:type="dxa"/>
              <w:left w:w="110" w:type="dxa"/>
              <w:bottom w:w="100" w:type="dxa"/>
              <w:right w:w="110" w:type="dxa"/>
            </w:tcMar>
            <w:vAlign w:val="center"/>
          </w:tcPr>
          <w:p w14:paraId="4AE7B8E7">
            <w:pPr>
              <w:jc w:val="center"/>
            </w:pPr>
            <w:r>
              <w:rPr>
                <w:rFonts w:ascii="Arial" w:hAnsi="Arial"/>
                <w:sz w:val="13"/>
              </w:rPr>
              <w:t>Mạnh</w:t>
            </w:r>
          </w:p>
        </w:tc>
        <w:tc>
          <w:tcPr>
            <w:tcW w:w="794" w:type="dxa"/>
            <w:shd w:val="clear" w:color="auto" w:fill="F5F7F9"/>
            <w:tcMar>
              <w:top w:w="100" w:type="dxa"/>
              <w:left w:w="110" w:type="dxa"/>
              <w:bottom w:w="100" w:type="dxa"/>
              <w:right w:w="110" w:type="dxa"/>
            </w:tcMar>
            <w:vAlign w:val="center"/>
          </w:tcPr>
          <w:p w14:paraId="719023F9">
            <w:pPr>
              <w:jc w:val="center"/>
            </w:pPr>
            <w:r>
              <w:rPr>
                <w:rFonts w:ascii="Arial" w:hAnsi="Arial"/>
                <w:sz w:val="13"/>
              </w:rPr>
              <w:t>183,7</w:t>
            </w:r>
          </w:p>
        </w:tc>
      </w:tr>
      <w:tr w14:paraId="600E60E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64" w:type="dxa"/>
            <w:tcMar>
              <w:top w:w="100" w:type="dxa"/>
              <w:left w:w="110" w:type="dxa"/>
              <w:bottom w:w="100" w:type="dxa"/>
              <w:right w:w="110" w:type="dxa"/>
            </w:tcMar>
            <w:vAlign w:val="center"/>
          </w:tcPr>
          <w:p w14:paraId="1C3E8633">
            <w:pPr>
              <w:jc w:val="left"/>
            </w:pPr>
            <w:r>
              <w:rPr>
                <w:rFonts w:ascii="Arial" w:hAnsi="Arial"/>
                <w:sz w:val="13"/>
              </w:rPr>
              <w:t>p02598</w:t>
            </w:r>
          </w:p>
        </w:tc>
        <w:tc>
          <w:tcPr>
            <w:tcW w:w="1020" w:type="dxa"/>
            <w:tcMar>
              <w:top w:w="100" w:type="dxa"/>
              <w:left w:w="110" w:type="dxa"/>
              <w:bottom w:w="100" w:type="dxa"/>
              <w:right w:w="110" w:type="dxa"/>
            </w:tcMar>
            <w:vAlign w:val="center"/>
          </w:tcPr>
          <w:p w14:paraId="366C298B">
            <w:pPr>
              <w:jc w:val="left"/>
            </w:pPr>
            <w:r>
              <w:rPr>
                <w:rFonts w:ascii="Arial" w:hAnsi="Arial"/>
                <w:sz w:val="13"/>
              </w:rPr>
              <w:t>CodeNet</w:t>
            </w:r>
          </w:p>
        </w:tc>
        <w:tc>
          <w:tcPr>
            <w:tcW w:w="1701" w:type="dxa"/>
            <w:tcMar>
              <w:top w:w="100" w:type="dxa"/>
              <w:left w:w="110" w:type="dxa"/>
              <w:bottom w:w="100" w:type="dxa"/>
              <w:right w:w="110" w:type="dxa"/>
            </w:tcMar>
            <w:vAlign w:val="center"/>
          </w:tcPr>
          <w:p w14:paraId="6E7CDD08">
            <w:pPr>
              <w:jc w:val="left"/>
            </w:pPr>
            <w:r>
              <w:rPr>
                <w:rFonts w:ascii="Arial" w:hAnsi="Arial"/>
                <w:sz w:val="13"/>
              </w:rPr>
              <w:t>20261012-103819</w:t>
            </w:r>
          </w:p>
        </w:tc>
        <w:tc>
          <w:tcPr>
            <w:tcW w:w="624" w:type="dxa"/>
            <w:tcMar>
              <w:top w:w="100" w:type="dxa"/>
              <w:left w:w="110" w:type="dxa"/>
              <w:bottom w:w="100" w:type="dxa"/>
              <w:right w:w="110" w:type="dxa"/>
            </w:tcMar>
            <w:vAlign w:val="center"/>
          </w:tcPr>
          <w:p w14:paraId="3CB70C28">
            <w:pPr>
              <w:jc w:val="center"/>
            </w:pPr>
            <w:r>
              <w:rPr>
                <w:rFonts w:ascii="Arial" w:hAnsi="Arial"/>
                <w:sz w:val="13"/>
              </w:rPr>
              <w:t>20</w:t>
            </w:r>
          </w:p>
        </w:tc>
        <w:tc>
          <w:tcPr>
            <w:tcW w:w="567" w:type="dxa"/>
            <w:tcMar>
              <w:top w:w="100" w:type="dxa"/>
              <w:left w:w="110" w:type="dxa"/>
              <w:bottom w:w="100" w:type="dxa"/>
              <w:right w:w="110" w:type="dxa"/>
            </w:tcMar>
            <w:vAlign w:val="center"/>
          </w:tcPr>
          <w:p w14:paraId="589433D7">
            <w:pPr>
              <w:jc w:val="center"/>
            </w:pPr>
            <w:r>
              <w:rPr>
                <w:rFonts w:ascii="Arial" w:hAnsi="Arial"/>
                <w:sz w:val="13"/>
              </w:rPr>
              <w:t>2</w:t>
            </w:r>
          </w:p>
        </w:tc>
        <w:tc>
          <w:tcPr>
            <w:tcW w:w="964" w:type="dxa"/>
            <w:tcMar>
              <w:top w:w="100" w:type="dxa"/>
              <w:left w:w="110" w:type="dxa"/>
              <w:bottom w:w="100" w:type="dxa"/>
              <w:right w:w="110" w:type="dxa"/>
            </w:tcMar>
            <w:vAlign w:val="center"/>
          </w:tcPr>
          <w:p w14:paraId="24A2BE68">
            <w:pPr>
              <w:jc w:val="center"/>
            </w:pPr>
            <w:r>
              <w:rPr>
                <w:rFonts w:ascii="Arial" w:hAnsi="Arial"/>
                <w:sz w:val="13"/>
              </w:rPr>
              <w:t>100.0%</w:t>
            </w:r>
          </w:p>
        </w:tc>
        <w:tc>
          <w:tcPr>
            <w:tcW w:w="794" w:type="dxa"/>
            <w:tcMar>
              <w:top w:w="100" w:type="dxa"/>
              <w:left w:w="110" w:type="dxa"/>
              <w:bottom w:w="100" w:type="dxa"/>
              <w:right w:w="110" w:type="dxa"/>
            </w:tcMar>
            <w:vAlign w:val="center"/>
          </w:tcPr>
          <w:p w14:paraId="74BD28B1">
            <w:pPr>
              <w:jc w:val="center"/>
            </w:pPr>
            <w:r>
              <w:rPr>
                <w:rFonts w:ascii="Arial" w:hAnsi="Arial"/>
                <w:sz w:val="13"/>
              </w:rPr>
              <w:t>95.0%</w:t>
            </w:r>
          </w:p>
        </w:tc>
        <w:tc>
          <w:tcPr>
            <w:tcW w:w="794" w:type="dxa"/>
            <w:tcMar>
              <w:top w:w="100" w:type="dxa"/>
              <w:left w:w="110" w:type="dxa"/>
              <w:bottom w:w="100" w:type="dxa"/>
              <w:right w:w="110" w:type="dxa"/>
            </w:tcMar>
            <w:vAlign w:val="center"/>
          </w:tcPr>
          <w:p w14:paraId="645A4831">
            <w:pPr>
              <w:jc w:val="center"/>
            </w:pPr>
            <w:r>
              <w:rPr>
                <w:rFonts w:ascii="Arial" w:hAnsi="Arial"/>
                <w:sz w:val="13"/>
              </w:rPr>
              <w:t>80.0%</w:t>
            </w:r>
          </w:p>
        </w:tc>
        <w:tc>
          <w:tcPr>
            <w:tcW w:w="1531" w:type="dxa"/>
            <w:tcMar>
              <w:top w:w="100" w:type="dxa"/>
              <w:left w:w="110" w:type="dxa"/>
              <w:bottom w:w="100" w:type="dxa"/>
              <w:right w:w="110" w:type="dxa"/>
            </w:tcMar>
            <w:vAlign w:val="center"/>
          </w:tcPr>
          <w:p w14:paraId="5986F420">
            <w:pPr>
              <w:jc w:val="center"/>
            </w:pPr>
            <w:r>
              <w:rPr>
                <w:rFonts w:ascii="Arial" w:hAnsi="Arial"/>
                <w:sz w:val="13"/>
              </w:rPr>
              <w:t>Đạt 0,8</w:t>
            </w:r>
          </w:p>
        </w:tc>
        <w:tc>
          <w:tcPr>
            <w:tcW w:w="794" w:type="dxa"/>
            <w:tcMar>
              <w:top w:w="100" w:type="dxa"/>
              <w:left w:w="110" w:type="dxa"/>
              <w:bottom w:w="100" w:type="dxa"/>
              <w:right w:w="110" w:type="dxa"/>
            </w:tcMar>
            <w:vAlign w:val="center"/>
          </w:tcPr>
          <w:p w14:paraId="0111D683">
            <w:pPr>
              <w:jc w:val="center"/>
            </w:pPr>
            <w:r>
              <w:rPr>
                <w:rFonts w:ascii="Arial" w:hAnsi="Arial"/>
                <w:sz w:val="13"/>
              </w:rPr>
              <w:t>85,1</w:t>
            </w:r>
          </w:p>
        </w:tc>
      </w:tr>
      <w:tr w14:paraId="546A31C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64" w:type="dxa"/>
            <w:shd w:val="clear" w:color="auto" w:fill="F5F7F9"/>
            <w:tcMar>
              <w:top w:w="100" w:type="dxa"/>
              <w:left w:w="110" w:type="dxa"/>
              <w:bottom w:w="100" w:type="dxa"/>
              <w:right w:w="110" w:type="dxa"/>
            </w:tcMar>
            <w:vAlign w:val="center"/>
          </w:tcPr>
          <w:p w14:paraId="038D0738">
            <w:pPr>
              <w:jc w:val="left"/>
            </w:pPr>
            <w:r>
              <w:rPr>
                <w:rFonts w:ascii="Arial" w:hAnsi="Arial"/>
                <w:sz w:val="13"/>
              </w:rPr>
              <w:t>p02599</w:t>
            </w:r>
          </w:p>
        </w:tc>
        <w:tc>
          <w:tcPr>
            <w:tcW w:w="1020" w:type="dxa"/>
            <w:shd w:val="clear" w:color="auto" w:fill="F5F7F9"/>
            <w:tcMar>
              <w:top w:w="100" w:type="dxa"/>
              <w:left w:w="110" w:type="dxa"/>
              <w:bottom w:w="100" w:type="dxa"/>
              <w:right w:w="110" w:type="dxa"/>
            </w:tcMar>
            <w:vAlign w:val="center"/>
          </w:tcPr>
          <w:p w14:paraId="354FBE4B">
            <w:pPr>
              <w:jc w:val="left"/>
            </w:pPr>
            <w:r>
              <w:rPr>
                <w:rFonts w:ascii="Arial" w:hAnsi="Arial"/>
                <w:sz w:val="13"/>
              </w:rPr>
              <w:t>CodeNet</w:t>
            </w:r>
          </w:p>
        </w:tc>
        <w:tc>
          <w:tcPr>
            <w:tcW w:w="1701" w:type="dxa"/>
            <w:shd w:val="clear" w:color="auto" w:fill="F5F7F9"/>
            <w:tcMar>
              <w:top w:w="100" w:type="dxa"/>
              <w:left w:w="110" w:type="dxa"/>
              <w:bottom w:w="100" w:type="dxa"/>
              <w:right w:w="110" w:type="dxa"/>
            </w:tcMar>
            <w:vAlign w:val="center"/>
          </w:tcPr>
          <w:p w14:paraId="63953B6E">
            <w:pPr>
              <w:jc w:val="left"/>
            </w:pPr>
            <w:r>
              <w:rPr>
                <w:rFonts w:ascii="Arial" w:hAnsi="Arial"/>
                <w:sz w:val="13"/>
              </w:rPr>
              <w:t>20261012-103819</w:t>
            </w:r>
          </w:p>
        </w:tc>
        <w:tc>
          <w:tcPr>
            <w:tcW w:w="624" w:type="dxa"/>
            <w:shd w:val="clear" w:color="auto" w:fill="F5F7F9"/>
            <w:tcMar>
              <w:top w:w="100" w:type="dxa"/>
              <w:left w:w="110" w:type="dxa"/>
              <w:bottom w:w="100" w:type="dxa"/>
              <w:right w:w="110" w:type="dxa"/>
            </w:tcMar>
            <w:vAlign w:val="center"/>
          </w:tcPr>
          <w:p w14:paraId="592F3A84">
            <w:pPr>
              <w:jc w:val="center"/>
            </w:pPr>
            <w:r>
              <w:rPr>
                <w:rFonts w:ascii="Arial" w:hAnsi="Arial"/>
                <w:sz w:val="13"/>
              </w:rPr>
              <w:t>20</w:t>
            </w:r>
          </w:p>
        </w:tc>
        <w:tc>
          <w:tcPr>
            <w:tcW w:w="567" w:type="dxa"/>
            <w:shd w:val="clear" w:color="auto" w:fill="F5F7F9"/>
            <w:tcMar>
              <w:top w:w="100" w:type="dxa"/>
              <w:left w:w="110" w:type="dxa"/>
              <w:bottom w:w="100" w:type="dxa"/>
              <w:right w:w="110" w:type="dxa"/>
            </w:tcMar>
            <w:vAlign w:val="center"/>
          </w:tcPr>
          <w:p w14:paraId="3D9F349C">
            <w:pPr>
              <w:jc w:val="center"/>
            </w:pPr>
            <w:r>
              <w:rPr>
                <w:rFonts w:ascii="Arial" w:hAnsi="Arial"/>
                <w:sz w:val="13"/>
              </w:rPr>
              <w:t>2</w:t>
            </w:r>
          </w:p>
        </w:tc>
        <w:tc>
          <w:tcPr>
            <w:tcW w:w="964" w:type="dxa"/>
            <w:shd w:val="clear" w:color="auto" w:fill="F5F7F9"/>
            <w:tcMar>
              <w:top w:w="100" w:type="dxa"/>
              <w:left w:w="110" w:type="dxa"/>
              <w:bottom w:w="100" w:type="dxa"/>
              <w:right w:w="110" w:type="dxa"/>
            </w:tcMar>
            <w:vAlign w:val="center"/>
          </w:tcPr>
          <w:p w14:paraId="014DD8EC">
            <w:pPr>
              <w:jc w:val="center"/>
            </w:pPr>
            <w:r>
              <w:rPr>
                <w:rFonts w:ascii="Arial" w:hAnsi="Arial"/>
                <w:sz w:val="13"/>
              </w:rPr>
              <w:t>88.9%</w:t>
            </w:r>
          </w:p>
        </w:tc>
        <w:tc>
          <w:tcPr>
            <w:tcW w:w="794" w:type="dxa"/>
            <w:shd w:val="clear" w:color="auto" w:fill="F5F7F9"/>
            <w:tcMar>
              <w:top w:w="100" w:type="dxa"/>
              <w:left w:w="110" w:type="dxa"/>
              <w:bottom w:w="100" w:type="dxa"/>
              <w:right w:w="110" w:type="dxa"/>
            </w:tcMar>
            <w:vAlign w:val="center"/>
          </w:tcPr>
          <w:p w14:paraId="4F9A26F4">
            <w:pPr>
              <w:jc w:val="center"/>
            </w:pPr>
            <w:r>
              <w:rPr>
                <w:rFonts w:ascii="Arial" w:hAnsi="Arial"/>
                <w:sz w:val="13"/>
              </w:rPr>
              <w:t>70.0%</w:t>
            </w:r>
          </w:p>
        </w:tc>
        <w:tc>
          <w:tcPr>
            <w:tcW w:w="794" w:type="dxa"/>
            <w:shd w:val="clear" w:color="auto" w:fill="F5F7F9"/>
            <w:tcMar>
              <w:top w:w="100" w:type="dxa"/>
              <w:left w:w="110" w:type="dxa"/>
              <w:bottom w:w="100" w:type="dxa"/>
              <w:right w:w="110" w:type="dxa"/>
            </w:tcMar>
            <w:vAlign w:val="center"/>
          </w:tcPr>
          <w:p w14:paraId="58140F3B">
            <w:pPr>
              <w:jc w:val="center"/>
            </w:pPr>
            <w:r>
              <w:rPr>
                <w:rFonts w:ascii="Arial" w:hAnsi="Arial"/>
                <w:sz w:val="13"/>
              </w:rPr>
              <w:t>90.0%</w:t>
            </w:r>
          </w:p>
        </w:tc>
        <w:tc>
          <w:tcPr>
            <w:tcW w:w="1531" w:type="dxa"/>
            <w:shd w:val="clear" w:color="auto" w:fill="F5F7F9"/>
            <w:tcMar>
              <w:top w:w="100" w:type="dxa"/>
              <w:left w:w="110" w:type="dxa"/>
              <w:bottom w:w="100" w:type="dxa"/>
              <w:right w:w="110" w:type="dxa"/>
            </w:tcMar>
            <w:vAlign w:val="center"/>
          </w:tcPr>
          <w:p w14:paraId="24BE071F">
            <w:pPr>
              <w:jc w:val="center"/>
            </w:pPr>
            <w:r>
              <w:rPr>
                <w:rFonts w:ascii="Arial" w:hAnsi="Arial"/>
                <w:sz w:val="13"/>
              </w:rPr>
              <w:t>Cần cải thiện</w:t>
            </w:r>
          </w:p>
        </w:tc>
        <w:tc>
          <w:tcPr>
            <w:tcW w:w="794" w:type="dxa"/>
            <w:shd w:val="clear" w:color="auto" w:fill="F5F7F9"/>
            <w:tcMar>
              <w:top w:w="100" w:type="dxa"/>
              <w:left w:w="110" w:type="dxa"/>
              <w:bottom w:w="100" w:type="dxa"/>
              <w:right w:w="110" w:type="dxa"/>
            </w:tcMar>
            <w:vAlign w:val="center"/>
          </w:tcPr>
          <w:p w14:paraId="31EA926B">
            <w:pPr>
              <w:jc w:val="center"/>
            </w:pPr>
            <w:r>
              <w:rPr>
                <w:rFonts w:ascii="Arial" w:hAnsi="Arial"/>
                <w:sz w:val="13"/>
              </w:rPr>
              <w:t>82,1</w:t>
            </w:r>
          </w:p>
        </w:tc>
      </w:tr>
      <w:tr w14:paraId="60CE81B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64" w:type="dxa"/>
            <w:tcMar>
              <w:top w:w="100" w:type="dxa"/>
              <w:left w:w="110" w:type="dxa"/>
              <w:bottom w:w="100" w:type="dxa"/>
              <w:right w:w="110" w:type="dxa"/>
            </w:tcMar>
            <w:vAlign w:val="center"/>
          </w:tcPr>
          <w:p w14:paraId="19A78736">
            <w:pPr>
              <w:jc w:val="left"/>
            </w:pPr>
            <w:r>
              <w:rPr>
                <w:rFonts w:ascii="Arial" w:hAnsi="Arial"/>
                <w:sz w:val="13"/>
              </w:rPr>
              <w:t>p02614</w:t>
            </w:r>
          </w:p>
        </w:tc>
        <w:tc>
          <w:tcPr>
            <w:tcW w:w="1020" w:type="dxa"/>
            <w:tcMar>
              <w:top w:w="100" w:type="dxa"/>
              <w:left w:w="110" w:type="dxa"/>
              <w:bottom w:w="100" w:type="dxa"/>
              <w:right w:w="110" w:type="dxa"/>
            </w:tcMar>
            <w:vAlign w:val="center"/>
          </w:tcPr>
          <w:p w14:paraId="271A9FD7">
            <w:pPr>
              <w:jc w:val="left"/>
            </w:pPr>
            <w:r>
              <w:rPr>
                <w:rFonts w:ascii="Arial" w:hAnsi="Arial"/>
                <w:sz w:val="13"/>
              </w:rPr>
              <w:t>CodeNet</w:t>
            </w:r>
          </w:p>
        </w:tc>
        <w:tc>
          <w:tcPr>
            <w:tcW w:w="1701" w:type="dxa"/>
            <w:tcMar>
              <w:top w:w="100" w:type="dxa"/>
              <w:left w:w="110" w:type="dxa"/>
              <w:bottom w:w="100" w:type="dxa"/>
              <w:right w:w="110" w:type="dxa"/>
            </w:tcMar>
            <w:vAlign w:val="center"/>
          </w:tcPr>
          <w:p w14:paraId="3B4D4978">
            <w:pPr>
              <w:jc w:val="left"/>
            </w:pPr>
            <w:r>
              <w:rPr>
                <w:rFonts w:ascii="Arial" w:hAnsi="Arial"/>
                <w:sz w:val="13"/>
              </w:rPr>
              <w:t>20261012-103819</w:t>
            </w:r>
          </w:p>
        </w:tc>
        <w:tc>
          <w:tcPr>
            <w:tcW w:w="624" w:type="dxa"/>
            <w:tcMar>
              <w:top w:w="100" w:type="dxa"/>
              <w:left w:w="110" w:type="dxa"/>
              <w:bottom w:w="100" w:type="dxa"/>
              <w:right w:w="110" w:type="dxa"/>
            </w:tcMar>
            <w:vAlign w:val="center"/>
          </w:tcPr>
          <w:p w14:paraId="690F6DE4">
            <w:pPr>
              <w:jc w:val="center"/>
            </w:pPr>
            <w:r>
              <w:rPr>
                <w:rFonts w:ascii="Arial" w:hAnsi="Arial"/>
                <w:sz w:val="13"/>
              </w:rPr>
              <w:t>24</w:t>
            </w:r>
          </w:p>
        </w:tc>
        <w:tc>
          <w:tcPr>
            <w:tcW w:w="567" w:type="dxa"/>
            <w:tcMar>
              <w:top w:w="100" w:type="dxa"/>
              <w:left w:w="110" w:type="dxa"/>
              <w:bottom w:w="100" w:type="dxa"/>
              <w:right w:w="110" w:type="dxa"/>
            </w:tcMar>
            <w:vAlign w:val="center"/>
          </w:tcPr>
          <w:p w14:paraId="52CFE284">
            <w:pPr>
              <w:jc w:val="center"/>
            </w:pPr>
            <w:r>
              <w:rPr>
                <w:rFonts w:ascii="Arial" w:hAnsi="Arial"/>
                <w:sz w:val="13"/>
              </w:rPr>
              <w:t>2</w:t>
            </w:r>
          </w:p>
        </w:tc>
        <w:tc>
          <w:tcPr>
            <w:tcW w:w="964" w:type="dxa"/>
            <w:tcMar>
              <w:top w:w="100" w:type="dxa"/>
              <w:left w:w="110" w:type="dxa"/>
              <w:bottom w:w="100" w:type="dxa"/>
              <w:right w:w="110" w:type="dxa"/>
            </w:tcMar>
            <w:vAlign w:val="center"/>
          </w:tcPr>
          <w:p w14:paraId="425F0238">
            <w:pPr>
              <w:jc w:val="center"/>
            </w:pPr>
            <w:r>
              <w:rPr>
                <w:rFonts w:ascii="Arial" w:hAnsi="Arial"/>
                <w:sz w:val="13"/>
              </w:rPr>
              <w:t>100.0%</w:t>
            </w:r>
          </w:p>
        </w:tc>
        <w:tc>
          <w:tcPr>
            <w:tcW w:w="794" w:type="dxa"/>
            <w:tcMar>
              <w:top w:w="100" w:type="dxa"/>
              <w:left w:w="110" w:type="dxa"/>
              <w:bottom w:w="100" w:type="dxa"/>
              <w:right w:w="110" w:type="dxa"/>
            </w:tcMar>
            <w:vAlign w:val="center"/>
          </w:tcPr>
          <w:p w14:paraId="795CE936">
            <w:pPr>
              <w:jc w:val="center"/>
            </w:pPr>
            <w:r>
              <w:rPr>
                <w:rFonts w:ascii="Arial" w:hAnsi="Arial"/>
                <w:sz w:val="13"/>
              </w:rPr>
              <w:t>95.0%</w:t>
            </w:r>
          </w:p>
        </w:tc>
        <w:tc>
          <w:tcPr>
            <w:tcW w:w="794" w:type="dxa"/>
            <w:tcMar>
              <w:top w:w="100" w:type="dxa"/>
              <w:left w:w="110" w:type="dxa"/>
              <w:bottom w:w="100" w:type="dxa"/>
              <w:right w:w="110" w:type="dxa"/>
            </w:tcMar>
            <w:vAlign w:val="center"/>
          </w:tcPr>
          <w:p w14:paraId="3A9A6B84">
            <w:pPr>
              <w:jc w:val="center"/>
            </w:pPr>
            <w:r>
              <w:rPr>
                <w:rFonts w:ascii="Arial" w:hAnsi="Arial"/>
                <w:sz w:val="13"/>
              </w:rPr>
              <w:t>100.0%</w:t>
            </w:r>
          </w:p>
        </w:tc>
        <w:tc>
          <w:tcPr>
            <w:tcW w:w="1531" w:type="dxa"/>
            <w:tcMar>
              <w:top w:w="100" w:type="dxa"/>
              <w:left w:w="110" w:type="dxa"/>
              <w:bottom w:w="100" w:type="dxa"/>
              <w:right w:w="110" w:type="dxa"/>
            </w:tcMar>
            <w:vAlign w:val="center"/>
          </w:tcPr>
          <w:p w14:paraId="2AE5054A">
            <w:pPr>
              <w:jc w:val="center"/>
            </w:pPr>
            <w:r>
              <w:rPr>
                <w:rFonts w:ascii="Arial" w:hAnsi="Arial"/>
                <w:sz w:val="13"/>
              </w:rPr>
              <w:t>Mạnh</w:t>
            </w:r>
          </w:p>
        </w:tc>
        <w:tc>
          <w:tcPr>
            <w:tcW w:w="794" w:type="dxa"/>
            <w:tcMar>
              <w:top w:w="100" w:type="dxa"/>
              <w:left w:w="110" w:type="dxa"/>
              <w:bottom w:w="100" w:type="dxa"/>
              <w:right w:w="110" w:type="dxa"/>
            </w:tcMar>
            <w:vAlign w:val="center"/>
          </w:tcPr>
          <w:p w14:paraId="758AD5F5">
            <w:pPr>
              <w:jc w:val="center"/>
            </w:pPr>
            <w:r>
              <w:rPr>
                <w:rFonts w:ascii="Arial" w:hAnsi="Arial"/>
                <w:sz w:val="13"/>
              </w:rPr>
              <w:t>82,0</w:t>
            </w:r>
          </w:p>
        </w:tc>
      </w:tr>
      <w:tr w14:paraId="250431A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64" w:type="dxa"/>
            <w:shd w:val="clear" w:color="auto" w:fill="F5F7F9"/>
            <w:tcMar>
              <w:top w:w="100" w:type="dxa"/>
              <w:left w:w="110" w:type="dxa"/>
              <w:bottom w:w="100" w:type="dxa"/>
              <w:right w:w="110" w:type="dxa"/>
            </w:tcMar>
            <w:vAlign w:val="center"/>
          </w:tcPr>
          <w:p w14:paraId="5E21F183">
            <w:pPr>
              <w:jc w:val="left"/>
            </w:pPr>
            <w:r>
              <w:rPr>
                <w:rFonts w:ascii="Arial" w:hAnsi="Arial"/>
                <w:sz w:val="13"/>
              </w:rPr>
              <w:t>p02623</w:t>
            </w:r>
          </w:p>
        </w:tc>
        <w:tc>
          <w:tcPr>
            <w:tcW w:w="1020" w:type="dxa"/>
            <w:shd w:val="clear" w:color="auto" w:fill="F5F7F9"/>
            <w:tcMar>
              <w:top w:w="100" w:type="dxa"/>
              <w:left w:w="110" w:type="dxa"/>
              <w:bottom w:w="100" w:type="dxa"/>
              <w:right w:w="110" w:type="dxa"/>
            </w:tcMar>
            <w:vAlign w:val="center"/>
          </w:tcPr>
          <w:p w14:paraId="333BBAF2">
            <w:pPr>
              <w:jc w:val="left"/>
            </w:pPr>
            <w:r>
              <w:rPr>
                <w:rFonts w:ascii="Arial" w:hAnsi="Arial"/>
                <w:sz w:val="13"/>
              </w:rPr>
              <w:t>CodeNet</w:t>
            </w:r>
          </w:p>
        </w:tc>
        <w:tc>
          <w:tcPr>
            <w:tcW w:w="1701" w:type="dxa"/>
            <w:shd w:val="clear" w:color="auto" w:fill="F5F7F9"/>
            <w:tcMar>
              <w:top w:w="100" w:type="dxa"/>
              <w:left w:w="110" w:type="dxa"/>
              <w:bottom w:w="100" w:type="dxa"/>
              <w:right w:w="110" w:type="dxa"/>
            </w:tcMar>
            <w:vAlign w:val="center"/>
          </w:tcPr>
          <w:p w14:paraId="5BF0EC93">
            <w:pPr>
              <w:jc w:val="left"/>
            </w:pPr>
            <w:r>
              <w:rPr>
                <w:rFonts w:ascii="Arial" w:hAnsi="Arial"/>
                <w:sz w:val="13"/>
              </w:rPr>
              <w:t>20261012-103819</w:t>
            </w:r>
          </w:p>
        </w:tc>
        <w:tc>
          <w:tcPr>
            <w:tcW w:w="624" w:type="dxa"/>
            <w:shd w:val="clear" w:color="auto" w:fill="F5F7F9"/>
            <w:tcMar>
              <w:top w:w="100" w:type="dxa"/>
              <w:left w:w="110" w:type="dxa"/>
              <w:bottom w:w="100" w:type="dxa"/>
              <w:right w:w="110" w:type="dxa"/>
            </w:tcMar>
            <w:vAlign w:val="center"/>
          </w:tcPr>
          <w:p w14:paraId="00C7A77F">
            <w:pPr>
              <w:jc w:val="center"/>
            </w:pPr>
            <w:r>
              <w:rPr>
                <w:rFonts w:ascii="Arial" w:hAnsi="Arial"/>
                <w:sz w:val="13"/>
              </w:rPr>
              <w:t>21</w:t>
            </w:r>
          </w:p>
        </w:tc>
        <w:tc>
          <w:tcPr>
            <w:tcW w:w="567" w:type="dxa"/>
            <w:shd w:val="clear" w:color="auto" w:fill="F5F7F9"/>
            <w:tcMar>
              <w:top w:w="100" w:type="dxa"/>
              <w:left w:w="110" w:type="dxa"/>
              <w:bottom w:w="100" w:type="dxa"/>
              <w:right w:w="110" w:type="dxa"/>
            </w:tcMar>
            <w:vAlign w:val="center"/>
          </w:tcPr>
          <w:p w14:paraId="0093F839">
            <w:pPr>
              <w:jc w:val="center"/>
            </w:pPr>
            <w:r>
              <w:rPr>
                <w:rFonts w:ascii="Arial" w:hAnsi="Arial"/>
                <w:sz w:val="13"/>
              </w:rPr>
              <w:t>2</w:t>
            </w:r>
          </w:p>
        </w:tc>
        <w:tc>
          <w:tcPr>
            <w:tcW w:w="964" w:type="dxa"/>
            <w:shd w:val="clear" w:color="auto" w:fill="F5F7F9"/>
            <w:tcMar>
              <w:top w:w="100" w:type="dxa"/>
              <w:left w:w="110" w:type="dxa"/>
              <w:bottom w:w="100" w:type="dxa"/>
              <w:right w:w="110" w:type="dxa"/>
            </w:tcMar>
            <w:vAlign w:val="center"/>
          </w:tcPr>
          <w:p w14:paraId="3C0AA077">
            <w:pPr>
              <w:jc w:val="center"/>
            </w:pPr>
            <w:r>
              <w:rPr>
                <w:rFonts w:ascii="Arial" w:hAnsi="Arial"/>
                <w:sz w:val="13"/>
              </w:rPr>
              <w:t>88.9%</w:t>
            </w:r>
          </w:p>
        </w:tc>
        <w:tc>
          <w:tcPr>
            <w:tcW w:w="794" w:type="dxa"/>
            <w:shd w:val="clear" w:color="auto" w:fill="F5F7F9"/>
            <w:tcMar>
              <w:top w:w="100" w:type="dxa"/>
              <w:left w:w="110" w:type="dxa"/>
              <w:bottom w:w="100" w:type="dxa"/>
              <w:right w:w="110" w:type="dxa"/>
            </w:tcMar>
            <w:vAlign w:val="center"/>
          </w:tcPr>
          <w:p w14:paraId="5142108C">
            <w:pPr>
              <w:jc w:val="center"/>
            </w:pPr>
            <w:r>
              <w:rPr>
                <w:rFonts w:ascii="Arial" w:hAnsi="Arial"/>
                <w:sz w:val="13"/>
              </w:rPr>
              <w:t>95.0%</w:t>
            </w:r>
          </w:p>
        </w:tc>
        <w:tc>
          <w:tcPr>
            <w:tcW w:w="794" w:type="dxa"/>
            <w:shd w:val="clear" w:color="auto" w:fill="F5F7F9"/>
            <w:tcMar>
              <w:top w:w="100" w:type="dxa"/>
              <w:left w:w="110" w:type="dxa"/>
              <w:bottom w:w="100" w:type="dxa"/>
              <w:right w:w="110" w:type="dxa"/>
            </w:tcMar>
            <w:vAlign w:val="center"/>
          </w:tcPr>
          <w:p w14:paraId="6F337D95">
            <w:pPr>
              <w:jc w:val="center"/>
            </w:pPr>
            <w:r>
              <w:rPr>
                <w:rFonts w:ascii="Arial" w:hAnsi="Arial"/>
                <w:sz w:val="13"/>
              </w:rPr>
              <w:t>55.0%</w:t>
            </w:r>
          </w:p>
        </w:tc>
        <w:tc>
          <w:tcPr>
            <w:tcW w:w="1531" w:type="dxa"/>
            <w:shd w:val="clear" w:color="auto" w:fill="F5F7F9"/>
            <w:tcMar>
              <w:top w:w="100" w:type="dxa"/>
              <w:left w:w="110" w:type="dxa"/>
              <w:bottom w:w="100" w:type="dxa"/>
              <w:right w:w="110" w:type="dxa"/>
            </w:tcMar>
            <w:vAlign w:val="center"/>
          </w:tcPr>
          <w:p w14:paraId="6C679AB9">
            <w:pPr>
              <w:jc w:val="center"/>
            </w:pPr>
            <w:r>
              <w:rPr>
                <w:rFonts w:ascii="Arial" w:hAnsi="Arial"/>
                <w:sz w:val="13"/>
              </w:rPr>
              <w:t>Cần cải thiện</w:t>
            </w:r>
          </w:p>
        </w:tc>
        <w:tc>
          <w:tcPr>
            <w:tcW w:w="794" w:type="dxa"/>
            <w:shd w:val="clear" w:color="auto" w:fill="F5F7F9"/>
            <w:tcMar>
              <w:top w:w="100" w:type="dxa"/>
              <w:left w:w="110" w:type="dxa"/>
              <w:bottom w:w="100" w:type="dxa"/>
              <w:right w:w="110" w:type="dxa"/>
            </w:tcMar>
            <w:vAlign w:val="center"/>
          </w:tcPr>
          <w:p w14:paraId="39F5B0DB">
            <w:pPr>
              <w:jc w:val="center"/>
            </w:pPr>
            <w:r>
              <w:rPr>
                <w:rFonts w:ascii="Arial" w:hAnsi="Arial"/>
                <w:sz w:val="13"/>
              </w:rPr>
              <w:t>377,2</w:t>
            </w:r>
          </w:p>
        </w:tc>
      </w:tr>
      <w:tr w14:paraId="681FEA6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64" w:type="dxa"/>
            <w:tcMar>
              <w:top w:w="100" w:type="dxa"/>
              <w:left w:w="110" w:type="dxa"/>
              <w:bottom w:w="100" w:type="dxa"/>
              <w:right w:w="110" w:type="dxa"/>
            </w:tcMar>
            <w:vAlign w:val="center"/>
          </w:tcPr>
          <w:p w14:paraId="2A9D6C83">
            <w:pPr>
              <w:jc w:val="left"/>
            </w:pPr>
            <w:r>
              <w:rPr>
                <w:rFonts w:ascii="Arial" w:hAnsi="Arial"/>
                <w:sz w:val="13"/>
              </w:rPr>
              <w:t>p02629</w:t>
            </w:r>
          </w:p>
        </w:tc>
        <w:tc>
          <w:tcPr>
            <w:tcW w:w="1020" w:type="dxa"/>
            <w:tcMar>
              <w:top w:w="100" w:type="dxa"/>
              <w:left w:w="110" w:type="dxa"/>
              <w:bottom w:w="100" w:type="dxa"/>
              <w:right w:w="110" w:type="dxa"/>
            </w:tcMar>
            <w:vAlign w:val="center"/>
          </w:tcPr>
          <w:p w14:paraId="201C26C1">
            <w:pPr>
              <w:jc w:val="left"/>
            </w:pPr>
            <w:r>
              <w:rPr>
                <w:rFonts w:ascii="Arial" w:hAnsi="Arial"/>
                <w:sz w:val="13"/>
              </w:rPr>
              <w:t>CodeNet</w:t>
            </w:r>
          </w:p>
        </w:tc>
        <w:tc>
          <w:tcPr>
            <w:tcW w:w="1701" w:type="dxa"/>
            <w:tcMar>
              <w:top w:w="100" w:type="dxa"/>
              <w:left w:w="110" w:type="dxa"/>
              <w:bottom w:w="100" w:type="dxa"/>
              <w:right w:w="110" w:type="dxa"/>
            </w:tcMar>
            <w:vAlign w:val="center"/>
          </w:tcPr>
          <w:p w14:paraId="1B03AAF4">
            <w:pPr>
              <w:jc w:val="left"/>
            </w:pPr>
            <w:r>
              <w:rPr>
                <w:rFonts w:ascii="Arial" w:hAnsi="Arial"/>
                <w:sz w:val="13"/>
              </w:rPr>
              <w:t>20261012-103819</w:t>
            </w:r>
          </w:p>
        </w:tc>
        <w:tc>
          <w:tcPr>
            <w:tcW w:w="624" w:type="dxa"/>
            <w:tcMar>
              <w:top w:w="100" w:type="dxa"/>
              <w:left w:w="110" w:type="dxa"/>
              <w:bottom w:w="100" w:type="dxa"/>
              <w:right w:w="110" w:type="dxa"/>
            </w:tcMar>
            <w:vAlign w:val="center"/>
          </w:tcPr>
          <w:p w14:paraId="79650BB9">
            <w:pPr>
              <w:jc w:val="center"/>
            </w:pPr>
            <w:r>
              <w:rPr>
                <w:rFonts w:ascii="Arial" w:hAnsi="Arial"/>
                <w:sz w:val="13"/>
              </w:rPr>
              <w:t>15</w:t>
            </w:r>
          </w:p>
        </w:tc>
        <w:tc>
          <w:tcPr>
            <w:tcW w:w="567" w:type="dxa"/>
            <w:tcMar>
              <w:top w:w="100" w:type="dxa"/>
              <w:left w:w="110" w:type="dxa"/>
              <w:bottom w:w="100" w:type="dxa"/>
              <w:right w:w="110" w:type="dxa"/>
            </w:tcMar>
            <w:vAlign w:val="center"/>
          </w:tcPr>
          <w:p w14:paraId="69D93225">
            <w:pPr>
              <w:jc w:val="center"/>
            </w:pPr>
            <w:r>
              <w:rPr>
                <w:rFonts w:ascii="Arial" w:hAnsi="Arial"/>
                <w:sz w:val="13"/>
              </w:rPr>
              <w:t>2</w:t>
            </w:r>
          </w:p>
        </w:tc>
        <w:tc>
          <w:tcPr>
            <w:tcW w:w="964" w:type="dxa"/>
            <w:tcMar>
              <w:top w:w="100" w:type="dxa"/>
              <w:left w:w="110" w:type="dxa"/>
              <w:bottom w:w="100" w:type="dxa"/>
              <w:right w:w="110" w:type="dxa"/>
            </w:tcMar>
            <w:vAlign w:val="center"/>
          </w:tcPr>
          <w:p w14:paraId="58AC2CDC">
            <w:pPr>
              <w:jc w:val="center"/>
            </w:pPr>
            <w:r>
              <w:rPr>
                <w:rFonts w:ascii="Arial" w:hAnsi="Arial"/>
                <w:sz w:val="13"/>
              </w:rPr>
              <w:t>100.0%</w:t>
            </w:r>
          </w:p>
        </w:tc>
        <w:tc>
          <w:tcPr>
            <w:tcW w:w="794" w:type="dxa"/>
            <w:tcMar>
              <w:top w:w="100" w:type="dxa"/>
              <w:left w:w="110" w:type="dxa"/>
              <w:bottom w:w="100" w:type="dxa"/>
              <w:right w:w="110" w:type="dxa"/>
            </w:tcMar>
            <w:vAlign w:val="center"/>
          </w:tcPr>
          <w:p w14:paraId="0EF3FCBE">
            <w:pPr>
              <w:jc w:val="center"/>
            </w:pPr>
            <w:r>
              <w:rPr>
                <w:rFonts w:ascii="Arial" w:hAnsi="Arial"/>
                <w:sz w:val="13"/>
              </w:rPr>
              <w:t>100.0%</w:t>
            </w:r>
          </w:p>
        </w:tc>
        <w:tc>
          <w:tcPr>
            <w:tcW w:w="794" w:type="dxa"/>
            <w:tcMar>
              <w:top w:w="100" w:type="dxa"/>
              <w:left w:w="110" w:type="dxa"/>
              <w:bottom w:w="100" w:type="dxa"/>
              <w:right w:w="110" w:type="dxa"/>
            </w:tcMar>
            <w:vAlign w:val="center"/>
          </w:tcPr>
          <w:p w14:paraId="594B7DA2">
            <w:pPr>
              <w:jc w:val="center"/>
            </w:pPr>
            <w:r>
              <w:rPr>
                <w:rFonts w:ascii="Arial" w:hAnsi="Arial"/>
                <w:sz w:val="13"/>
              </w:rPr>
              <w:t>95.0%</w:t>
            </w:r>
          </w:p>
        </w:tc>
        <w:tc>
          <w:tcPr>
            <w:tcW w:w="1531" w:type="dxa"/>
            <w:tcMar>
              <w:top w:w="100" w:type="dxa"/>
              <w:left w:w="110" w:type="dxa"/>
              <w:bottom w:w="100" w:type="dxa"/>
              <w:right w:w="110" w:type="dxa"/>
            </w:tcMar>
            <w:vAlign w:val="center"/>
          </w:tcPr>
          <w:p w14:paraId="4499DA08">
            <w:pPr>
              <w:jc w:val="center"/>
            </w:pPr>
            <w:r>
              <w:rPr>
                <w:rFonts w:ascii="Arial" w:hAnsi="Arial"/>
                <w:sz w:val="13"/>
              </w:rPr>
              <w:t>Mạnh</w:t>
            </w:r>
          </w:p>
        </w:tc>
        <w:tc>
          <w:tcPr>
            <w:tcW w:w="794" w:type="dxa"/>
            <w:tcMar>
              <w:top w:w="100" w:type="dxa"/>
              <w:left w:w="110" w:type="dxa"/>
              <w:bottom w:w="100" w:type="dxa"/>
              <w:right w:w="110" w:type="dxa"/>
            </w:tcMar>
            <w:vAlign w:val="center"/>
          </w:tcPr>
          <w:p w14:paraId="7F38831F">
            <w:pPr>
              <w:jc w:val="center"/>
            </w:pPr>
            <w:r>
              <w:rPr>
                <w:rFonts w:ascii="Arial" w:hAnsi="Arial"/>
                <w:sz w:val="13"/>
              </w:rPr>
              <w:t>75,7</w:t>
            </w:r>
          </w:p>
        </w:tc>
      </w:tr>
      <w:tr w14:paraId="7E7CEB0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64" w:type="dxa"/>
            <w:shd w:val="clear" w:color="auto" w:fill="F5F7F9"/>
            <w:tcMar>
              <w:top w:w="100" w:type="dxa"/>
              <w:left w:w="110" w:type="dxa"/>
              <w:bottom w:w="100" w:type="dxa"/>
              <w:right w:w="110" w:type="dxa"/>
            </w:tcMar>
            <w:vAlign w:val="center"/>
          </w:tcPr>
          <w:p w14:paraId="135D102C">
            <w:pPr>
              <w:jc w:val="left"/>
            </w:pPr>
            <w:r>
              <w:rPr>
                <w:rFonts w:ascii="Arial" w:hAnsi="Arial"/>
                <w:sz w:val="13"/>
              </w:rPr>
              <w:t>p02642</w:t>
            </w:r>
          </w:p>
        </w:tc>
        <w:tc>
          <w:tcPr>
            <w:tcW w:w="1020" w:type="dxa"/>
            <w:shd w:val="clear" w:color="auto" w:fill="F5F7F9"/>
            <w:tcMar>
              <w:top w:w="100" w:type="dxa"/>
              <w:left w:w="110" w:type="dxa"/>
              <w:bottom w:w="100" w:type="dxa"/>
              <w:right w:w="110" w:type="dxa"/>
            </w:tcMar>
            <w:vAlign w:val="center"/>
          </w:tcPr>
          <w:p w14:paraId="1061111F">
            <w:pPr>
              <w:jc w:val="left"/>
            </w:pPr>
            <w:r>
              <w:rPr>
                <w:rFonts w:ascii="Arial" w:hAnsi="Arial"/>
                <w:sz w:val="13"/>
              </w:rPr>
              <w:t>CodeNet</w:t>
            </w:r>
          </w:p>
        </w:tc>
        <w:tc>
          <w:tcPr>
            <w:tcW w:w="1701" w:type="dxa"/>
            <w:shd w:val="clear" w:color="auto" w:fill="F5F7F9"/>
            <w:tcMar>
              <w:top w:w="100" w:type="dxa"/>
              <w:left w:w="110" w:type="dxa"/>
              <w:bottom w:w="100" w:type="dxa"/>
              <w:right w:w="110" w:type="dxa"/>
            </w:tcMar>
            <w:vAlign w:val="center"/>
          </w:tcPr>
          <w:p w14:paraId="718DF3A1">
            <w:pPr>
              <w:jc w:val="left"/>
            </w:pPr>
            <w:r>
              <w:rPr>
                <w:rFonts w:ascii="Arial" w:hAnsi="Arial"/>
                <w:sz w:val="13"/>
              </w:rPr>
              <w:t>20261012-103819</w:t>
            </w:r>
          </w:p>
        </w:tc>
        <w:tc>
          <w:tcPr>
            <w:tcW w:w="624" w:type="dxa"/>
            <w:shd w:val="clear" w:color="auto" w:fill="F5F7F9"/>
            <w:tcMar>
              <w:top w:w="100" w:type="dxa"/>
              <w:left w:w="110" w:type="dxa"/>
              <w:bottom w:w="100" w:type="dxa"/>
              <w:right w:w="110" w:type="dxa"/>
            </w:tcMar>
            <w:vAlign w:val="center"/>
          </w:tcPr>
          <w:p w14:paraId="2C57B2A7">
            <w:pPr>
              <w:jc w:val="center"/>
            </w:pPr>
            <w:r>
              <w:rPr>
                <w:rFonts w:ascii="Arial" w:hAnsi="Arial"/>
                <w:sz w:val="13"/>
              </w:rPr>
              <w:t>23</w:t>
            </w:r>
          </w:p>
        </w:tc>
        <w:tc>
          <w:tcPr>
            <w:tcW w:w="567" w:type="dxa"/>
            <w:shd w:val="clear" w:color="auto" w:fill="F5F7F9"/>
            <w:tcMar>
              <w:top w:w="100" w:type="dxa"/>
              <w:left w:w="110" w:type="dxa"/>
              <w:bottom w:w="100" w:type="dxa"/>
              <w:right w:w="110" w:type="dxa"/>
            </w:tcMar>
            <w:vAlign w:val="center"/>
          </w:tcPr>
          <w:p w14:paraId="4A08B66F">
            <w:pPr>
              <w:jc w:val="center"/>
            </w:pPr>
            <w:r>
              <w:rPr>
                <w:rFonts w:ascii="Arial" w:hAnsi="Arial"/>
                <w:sz w:val="13"/>
              </w:rPr>
              <w:t>2</w:t>
            </w:r>
          </w:p>
        </w:tc>
        <w:tc>
          <w:tcPr>
            <w:tcW w:w="964" w:type="dxa"/>
            <w:shd w:val="clear" w:color="auto" w:fill="F5F7F9"/>
            <w:tcMar>
              <w:top w:w="100" w:type="dxa"/>
              <w:left w:w="110" w:type="dxa"/>
              <w:bottom w:w="100" w:type="dxa"/>
              <w:right w:w="110" w:type="dxa"/>
            </w:tcMar>
            <w:vAlign w:val="center"/>
          </w:tcPr>
          <w:p w14:paraId="45EDFA5E">
            <w:pPr>
              <w:jc w:val="center"/>
            </w:pPr>
            <w:r>
              <w:rPr>
                <w:rFonts w:ascii="Arial" w:hAnsi="Arial"/>
                <w:sz w:val="13"/>
              </w:rPr>
              <w:t>100.0%</w:t>
            </w:r>
          </w:p>
        </w:tc>
        <w:tc>
          <w:tcPr>
            <w:tcW w:w="794" w:type="dxa"/>
            <w:shd w:val="clear" w:color="auto" w:fill="F5F7F9"/>
            <w:tcMar>
              <w:top w:w="100" w:type="dxa"/>
              <w:left w:w="110" w:type="dxa"/>
              <w:bottom w:w="100" w:type="dxa"/>
              <w:right w:w="110" w:type="dxa"/>
            </w:tcMar>
            <w:vAlign w:val="center"/>
          </w:tcPr>
          <w:p w14:paraId="67ADFB8F">
            <w:pPr>
              <w:jc w:val="center"/>
            </w:pPr>
            <w:r>
              <w:rPr>
                <w:rFonts w:ascii="Arial" w:hAnsi="Arial"/>
                <w:sz w:val="13"/>
              </w:rPr>
              <w:t>100.0%</w:t>
            </w:r>
          </w:p>
        </w:tc>
        <w:tc>
          <w:tcPr>
            <w:tcW w:w="794" w:type="dxa"/>
            <w:shd w:val="clear" w:color="auto" w:fill="F5F7F9"/>
            <w:tcMar>
              <w:top w:w="100" w:type="dxa"/>
              <w:left w:w="110" w:type="dxa"/>
              <w:bottom w:w="100" w:type="dxa"/>
              <w:right w:w="110" w:type="dxa"/>
            </w:tcMar>
            <w:vAlign w:val="center"/>
          </w:tcPr>
          <w:p w14:paraId="68FE981C">
            <w:pPr>
              <w:jc w:val="center"/>
            </w:pPr>
            <w:r>
              <w:rPr>
                <w:rFonts w:ascii="Arial" w:hAnsi="Arial"/>
                <w:sz w:val="13"/>
              </w:rPr>
              <w:t>94.7%</w:t>
            </w:r>
          </w:p>
        </w:tc>
        <w:tc>
          <w:tcPr>
            <w:tcW w:w="1531" w:type="dxa"/>
            <w:shd w:val="clear" w:color="auto" w:fill="F5F7F9"/>
            <w:tcMar>
              <w:top w:w="100" w:type="dxa"/>
              <w:left w:w="110" w:type="dxa"/>
              <w:bottom w:w="100" w:type="dxa"/>
              <w:right w:w="110" w:type="dxa"/>
            </w:tcMar>
            <w:vAlign w:val="center"/>
          </w:tcPr>
          <w:p w14:paraId="2A1A1D50">
            <w:pPr>
              <w:jc w:val="center"/>
            </w:pPr>
            <w:r>
              <w:rPr>
                <w:rFonts w:ascii="Arial" w:hAnsi="Arial"/>
                <w:sz w:val="13"/>
              </w:rPr>
              <w:t>Mạnh</w:t>
            </w:r>
          </w:p>
        </w:tc>
        <w:tc>
          <w:tcPr>
            <w:tcW w:w="794" w:type="dxa"/>
            <w:shd w:val="clear" w:color="auto" w:fill="F5F7F9"/>
            <w:tcMar>
              <w:top w:w="100" w:type="dxa"/>
              <w:left w:w="110" w:type="dxa"/>
              <w:bottom w:w="100" w:type="dxa"/>
              <w:right w:w="110" w:type="dxa"/>
            </w:tcMar>
            <w:vAlign w:val="center"/>
          </w:tcPr>
          <w:p w14:paraId="5AD7D172">
            <w:pPr>
              <w:jc w:val="center"/>
            </w:pPr>
            <w:r>
              <w:rPr>
                <w:rFonts w:ascii="Arial" w:hAnsi="Arial"/>
                <w:sz w:val="13"/>
              </w:rPr>
              <w:t>120,7</w:t>
            </w:r>
          </w:p>
        </w:tc>
      </w:tr>
      <w:tr w14:paraId="51E96A0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64" w:type="dxa"/>
            <w:tcMar>
              <w:top w:w="100" w:type="dxa"/>
              <w:left w:w="110" w:type="dxa"/>
              <w:bottom w:w="100" w:type="dxa"/>
              <w:right w:w="110" w:type="dxa"/>
            </w:tcMar>
            <w:vAlign w:val="center"/>
          </w:tcPr>
          <w:p w14:paraId="487447B8">
            <w:pPr>
              <w:jc w:val="left"/>
            </w:pPr>
            <w:r>
              <w:rPr>
                <w:rFonts w:ascii="Arial" w:hAnsi="Arial"/>
                <w:sz w:val="13"/>
              </w:rPr>
              <w:t>p02661</w:t>
            </w:r>
          </w:p>
        </w:tc>
        <w:tc>
          <w:tcPr>
            <w:tcW w:w="1020" w:type="dxa"/>
            <w:tcMar>
              <w:top w:w="100" w:type="dxa"/>
              <w:left w:w="110" w:type="dxa"/>
              <w:bottom w:w="100" w:type="dxa"/>
              <w:right w:w="110" w:type="dxa"/>
            </w:tcMar>
            <w:vAlign w:val="center"/>
          </w:tcPr>
          <w:p w14:paraId="7192EF9B">
            <w:pPr>
              <w:jc w:val="left"/>
            </w:pPr>
            <w:r>
              <w:rPr>
                <w:rFonts w:ascii="Arial" w:hAnsi="Arial"/>
                <w:sz w:val="13"/>
              </w:rPr>
              <w:t>CodeNet</w:t>
            </w:r>
          </w:p>
        </w:tc>
        <w:tc>
          <w:tcPr>
            <w:tcW w:w="1701" w:type="dxa"/>
            <w:tcMar>
              <w:top w:w="100" w:type="dxa"/>
              <w:left w:w="110" w:type="dxa"/>
              <w:bottom w:w="100" w:type="dxa"/>
              <w:right w:w="110" w:type="dxa"/>
            </w:tcMar>
            <w:vAlign w:val="center"/>
          </w:tcPr>
          <w:p w14:paraId="131EF46C">
            <w:pPr>
              <w:jc w:val="left"/>
            </w:pPr>
            <w:r>
              <w:rPr>
                <w:rFonts w:ascii="Arial" w:hAnsi="Arial"/>
                <w:sz w:val="13"/>
              </w:rPr>
              <w:t>20261011-235022</w:t>
            </w:r>
          </w:p>
        </w:tc>
        <w:tc>
          <w:tcPr>
            <w:tcW w:w="624" w:type="dxa"/>
            <w:tcMar>
              <w:top w:w="100" w:type="dxa"/>
              <w:left w:w="110" w:type="dxa"/>
              <w:bottom w:w="100" w:type="dxa"/>
              <w:right w:w="110" w:type="dxa"/>
            </w:tcMar>
            <w:vAlign w:val="center"/>
          </w:tcPr>
          <w:p w14:paraId="7387EDB7">
            <w:pPr>
              <w:jc w:val="center"/>
            </w:pPr>
            <w:r>
              <w:rPr>
                <w:rFonts w:ascii="Arial" w:hAnsi="Arial"/>
                <w:sz w:val="13"/>
              </w:rPr>
              <w:t>21</w:t>
            </w:r>
          </w:p>
        </w:tc>
        <w:tc>
          <w:tcPr>
            <w:tcW w:w="567" w:type="dxa"/>
            <w:tcMar>
              <w:top w:w="100" w:type="dxa"/>
              <w:left w:w="110" w:type="dxa"/>
              <w:bottom w:w="100" w:type="dxa"/>
              <w:right w:w="110" w:type="dxa"/>
            </w:tcMar>
            <w:vAlign w:val="center"/>
          </w:tcPr>
          <w:p w14:paraId="4D0C159B">
            <w:pPr>
              <w:jc w:val="center"/>
            </w:pPr>
            <w:r>
              <w:rPr>
                <w:rFonts w:ascii="Arial" w:hAnsi="Arial"/>
                <w:sz w:val="13"/>
              </w:rPr>
              <w:t>2</w:t>
            </w:r>
          </w:p>
        </w:tc>
        <w:tc>
          <w:tcPr>
            <w:tcW w:w="964" w:type="dxa"/>
            <w:tcMar>
              <w:top w:w="100" w:type="dxa"/>
              <w:left w:w="110" w:type="dxa"/>
              <w:bottom w:w="100" w:type="dxa"/>
              <w:right w:w="110" w:type="dxa"/>
            </w:tcMar>
            <w:vAlign w:val="center"/>
          </w:tcPr>
          <w:p w14:paraId="29AD4AD8">
            <w:pPr>
              <w:jc w:val="center"/>
            </w:pPr>
            <w:r>
              <w:rPr>
                <w:rFonts w:ascii="Arial" w:hAnsi="Arial"/>
                <w:sz w:val="13"/>
              </w:rPr>
              <w:t>100.0%</w:t>
            </w:r>
          </w:p>
        </w:tc>
        <w:tc>
          <w:tcPr>
            <w:tcW w:w="794" w:type="dxa"/>
            <w:tcMar>
              <w:top w:w="100" w:type="dxa"/>
              <w:left w:w="110" w:type="dxa"/>
              <w:bottom w:w="100" w:type="dxa"/>
              <w:right w:w="110" w:type="dxa"/>
            </w:tcMar>
            <w:vAlign w:val="center"/>
          </w:tcPr>
          <w:p w14:paraId="6957FCDD">
            <w:pPr>
              <w:jc w:val="center"/>
            </w:pPr>
            <w:r>
              <w:rPr>
                <w:rFonts w:ascii="Arial" w:hAnsi="Arial"/>
                <w:sz w:val="13"/>
              </w:rPr>
              <w:t>90.0%</w:t>
            </w:r>
          </w:p>
        </w:tc>
        <w:tc>
          <w:tcPr>
            <w:tcW w:w="794" w:type="dxa"/>
            <w:tcMar>
              <w:top w:w="100" w:type="dxa"/>
              <w:left w:w="110" w:type="dxa"/>
              <w:bottom w:w="100" w:type="dxa"/>
              <w:right w:w="110" w:type="dxa"/>
            </w:tcMar>
            <w:vAlign w:val="center"/>
          </w:tcPr>
          <w:p w14:paraId="3180F8DD">
            <w:pPr>
              <w:jc w:val="center"/>
            </w:pPr>
            <w:r>
              <w:rPr>
                <w:rFonts w:ascii="Arial" w:hAnsi="Arial"/>
                <w:sz w:val="13"/>
              </w:rPr>
              <w:t>75.0%</w:t>
            </w:r>
          </w:p>
        </w:tc>
        <w:tc>
          <w:tcPr>
            <w:tcW w:w="1531" w:type="dxa"/>
            <w:tcMar>
              <w:top w:w="100" w:type="dxa"/>
              <w:left w:w="110" w:type="dxa"/>
              <w:bottom w:w="100" w:type="dxa"/>
              <w:right w:w="110" w:type="dxa"/>
            </w:tcMar>
            <w:vAlign w:val="center"/>
          </w:tcPr>
          <w:p w14:paraId="6EA7D0FA">
            <w:pPr>
              <w:jc w:val="center"/>
            </w:pPr>
            <w:r>
              <w:rPr>
                <w:rFonts w:ascii="Arial" w:hAnsi="Arial"/>
                <w:sz w:val="13"/>
              </w:rPr>
              <w:t>Cần cải thiện</w:t>
            </w:r>
          </w:p>
        </w:tc>
        <w:tc>
          <w:tcPr>
            <w:tcW w:w="794" w:type="dxa"/>
            <w:tcMar>
              <w:top w:w="100" w:type="dxa"/>
              <w:left w:w="110" w:type="dxa"/>
              <w:bottom w:w="100" w:type="dxa"/>
              <w:right w:w="110" w:type="dxa"/>
            </w:tcMar>
            <w:vAlign w:val="center"/>
          </w:tcPr>
          <w:p w14:paraId="058ECF9B">
            <w:pPr>
              <w:jc w:val="center"/>
            </w:pPr>
            <w:r>
              <w:rPr>
                <w:rFonts w:ascii="Arial" w:hAnsi="Arial"/>
                <w:sz w:val="13"/>
              </w:rPr>
              <w:t>360,3</w:t>
            </w:r>
          </w:p>
        </w:tc>
      </w:tr>
      <w:tr w14:paraId="650453F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64" w:type="dxa"/>
            <w:shd w:val="clear" w:color="auto" w:fill="F5F7F9"/>
            <w:tcMar>
              <w:top w:w="100" w:type="dxa"/>
              <w:left w:w="110" w:type="dxa"/>
              <w:bottom w:w="100" w:type="dxa"/>
              <w:right w:w="110" w:type="dxa"/>
            </w:tcMar>
            <w:vAlign w:val="center"/>
          </w:tcPr>
          <w:p w14:paraId="2FBF169D">
            <w:pPr>
              <w:jc w:val="left"/>
            </w:pPr>
            <w:r>
              <w:rPr>
                <w:rFonts w:ascii="Arial" w:hAnsi="Arial"/>
                <w:sz w:val="13"/>
              </w:rPr>
              <w:t>p02678</w:t>
            </w:r>
          </w:p>
        </w:tc>
        <w:tc>
          <w:tcPr>
            <w:tcW w:w="1020" w:type="dxa"/>
            <w:shd w:val="clear" w:color="auto" w:fill="F5F7F9"/>
            <w:tcMar>
              <w:top w:w="100" w:type="dxa"/>
              <w:left w:w="110" w:type="dxa"/>
              <w:bottom w:w="100" w:type="dxa"/>
              <w:right w:w="110" w:type="dxa"/>
            </w:tcMar>
            <w:vAlign w:val="center"/>
          </w:tcPr>
          <w:p w14:paraId="3C87A47A">
            <w:pPr>
              <w:jc w:val="left"/>
            </w:pPr>
            <w:r>
              <w:rPr>
                <w:rFonts w:ascii="Arial" w:hAnsi="Arial"/>
                <w:sz w:val="13"/>
              </w:rPr>
              <w:t>CodeNet</w:t>
            </w:r>
          </w:p>
        </w:tc>
        <w:tc>
          <w:tcPr>
            <w:tcW w:w="1701" w:type="dxa"/>
            <w:shd w:val="clear" w:color="auto" w:fill="F5F7F9"/>
            <w:tcMar>
              <w:top w:w="100" w:type="dxa"/>
              <w:left w:w="110" w:type="dxa"/>
              <w:bottom w:w="100" w:type="dxa"/>
              <w:right w:w="110" w:type="dxa"/>
            </w:tcMar>
            <w:vAlign w:val="center"/>
          </w:tcPr>
          <w:p w14:paraId="251B9035">
            <w:pPr>
              <w:jc w:val="left"/>
            </w:pPr>
            <w:r>
              <w:rPr>
                <w:rFonts w:ascii="Arial" w:hAnsi="Arial"/>
                <w:sz w:val="13"/>
              </w:rPr>
              <w:t>20261012-103819</w:t>
            </w:r>
          </w:p>
        </w:tc>
        <w:tc>
          <w:tcPr>
            <w:tcW w:w="624" w:type="dxa"/>
            <w:shd w:val="clear" w:color="auto" w:fill="F5F7F9"/>
            <w:tcMar>
              <w:top w:w="100" w:type="dxa"/>
              <w:left w:w="110" w:type="dxa"/>
              <w:bottom w:w="100" w:type="dxa"/>
              <w:right w:w="110" w:type="dxa"/>
            </w:tcMar>
            <w:vAlign w:val="center"/>
          </w:tcPr>
          <w:p w14:paraId="146F0547">
            <w:pPr>
              <w:jc w:val="center"/>
            </w:pPr>
            <w:r>
              <w:rPr>
                <w:rFonts w:ascii="Arial" w:hAnsi="Arial"/>
                <w:sz w:val="13"/>
              </w:rPr>
              <w:t>14</w:t>
            </w:r>
          </w:p>
        </w:tc>
        <w:tc>
          <w:tcPr>
            <w:tcW w:w="567" w:type="dxa"/>
            <w:shd w:val="clear" w:color="auto" w:fill="F5F7F9"/>
            <w:tcMar>
              <w:top w:w="100" w:type="dxa"/>
              <w:left w:w="110" w:type="dxa"/>
              <w:bottom w:w="100" w:type="dxa"/>
              <w:right w:w="110" w:type="dxa"/>
            </w:tcMar>
            <w:vAlign w:val="center"/>
          </w:tcPr>
          <w:p w14:paraId="4871C3FA">
            <w:pPr>
              <w:jc w:val="center"/>
            </w:pPr>
            <w:r>
              <w:rPr>
                <w:rFonts w:ascii="Arial" w:hAnsi="Arial"/>
                <w:sz w:val="13"/>
              </w:rPr>
              <w:t>2</w:t>
            </w:r>
          </w:p>
        </w:tc>
        <w:tc>
          <w:tcPr>
            <w:tcW w:w="964" w:type="dxa"/>
            <w:shd w:val="clear" w:color="auto" w:fill="F5F7F9"/>
            <w:tcMar>
              <w:top w:w="100" w:type="dxa"/>
              <w:left w:w="110" w:type="dxa"/>
              <w:bottom w:w="100" w:type="dxa"/>
              <w:right w:w="110" w:type="dxa"/>
            </w:tcMar>
            <w:vAlign w:val="center"/>
          </w:tcPr>
          <w:p w14:paraId="1FF594A3">
            <w:pPr>
              <w:jc w:val="center"/>
            </w:pPr>
            <w:r>
              <w:rPr>
                <w:rFonts w:ascii="Arial" w:hAnsi="Arial"/>
                <w:sz w:val="13"/>
              </w:rPr>
              <w:t>87.5%</w:t>
            </w:r>
          </w:p>
        </w:tc>
        <w:tc>
          <w:tcPr>
            <w:tcW w:w="794" w:type="dxa"/>
            <w:shd w:val="clear" w:color="auto" w:fill="F5F7F9"/>
            <w:tcMar>
              <w:top w:w="100" w:type="dxa"/>
              <w:left w:w="110" w:type="dxa"/>
              <w:bottom w:w="100" w:type="dxa"/>
              <w:right w:w="110" w:type="dxa"/>
            </w:tcMar>
            <w:vAlign w:val="center"/>
          </w:tcPr>
          <w:p w14:paraId="63AF9F38">
            <w:pPr>
              <w:jc w:val="center"/>
            </w:pPr>
            <w:r>
              <w:rPr>
                <w:rFonts w:ascii="Arial" w:hAnsi="Arial"/>
                <w:sz w:val="13"/>
              </w:rPr>
              <w:t>94.7%</w:t>
            </w:r>
          </w:p>
        </w:tc>
        <w:tc>
          <w:tcPr>
            <w:tcW w:w="794" w:type="dxa"/>
            <w:shd w:val="clear" w:color="auto" w:fill="F5F7F9"/>
            <w:tcMar>
              <w:top w:w="100" w:type="dxa"/>
              <w:left w:w="110" w:type="dxa"/>
              <w:bottom w:w="100" w:type="dxa"/>
              <w:right w:w="110" w:type="dxa"/>
            </w:tcMar>
            <w:vAlign w:val="center"/>
          </w:tcPr>
          <w:p w14:paraId="37D0B093">
            <w:pPr>
              <w:jc w:val="center"/>
            </w:pPr>
            <w:r>
              <w:rPr>
                <w:rFonts w:ascii="Arial" w:hAnsi="Arial"/>
                <w:sz w:val="13"/>
              </w:rPr>
              <w:t>90.0%</w:t>
            </w:r>
          </w:p>
        </w:tc>
        <w:tc>
          <w:tcPr>
            <w:tcW w:w="1531" w:type="dxa"/>
            <w:shd w:val="clear" w:color="auto" w:fill="F5F7F9"/>
            <w:tcMar>
              <w:top w:w="100" w:type="dxa"/>
              <w:left w:w="110" w:type="dxa"/>
              <w:bottom w:w="100" w:type="dxa"/>
              <w:right w:w="110" w:type="dxa"/>
            </w:tcMar>
            <w:vAlign w:val="center"/>
          </w:tcPr>
          <w:p w14:paraId="5F6F00EF">
            <w:pPr>
              <w:jc w:val="center"/>
            </w:pPr>
            <w:r>
              <w:rPr>
                <w:rFonts w:ascii="Arial" w:hAnsi="Arial"/>
                <w:sz w:val="13"/>
              </w:rPr>
              <w:t>Mạnh</w:t>
            </w:r>
          </w:p>
        </w:tc>
        <w:tc>
          <w:tcPr>
            <w:tcW w:w="794" w:type="dxa"/>
            <w:shd w:val="clear" w:color="auto" w:fill="F5F7F9"/>
            <w:tcMar>
              <w:top w:w="100" w:type="dxa"/>
              <w:left w:w="110" w:type="dxa"/>
              <w:bottom w:w="100" w:type="dxa"/>
              <w:right w:w="110" w:type="dxa"/>
            </w:tcMar>
            <w:vAlign w:val="center"/>
          </w:tcPr>
          <w:p w14:paraId="2C20BEDB">
            <w:pPr>
              <w:jc w:val="center"/>
            </w:pPr>
            <w:r>
              <w:rPr>
                <w:rFonts w:ascii="Arial" w:hAnsi="Arial"/>
                <w:sz w:val="13"/>
              </w:rPr>
              <w:t>460,9</w:t>
            </w:r>
          </w:p>
        </w:tc>
      </w:tr>
      <w:tr w14:paraId="09D1AC0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64" w:type="dxa"/>
            <w:tcMar>
              <w:top w:w="100" w:type="dxa"/>
              <w:left w:w="110" w:type="dxa"/>
              <w:bottom w:w="100" w:type="dxa"/>
              <w:right w:w="110" w:type="dxa"/>
            </w:tcMar>
            <w:vAlign w:val="center"/>
          </w:tcPr>
          <w:p w14:paraId="7B32A44C">
            <w:pPr>
              <w:jc w:val="left"/>
            </w:pPr>
            <w:r>
              <w:rPr>
                <w:rFonts w:ascii="Arial" w:hAnsi="Arial"/>
                <w:sz w:val="13"/>
              </w:rPr>
              <w:t>p02685</w:t>
            </w:r>
          </w:p>
        </w:tc>
        <w:tc>
          <w:tcPr>
            <w:tcW w:w="1020" w:type="dxa"/>
            <w:tcMar>
              <w:top w:w="100" w:type="dxa"/>
              <w:left w:w="110" w:type="dxa"/>
              <w:bottom w:w="100" w:type="dxa"/>
              <w:right w:w="110" w:type="dxa"/>
            </w:tcMar>
            <w:vAlign w:val="center"/>
          </w:tcPr>
          <w:p w14:paraId="3FA95CD0">
            <w:pPr>
              <w:jc w:val="left"/>
            </w:pPr>
            <w:r>
              <w:rPr>
                <w:rFonts w:ascii="Arial" w:hAnsi="Arial"/>
                <w:sz w:val="13"/>
              </w:rPr>
              <w:t>CodeNet</w:t>
            </w:r>
          </w:p>
        </w:tc>
        <w:tc>
          <w:tcPr>
            <w:tcW w:w="1701" w:type="dxa"/>
            <w:tcMar>
              <w:top w:w="100" w:type="dxa"/>
              <w:left w:w="110" w:type="dxa"/>
              <w:bottom w:w="100" w:type="dxa"/>
              <w:right w:w="110" w:type="dxa"/>
            </w:tcMar>
            <w:vAlign w:val="center"/>
          </w:tcPr>
          <w:p w14:paraId="770382E9">
            <w:pPr>
              <w:jc w:val="left"/>
            </w:pPr>
            <w:r>
              <w:rPr>
                <w:rFonts w:ascii="Arial" w:hAnsi="Arial"/>
                <w:sz w:val="13"/>
              </w:rPr>
              <w:t>20261011-235022</w:t>
            </w:r>
          </w:p>
        </w:tc>
        <w:tc>
          <w:tcPr>
            <w:tcW w:w="624" w:type="dxa"/>
            <w:tcMar>
              <w:top w:w="100" w:type="dxa"/>
              <w:left w:w="110" w:type="dxa"/>
              <w:bottom w:w="100" w:type="dxa"/>
              <w:right w:w="110" w:type="dxa"/>
            </w:tcMar>
            <w:vAlign w:val="center"/>
          </w:tcPr>
          <w:p w14:paraId="5C7BE6AA">
            <w:pPr>
              <w:jc w:val="center"/>
            </w:pPr>
            <w:r>
              <w:rPr>
                <w:rFonts w:ascii="Arial" w:hAnsi="Arial"/>
                <w:sz w:val="13"/>
              </w:rPr>
              <w:t>22</w:t>
            </w:r>
          </w:p>
        </w:tc>
        <w:tc>
          <w:tcPr>
            <w:tcW w:w="567" w:type="dxa"/>
            <w:tcMar>
              <w:top w:w="100" w:type="dxa"/>
              <w:left w:w="110" w:type="dxa"/>
              <w:bottom w:w="100" w:type="dxa"/>
              <w:right w:w="110" w:type="dxa"/>
            </w:tcMar>
            <w:vAlign w:val="center"/>
          </w:tcPr>
          <w:p w14:paraId="24245EF1">
            <w:pPr>
              <w:jc w:val="center"/>
            </w:pPr>
            <w:r>
              <w:rPr>
                <w:rFonts w:ascii="Arial" w:hAnsi="Arial"/>
                <w:sz w:val="13"/>
              </w:rPr>
              <w:t>2</w:t>
            </w:r>
          </w:p>
        </w:tc>
        <w:tc>
          <w:tcPr>
            <w:tcW w:w="964" w:type="dxa"/>
            <w:tcMar>
              <w:top w:w="100" w:type="dxa"/>
              <w:left w:w="110" w:type="dxa"/>
              <w:bottom w:w="100" w:type="dxa"/>
              <w:right w:w="110" w:type="dxa"/>
            </w:tcMar>
            <w:vAlign w:val="center"/>
          </w:tcPr>
          <w:p w14:paraId="28853AF2">
            <w:pPr>
              <w:jc w:val="center"/>
            </w:pPr>
            <w:r>
              <w:rPr>
                <w:rFonts w:ascii="Arial" w:hAnsi="Arial"/>
                <w:sz w:val="13"/>
              </w:rPr>
              <w:t>100.0%</w:t>
            </w:r>
          </w:p>
        </w:tc>
        <w:tc>
          <w:tcPr>
            <w:tcW w:w="794" w:type="dxa"/>
            <w:tcMar>
              <w:top w:w="100" w:type="dxa"/>
              <w:left w:w="110" w:type="dxa"/>
              <w:bottom w:w="100" w:type="dxa"/>
              <w:right w:w="110" w:type="dxa"/>
            </w:tcMar>
            <w:vAlign w:val="center"/>
          </w:tcPr>
          <w:p w14:paraId="781BA7C6">
            <w:pPr>
              <w:jc w:val="center"/>
            </w:pPr>
            <w:r>
              <w:rPr>
                <w:rFonts w:ascii="Arial" w:hAnsi="Arial"/>
                <w:sz w:val="13"/>
              </w:rPr>
              <w:t>100.0%</w:t>
            </w:r>
          </w:p>
        </w:tc>
        <w:tc>
          <w:tcPr>
            <w:tcW w:w="794" w:type="dxa"/>
            <w:tcMar>
              <w:top w:w="100" w:type="dxa"/>
              <w:left w:w="110" w:type="dxa"/>
              <w:bottom w:w="100" w:type="dxa"/>
              <w:right w:w="110" w:type="dxa"/>
            </w:tcMar>
            <w:vAlign w:val="center"/>
          </w:tcPr>
          <w:p w14:paraId="1686E114">
            <w:pPr>
              <w:jc w:val="center"/>
            </w:pPr>
            <w:r>
              <w:rPr>
                <w:rFonts w:ascii="Arial" w:hAnsi="Arial"/>
                <w:sz w:val="13"/>
              </w:rPr>
              <w:t>100.0%</w:t>
            </w:r>
          </w:p>
        </w:tc>
        <w:tc>
          <w:tcPr>
            <w:tcW w:w="1531" w:type="dxa"/>
            <w:tcMar>
              <w:top w:w="100" w:type="dxa"/>
              <w:left w:w="110" w:type="dxa"/>
              <w:bottom w:w="100" w:type="dxa"/>
              <w:right w:w="110" w:type="dxa"/>
            </w:tcMar>
            <w:vAlign w:val="center"/>
          </w:tcPr>
          <w:p w14:paraId="7A2CD2AD">
            <w:pPr>
              <w:jc w:val="center"/>
            </w:pPr>
            <w:r>
              <w:rPr>
                <w:rFonts w:ascii="Arial" w:hAnsi="Arial"/>
                <w:sz w:val="13"/>
              </w:rPr>
              <w:t>Mạnh</w:t>
            </w:r>
          </w:p>
        </w:tc>
        <w:tc>
          <w:tcPr>
            <w:tcW w:w="794" w:type="dxa"/>
            <w:tcMar>
              <w:top w:w="100" w:type="dxa"/>
              <w:left w:w="110" w:type="dxa"/>
              <w:bottom w:w="100" w:type="dxa"/>
              <w:right w:w="110" w:type="dxa"/>
            </w:tcMar>
            <w:vAlign w:val="center"/>
          </w:tcPr>
          <w:p w14:paraId="73806031">
            <w:pPr>
              <w:jc w:val="center"/>
            </w:pPr>
            <w:r>
              <w:rPr>
                <w:rFonts w:ascii="Arial" w:hAnsi="Arial"/>
                <w:sz w:val="13"/>
              </w:rPr>
              <w:t>153,3</w:t>
            </w:r>
          </w:p>
        </w:tc>
      </w:tr>
      <w:tr w14:paraId="7DE82D6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64" w:type="dxa"/>
            <w:shd w:val="clear" w:color="auto" w:fill="F5F7F9"/>
            <w:tcMar>
              <w:top w:w="100" w:type="dxa"/>
              <w:left w:w="110" w:type="dxa"/>
              <w:bottom w:w="100" w:type="dxa"/>
              <w:right w:w="110" w:type="dxa"/>
            </w:tcMar>
            <w:vAlign w:val="center"/>
          </w:tcPr>
          <w:p w14:paraId="787B1682">
            <w:pPr>
              <w:jc w:val="left"/>
            </w:pPr>
            <w:r>
              <w:rPr>
                <w:rFonts w:ascii="Arial" w:hAnsi="Arial"/>
                <w:sz w:val="13"/>
              </w:rPr>
              <w:t>p02691</w:t>
            </w:r>
          </w:p>
        </w:tc>
        <w:tc>
          <w:tcPr>
            <w:tcW w:w="1020" w:type="dxa"/>
            <w:shd w:val="clear" w:color="auto" w:fill="F5F7F9"/>
            <w:tcMar>
              <w:top w:w="100" w:type="dxa"/>
              <w:left w:w="110" w:type="dxa"/>
              <w:bottom w:w="100" w:type="dxa"/>
              <w:right w:w="110" w:type="dxa"/>
            </w:tcMar>
            <w:vAlign w:val="center"/>
          </w:tcPr>
          <w:p w14:paraId="7D4BED7B">
            <w:pPr>
              <w:jc w:val="left"/>
            </w:pPr>
            <w:r>
              <w:rPr>
                <w:rFonts w:ascii="Arial" w:hAnsi="Arial"/>
                <w:sz w:val="13"/>
              </w:rPr>
              <w:t>CodeNet</w:t>
            </w:r>
          </w:p>
        </w:tc>
        <w:tc>
          <w:tcPr>
            <w:tcW w:w="1701" w:type="dxa"/>
            <w:shd w:val="clear" w:color="auto" w:fill="F5F7F9"/>
            <w:tcMar>
              <w:top w:w="100" w:type="dxa"/>
              <w:left w:w="110" w:type="dxa"/>
              <w:bottom w:w="100" w:type="dxa"/>
              <w:right w:w="110" w:type="dxa"/>
            </w:tcMar>
            <w:vAlign w:val="center"/>
          </w:tcPr>
          <w:p w14:paraId="30107848">
            <w:pPr>
              <w:jc w:val="left"/>
            </w:pPr>
            <w:r>
              <w:rPr>
                <w:rFonts w:ascii="Arial" w:hAnsi="Arial"/>
                <w:sz w:val="13"/>
              </w:rPr>
              <w:t>20261012-103819</w:t>
            </w:r>
          </w:p>
        </w:tc>
        <w:tc>
          <w:tcPr>
            <w:tcW w:w="624" w:type="dxa"/>
            <w:shd w:val="clear" w:color="auto" w:fill="F5F7F9"/>
            <w:tcMar>
              <w:top w:w="100" w:type="dxa"/>
              <w:left w:w="110" w:type="dxa"/>
              <w:bottom w:w="100" w:type="dxa"/>
              <w:right w:w="110" w:type="dxa"/>
            </w:tcMar>
            <w:vAlign w:val="center"/>
          </w:tcPr>
          <w:p w14:paraId="2204C20F">
            <w:pPr>
              <w:jc w:val="center"/>
            </w:pPr>
            <w:r>
              <w:rPr>
                <w:rFonts w:ascii="Arial" w:hAnsi="Arial"/>
                <w:sz w:val="13"/>
              </w:rPr>
              <w:t>22</w:t>
            </w:r>
          </w:p>
        </w:tc>
        <w:tc>
          <w:tcPr>
            <w:tcW w:w="567" w:type="dxa"/>
            <w:shd w:val="clear" w:color="auto" w:fill="F5F7F9"/>
            <w:tcMar>
              <w:top w:w="100" w:type="dxa"/>
              <w:left w:w="110" w:type="dxa"/>
              <w:bottom w:w="100" w:type="dxa"/>
              <w:right w:w="110" w:type="dxa"/>
            </w:tcMar>
            <w:vAlign w:val="center"/>
          </w:tcPr>
          <w:p w14:paraId="78D05F31">
            <w:pPr>
              <w:jc w:val="center"/>
            </w:pPr>
            <w:r>
              <w:rPr>
                <w:rFonts w:ascii="Arial" w:hAnsi="Arial"/>
                <w:sz w:val="13"/>
              </w:rPr>
              <w:t>2</w:t>
            </w:r>
          </w:p>
        </w:tc>
        <w:tc>
          <w:tcPr>
            <w:tcW w:w="964" w:type="dxa"/>
            <w:shd w:val="clear" w:color="auto" w:fill="F5F7F9"/>
            <w:tcMar>
              <w:top w:w="100" w:type="dxa"/>
              <w:left w:w="110" w:type="dxa"/>
              <w:bottom w:w="100" w:type="dxa"/>
              <w:right w:w="110" w:type="dxa"/>
            </w:tcMar>
            <w:vAlign w:val="center"/>
          </w:tcPr>
          <w:p w14:paraId="2C7ADFE1">
            <w:pPr>
              <w:jc w:val="center"/>
            </w:pPr>
            <w:r>
              <w:rPr>
                <w:rFonts w:ascii="Arial" w:hAnsi="Arial"/>
                <w:sz w:val="13"/>
              </w:rPr>
              <w:t>100.0%</w:t>
            </w:r>
          </w:p>
        </w:tc>
        <w:tc>
          <w:tcPr>
            <w:tcW w:w="794" w:type="dxa"/>
            <w:shd w:val="clear" w:color="auto" w:fill="F5F7F9"/>
            <w:tcMar>
              <w:top w:w="100" w:type="dxa"/>
              <w:left w:w="110" w:type="dxa"/>
              <w:bottom w:w="100" w:type="dxa"/>
              <w:right w:w="110" w:type="dxa"/>
            </w:tcMar>
            <w:vAlign w:val="center"/>
          </w:tcPr>
          <w:p w14:paraId="6FDBA573">
            <w:pPr>
              <w:jc w:val="center"/>
            </w:pPr>
            <w:r>
              <w:rPr>
                <w:rFonts w:ascii="Arial" w:hAnsi="Arial"/>
                <w:sz w:val="13"/>
              </w:rPr>
              <w:t>85.0%</w:t>
            </w:r>
          </w:p>
        </w:tc>
        <w:tc>
          <w:tcPr>
            <w:tcW w:w="794" w:type="dxa"/>
            <w:shd w:val="clear" w:color="auto" w:fill="F5F7F9"/>
            <w:tcMar>
              <w:top w:w="100" w:type="dxa"/>
              <w:left w:w="110" w:type="dxa"/>
              <w:bottom w:w="100" w:type="dxa"/>
              <w:right w:w="110" w:type="dxa"/>
            </w:tcMar>
            <w:vAlign w:val="center"/>
          </w:tcPr>
          <w:p w14:paraId="5FA65CCF">
            <w:pPr>
              <w:jc w:val="center"/>
            </w:pPr>
            <w:r>
              <w:rPr>
                <w:rFonts w:ascii="Arial" w:hAnsi="Arial"/>
                <w:sz w:val="13"/>
              </w:rPr>
              <w:t>50.0%</w:t>
            </w:r>
          </w:p>
        </w:tc>
        <w:tc>
          <w:tcPr>
            <w:tcW w:w="1531" w:type="dxa"/>
            <w:shd w:val="clear" w:color="auto" w:fill="F5F7F9"/>
            <w:tcMar>
              <w:top w:w="100" w:type="dxa"/>
              <w:left w:w="110" w:type="dxa"/>
              <w:bottom w:w="100" w:type="dxa"/>
              <w:right w:w="110" w:type="dxa"/>
            </w:tcMar>
            <w:vAlign w:val="center"/>
          </w:tcPr>
          <w:p w14:paraId="5E5E3287">
            <w:pPr>
              <w:jc w:val="center"/>
            </w:pPr>
            <w:r>
              <w:rPr>
                <w:rFonts w:ascii="Arial" w:hAnsi="Arial"/>
                <w:sz w:val="13"/>
              </w:rPr>
              <w:t>Cần cải thiện</w:t>
            </w:r>
          </w:p>
        </w:tc>
        <w:tc>
          <w:tcPr>
            <w:tcW w:w="794" w:type="dxa"/>
            <w:shd w:val="clear" w:color="auto" w:fill="F5F7F9"/>
            <w:tcMar>
              <w:top w:w="100" w:type="dxa"/>
              <w:left w:w="110" w:type="dxa"/>
              <w:bottom w:w="100" w:type="dxa"/>
              <w:right w:w="110" w:type="dxa"/>
            </w:tcMar>
            <w:vAlign w:val="center"/>
          </w:tcPr>
          <w:p w14:paraId="6BEEF2CE">
            <w:pPr>
              <w:jc w:val="center"/>
            </w:pPr>
            <w:r>
              <w:rPr>
                <w:rFonts w:ascii="Arial" w:hAnsi="Arial"/>
                <w:sz w:val="13"/>
              </w:rPr>
              <w:t>237,5</w:t>
            </w:r>
          </w:p>
        </w:tc>
      </w:tr>
    </w:tbl>
    <w:p w14:paraId="66295C30">
      <w:pPr>
        <w:spacing w:after="0"/>
      </w:pPr>
    </w:p>
    <w:p w14:paraId="27980729">
      <w:r>
        <w:br w:type="page"/>
      </w:r>
    </w:p>
    <w:tbl>
      <w:tblPr>
        <w:tblStyle w:val="12"/>
        <w:tblW w:w="9753" w:type="dxa"/>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964"/>
        <w:gridCol w:w="1020"/>
        <w:gridCol w:w="1701"/>
        <w:gridCol w:w="624"/>
        <w:gridCol w:w="567"/>
        <w:gridCol w:w="964"/>
        <w:gridCol w:w="794"/>
        <w:gridCol w:w="794"/>
        <w:gridCol w:w="1531"/>
        <w:gridCol w:w="794"/>
      </w:tblGrid>
      <w:tr w14:paraId="7B8E936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964" w:type="dxa"/>
            <w:shd w:val="clear" w:color="auto" w:fill="17365D"/>
            <w:tcMar>
              <w:top w:w="100" w:type="dxa"/>
              <w:left w:w="110" w:type="dxa"/>
              <w:bottom w:w="100" w:type="dxa"/>
              <w:right w:w="110" w:type="dxa"/>
            </w:tcMar>
            <w:vAlign w:val="center"/>
          </w:tcPr>
          <w:p w14:paraId="19EC26A4">
            <w:pPr>
              <w:keepNext/>
              <w:jc w:val="center"/>
            </w:pPr>
            <w:r>
              <w:rPr>
                <w:rFonts w:ascii="Arial" w:hAnsi="Arial"/>
                <w:b/>
                <w:color w:val="FFFFFF"/>
                <w:sz w:val="13"/>
              </w:rPr>
              <w:t>Bài</w:t>
            </w:r>
          </w:p>
        </w:tc>
        <w:tc>
          <w:tcPr>
            <w:tcW w:w="1020" w:type="dxa"/>
            <w:shd w:val="clear" w:color="auto" w:fill="17365D"/>
            <w:tcMar>
              <w:top w:w="100" w:type="dxa"/>
              <w:left w:w="110" w:type="dxa"/>
              <w:bottom w:w="100" w:type="dxa"/>
              <w:right w:w="110" w:type="dxa"/>
            </w:tcMar>
            <w:vAlign w:val="center"/>
          </w:tcPr>
          <w:p w14:paraId="1889FAA3">
            <w:pPr>
              <w:keepNext/>
              <w:jc w:val="center"/>
            </w:pPr>
            <w:r>
              <w:rPr>
                <w:rFonts w:ascii="Arial" w:hAnsi="Arial"/>
                <w:b/>
                <w:color w:val="FFFFFF"/>
                <w:sz w:val="13"/>
              </w:rPr>
              <w:t>Nguồn</w:t>
            </w:r>
          </w:p>
        </w:tc>
        <w:tc>
          <w:tcPr>
            <w:tcW w:w="1701" w:type="dxa"/>
            <w:shd w:val="clear" w:color="auto" w:fill="17365D"/>
            <w:tcMar>
              <w:top w:w="100" w:type="dxa"/>
              <w:left w:w="110" w:type="dxa"/>
              <w:bottom w:w="100" w:type="dxa"/>
              <w:right w:w="110" w:type="dxa"/>
            </w:tcMar>
            <w:vAlign w:val="center"/>
          </w:tcPr>
          <w:p w14:paraId="586706B5">
            <w:pPr>
              <w:keepNext/>
              <w:jc w:val="center"/>
            </w:pPr>
            <w:r>
              <w:rPr>
                <w:rFonts w:ascii="Arial" w:hAnsi="Arial"/>
                <w:b/>
                <w:color w:val="FFFFFF"/>
                <w:sz w:val="13"/>
              </w:rPr>
              <w:t>Run</w:t>
            </w:r>
          </w:p>
        </w:tc>
        <w:tc>
          <w:tcPr>
            <w:tcW w:w="624" w:type="dxa"/>
            <w:shd w:val="clear" w:color="auto" w:fill="17365D"/>
            <w:tcMar>
              <w:top w:w="100" w:type="dxa"/>
              <w:left w:w="110" w:type="dxa"/>
              <w:bottom w:w="100" w:type="dxa"/>
              <w:right w:w="110" w:type="dxa"/>
            </w:tcMar>
            <w:vAlign w:val="center"/>
          </w:tcPr>
          <w:p w14:paraId="13447300">
            <w:pPr>
              <w:keepNext/>
              <w:jc w:val="center"/>
            </w:pPr>
            <w:r>
              <w:rPr>
                <w:rFonts w:ascii="Arial" w:hAnsi="Arial"/>
                <w:b/>
                <w:color w:val="FFFFFF"/>
                <w:sz w:val="13"/>
              </w:rPr>
              <w:t>Test</w:t>
            </w:r>
          </w:p>
        </w:tc>
        <w:tc>
          <w:tcPr>
            <w:tcW w:w="567" w:type="dxa"/>
            <w:shd w:val="clear" w:color="auto" w:fill="17365D"/>
            <w:tcMar>
              <w:top w:w="100" w:type="dxa"/>
              <w:left w:w="110" w:type="dxa"/>
              <w:bottom w:w="100" w:type="dxa"/>
              <w:right w:w="110" w:type="dxa"/>
            </w:tcMar>
            <w:vAlign w:val="center"/>
          </w:tcPr>
          <w:p w14:paraId="0D6E9A78">
            <w:pPr>
              <w:keepNext/>
              <w:jc w:val="center"/>
            </w:pPr>
            <w:r>
              <w:rPr>
                <w:rFonts w:ascii="Arial" w:hAnsi="Arial"/>
                <w:b/>
                <w:color w:val="FFFFFF"/>
                <w:sz w:val="13"/>
              </w:rPr>
              <w:t>Vòng</w:t>
            </w:r>
          </w:p>
        </w:tc>
        <w:tc>
          <w:tcPr>
            <w:tcW w:w="964" w:type="dxa"/>
            <w:shd w:val="clear" w:color="auto" w:fill="17365D"/>
            <w:tcMar>
              <w:top w:w="100" w:type="dxa"/>
              <w:left w:w="110" w:type="dxa"/>
              <w:bottom w:w="100" w:type="dxa"/>
              <w:right w:w="110" w:type="dxa"/>
            </w:tcMar>
            <w:vAlign w:val="center"/>
          </w:tcPr>
          <w:p w14:paraId="3A2019D9">
            <w:pPr>
              <w:keepNext/>
              <w:jc w:val="center"/>
            </w:pPr>
            <w:r>
              <w:rPr>
                <w:rFonts w:ascii="Arial" w:hAnsi="Arial"/>
                <w:b/>
                <w:color w:val="FFFFFF"/>
                <w:sz w:val="13"/>
              </w:rPr>
              <w:t>Coverage</w:t>
            </w:r>
          </w:p>
        </w:tc>
        <w:tc>
          <w:tcPr>
            <w:tcW w:w="794" w:type="dxa"/>
            <w:shd w:val="clear" w:color="auto" w:fill="17365D"/>
            <w:tcMar>
              <w:top w:w="100" w:type="dxa"/>
              <w:left w:w="110" w:type="dxa"/>
              <w:bottom w:w="100" w:type="dxa"/>
              <w:right w:w="110" w:type="dxa"/>
            </w:tcMar>
            <w:vAlign w:val="center"/>
          </w:tcPr>
          <w:p w14:paraId="7415BC06">
            <w:pPr>
              <w:keepNext/>
              <w:jc w:val="center"/>
            </w:pPr>
            <w:r>
              <w:rPr>
                <w:rFonts w:ascii="Arial" w:hAnsi="Arial"/>
                <w:b/>
                <w:color w:val="FFFFFF"/>
                <w:sz w:val="13"/>
              </w:rPr>
              <w:t>TPR</w:t>
            </w:r>
          </w:p>
        </w:tc>
        <w:tc>
          <w:tcPr>
            <w:tcW w:w="794" w:type="dxa"/>
            <w:shd w:val="clear" w:color="auto" w:fill="17365D"/>
            <w:tcMar>
              <w:top w:w="100" w:type="dxa"/>
              <w:left w:w="110" w:type="dxa"/>
              <w:bottom w:w="100" w:type="dxa"/>
              <w:right w:w="110" w:type="dxa"/>
            </w:tcMar>
            <w:vAlign w:val="center"/>
          </w:tcPr>
          <w:p w14:paraId="2A4B36FB">
            <w:pPr>
              <w:keepNext/>
              <w:jc w:val="center"/>
            </w:pPr>
            <w:r>
              <w:rPr>
                <w:rFonts w:ascii="Arial" w:hAnsi="Arial"/>
                <w:b/>
                <w:color w:val="FFFFFF"/>
                <w:sz w:val="13"/>
              </w:rPr>
              <w:t>TNR</w:t>
            </w:r>
          </w:p>
        </w:tc>
        <w:tc>
          <w:tcPr>
            <w:tcW w:w="1531" w:type="dxa"/>
            <w:shd w:val="clear" w:color="auto" w:fill="17365D"/>
            <w:tcMar>
              <w:top w:w="100" w:type="dxa"/>
              <w:left w:w="110" w:type="dxa"/>
              <w:bottom w:w="100" w:type="dxa"/>
              <w:right w:w="110" w:type="dxa"/>
            </w:tcMar>
            <w:vAlign w:val="center"/>
          </w:tcPr>
          <w:p w14:paraId="10D1BFC6">
            <w:pPr>
              <w:keepNext/>
              <w:jc w:val="center"/>
            </w:pPr>
            <w:r>
              <w:rPr>
                <w:rFonts w:ascii="Arial" w:hAnsi="Arial"/>
                <w:b/>
                <w:color w:val="FFFFFF"/>
                <w:sz w:val="13"/>
              </w:rPr>
              <w:t>Phân loại</w:t>
            </w:r>
          </w:p>
        </w:tc>
        <w:tc>
          <w:tcPr>
            <w:tcW w:w="794" w:type="dxa"/>
            <w:shd w:val="clear" w:color="auto" w:fill="17365D"/>
            <w:tcMar>
              <w:top w:w="100" w:type="dxa"/>
              <w:left w:w="110" w:type="dxa"/>
              <w:bottom w:w="100" w:type="dxa"/>
              <w:right w:w="110" w:type="dxa"/>
            </w:tcMar>
            <w:vAlign w:val="center"/>
          </w:tcPr>
          <w:p w14:paraId="0F6E2AA5">
            <w:pPr>
              <w:keepNext/>
              <w:jc w:val="center"/>
            </w:pPr>
            <w:r>
              <w:rPr>
                <w:rFonts w:ascii="Arial" w:hAnsi="Arial"/>
                <w:b/>
                <w:color w:val="FFFFFF"/>
                <w:sz w:val="13"/>
              </w:rPr>
              <w:t>Giây</w:t>
            </w:r>
          </w:p>
        </w:tc>
      </w:tr>
      <w:tr w14:paraId="7141272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64" w:type="dxa"/>
            <w:tcMar>
              <w:top w:w="100" w:type="dxa"/>
              <w:left w:w="110" w:type="dxa"/>
              <w:bottom w:w="100" w:type="dxa"/>
              <w:right w:w="110" w:type="dxa"/>
            </w:tcMar>
            <w:vAlign w:val="center"/>
          </w:tcPr>
          <w:p w14:paraId="76C746BC">
            <w:pPr>
              <w:jc w:val="left"/>
            </w:pPr>
            <w:r>
              <w:rPr>
                <w:rFonts w:ascii="Arial" w:hAnsi="Arial"/>
                <w:sz w:val="13"/>
              </w:rPr>
              <w:t>p02702</w:t>
            </w:r>
          </w:p>
        </w:tc>
        <w:tc>
          <w:tcPr>
            <w:tcW w:w="1020" w:type="dxa"/>
            <w:tcMar>
              <w:top w:w="100" w:type="dxa"/>
              <w:left w:w="110" w:type="dxa"/>
              <w:bottom w:w="100" w:type="dxa"/>
              <w:right w:w="110" w:type="dxa"/>
            </w:tcMar>
            <w:vAlign w:val="center"/>
          </w:tcPr>
          <w:p w14:paraId="2114F880">
            <w:pPr>
              <w:jc w:val="left"/>
            </w:pPr>
            <w:r>
              <w:rPr>
                <w:rFonts w:ascii="Arial" w:hAnsi="Arial"/>
                <w:sz w:val="13"/>
              </w:rPr>
              <w:t>CodeNet</w:t>
            </w:r>
          </w:p>
        </w:tc>
        <w:tc>
          <w:tcPr>
            <w:tcW w:w="1701" w:type="dxa"/>
            <w:tcMar>
              <w:top w:w="100" w:type="dxa"/>
              <w:left w:w="110" w:type="dxa"/>
              <w:bottom w:w="100" w:type="dxa"/>
              <w:right w:w="110" w:type="dxa"/>
            </w:tcMar>
            <w:vAlign w:val="center"/>
          </w:tcPr>
          <w:p w14:paraId="027BFDE0">
            <w:pPr>
              <w:jc w:val="left"/>
            </w:pPr>
            <w:r>
              <w:rPr>
                <w:rFonts w:ascii="Arial" w:hAnsi="Arial"/>
                <w:sz w:val="13"/>
              </w:rPr>
              <w:t>20261012-103819</w:t>
            </w:r>
          </w:p>
        </w:tc>
        <w:tc>
          <w:tcPr>
            <w:tcW w:w="624" w:type="dxa"/>
            <w:tcMar>
              <w:top w:w="100" w:type="dxa"/>
              <w:left w:w="110" w:type="dxa"/>
              <w:bottom w:w="100" w:type="dxa"/>
              <w:right w:w="110" w:type="dxa"/>
            </w:tcMar>
            <w:vAlign w:val="center"/>
          </w:tcPr>
          <w:p w14:paraId="0DCCDEC4">
            <w:pPr>
              <w:jc w:val="center"/>
            </w:pPr>
            <w:r>
              <w:rPr>
                <w:rFonts w:ascii="Arial" w:hAnsi="Arial"/>
                <w:sz w:val="13"/>
              </w:rPr>
              <w:t>21</w:t>
            </w:r>
          </w:p>
        </w:tc>
        <w:tc>
          <w:tcPr>
            <w:tcW w:w="567" w:type="dxa"/>
            <w:tcMar>
              <w:top w:w="100" w:type="dxa"/>
              <w:left w:w="110" w:type="dxa"/>
              <w:bottom w:w="100" w:type="dxa"/>
              <w:right w:w="110" w:type="dxa"/>
            </w:tcMar>
            <w:vAlign w:val="center"/>
          </w:tcPr>
          <w:p w14:paraId="01EE5F08">
            <w:pPr>
              <w:jc w:val="center"/>
            </w:pPr>
            <w:r>
              <w:rPr>
                <w:rFonts w:ascii="Arial" w:hAnsi="Arial"/>
                <w:sz w:val="13"/>
              </w:rPr>
              <w:t>2</w:t>
            </w:r>
          </w:p>
        </w:tc>
        <w:tc>
          <w:tcPr>
            <w:tcW w:w="964" w:type="dxa"/>
            <w:tcMar>
              <w:top w:w="100" w:type="dxa"/>
              <w:left w:w="110" w:type="dxa"/>
              <w:bottom w:w="100" w:type="dxa"/>
              <w:right w:w="110" w:type="dxa"/>
            </w:tcMar>
            <w:vAlign w:val="center"/>
          </w:tcPr>
          <w:p w14:paraId="39369CB0">
            <w:pPr>
              <w:jc w:val="center"/>
            </w:pPr>
            <w:r>
              <w:rPr>
                <w:rFonts w:ascii="Arial" w:hAnsi="Arial"/>
                <w:sz w:val="13"/>
              </w:rPr>
              <w:t>100.0%</w:t>
            </w:r>
          </w:p>
        </w:tc>
        <w:tc>
          <w:tcPr>
            <w:tcW w:w="794" w:type="dxa"/>
            <w:tcMar>
              <w:top w:w="100" w:type="dxa"/>
              <w:left w:w="110" w:type="dxa"/>
              <w:bottom w:w="100" w:type="dxa"/>
              <w:right w:w="110" w:type="dxa"/>
            </w:tcMar>
            <w:vAlign w:val="center"/>
          </w:tcPr>
          <w:p w14:paraId="391F4E49">
            <w:pPr>
              <w:jc w:val="center"/>
            </w:pPr>
            <w:r>
              <w:rPr>
                <w:rFonts w:ascii="Arial" w:hAnsi="Arial"/>
                <w:sz w:val="13"/>
              </w:rPr>
              <w:t>65.0%</w:t>
            </w:r>
          </w:p>
        </w:tc>
        <w:tc>
          <w:tcPr>
            <w:tcW w:w="794" w:type="dxa"/>
            <w:tcMar>
              <w:top w:w="100" w:type="dxa"/>
              <w:left w:w="110" w:type="dxa"/>
              <w:bottom w:w="100" w:type="dxa"/>
              <w:right w:w="110" w:type="dxa"/>
            </w:tcMar>
            <w:vAlign w:val="center"/>
          </w:tcPr>
          <w:p w14:paraId="1D255844">
            <w:pPr>
              <w:jc w:val="center"/>
            </w:pPr>
            <w:r>
              <w:rPr>
                <w:rFonts w:ascii="Arial" w:hAnsi="Arial"/>
                <w:sz w:val="13"/>
              </w:rPr>
              <w:t>100.0%</w:t>
            </w:r>
          </w:p>
        </w:tc>
        <w:tc>
          <w:tcPr>
            <w:tcW w:w="1531" w:type="dxa"/>
            <w:tcMar>
              <w:top w:w="100" w:type="dxa"/>
              <w:left w:w="110" w:type="dxa"/>
              <w:bottom w:w="100" w:type="dxa"/>
              <w:right w:w="110" w:type="dxa"/>
            </w:tcMar>
            <w:vAlign w:val="center"/>
          </w:tcPr>
          <w:p w14:paraId="31FF218B">
            <w:pPr>
              <w:jc w:val="center"/>
            </w:pPr>
            <w:r>
              <w:rPr>
                <w:rFonts w:ascii="Arial" w:hAnsi="Arial"/>
                <w:sz w:val="13"/>
              </w:rPr>
              <w:t>Cần cải thiện</w:t>
            </w:r>
          </w:p>
        </w:tc>
        <w:tc>
          <w:tcPr>
            <w:tcW w:w="794" w:type="dxa"/>
            <w:tcMar>
              <w:top w:w="100" w:type="dxa"/>
              <w:left w:w="110" w:type="dxa"/>
              <w:bottom w:w="100" w:type="dxa"/>
              <w:right w:w="110" w:type="dxa"/>
            </w:tcMar>
            <w:vAlign w:val="center"/>
          </w:tcPr>
          <w:p w14:paraId="05886FEC">
            <w:pPr>
              <w:jc w:val="center"/>
            </w:pPr>
            <w:r>
              <w:rPr>
                <w:rFonts w:ascii="Arial" w:hAnsi="Arial"/>
                <w:sz w:val="13"/>
              </w:rPr>
              <w:t>187,2</w:t>
            </w:r>
          </w:p>
        </w:tc>
      </w:tr>
      <w:tr w14:paraId="33CC9EB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64" w:type="dxa"/>
            <w:shd w:val="clear" w:color="auto" w:fill="F5F7F9"/>
            <w:tcMar>
              <w:top w:w="100" w:type="dxa"/>
              <w:left w:w="110" w:type="dxa"/>
              <w:bottom w:w="100" w:type="dxa"/>
              <w:right w:w="110" w:type="dxa"/>
            </w:tcMar>
            <w:vAlign w:val="center"/>
          </w:tcPr>
          <w:p w14:paraId="68D6E7F7">
            <w:pPr>
              <w:jc w:val="left"/>
            </w:pPr>
            <w:r>
              <w:rPr>
                <w:rFonts w:ascii="Arial" w:hAnsi="Arial"/>
                <w:sz w:val="13"/>
              </w:rPr>
              <w:t>p02709</w:t>
            </w:r>
          </w:p>
        </w:tc>
        <w:tc>
          <w:tcPr>
            <w:tcW w:w="1020" w:type="dxa"/>
            <w:shd w:val="clear" w:color="auto" w:fill="F5F7F9"/>
            <w:tcMar>
              <w:top w:w="100" w:type="dxa"/>
              <w:left w:w="110" w:type="dxa"/>
              <w:bottom w:w="100" w:type="dxa"/>
              <w:right w:w="110" w:type="dxa"/>
            </w:tcMar>
            <w:vAlign w:val="center"/>
          </w:tcPr>
          <w:p w14:paraId="626C26F4">
            <w:pPr>
              <w:jc w:val="left"/>
            </w:pPr>
            <w:r>
              <w:rPr>
                <w:rFonts w:ascii="Arial" w:hAnsi="Arial"/>
                <w:sz w:val="13"/>
              </w:rPr>
              <w:t>CodeNet</w:t>
            </w:r>
          </w:p>
        </w:tc>
        <w:tc>
          <w:tcPr>
            <w:tcW w:w="1701" w:type="dxa"/>
            <w:shd w:val="clear" w:color="auto" w:fill="F5F7F9"/>
            <w:tcMar>
              <w:top w:w="100" w:type="dxa"/>
              <w:left w:w="110" w:type="dxa"/>
              <w:bottom w:w="100" w:type="dxa"/>
              <w:right w:w="110" w:type="dxa"/>
            </w:tcMar>
            <w:vAlign w:val="center"/>
          </w:tcPr>
          <w:p w14:paraId="3A32EB4C">
            <w:pPr>
              <w:jc w:val="left"/>
            </w:pPr>
            <w:r>
              <w:rPr>
                <w:rFonts w:ascii="Arial" w:hAnsi="Arial"/>
                <w:sz w:val="13"/>
              </w:rPr>
              <w:t>20261011-235022</w:t>
            </w:r>
          </w:p>
        </w:tc>
        <w:tc>
          <w:tcPr>
            <w:tcW w:w="624" w:type="dxa"/>
            <w:shd w:val="clear" w:color="auto" w:fill="F5F7F9"/>
            <w:tcMar>
              <w:top w:w="100" w:type="dxa"/>
              <w:left w:w="110" w:type="dxa"/>
              <w:bottom w:w="100" w:type="dxa"/>
              <w:right w:w="110" w:type="dxa"/>
            </w:tcMar>
            <w:vAlign w:val="center"/>
          </w:tcPr>
          <w:p w14:paraId="770F0224">
            <w:pPr>
              <w:jc w:val="center"/>
            </w:pPr>
            <w:r>
              <w:rPr>
                <w:rFonts w:ascii="Arial" w:hAnsi="Arial"/>
                <w:sz w:val="13"/>
              </w:rPr>
              <w:t>22</w:t>
            </w:r>
          </w:p>
        </w:tc>
        <w:tc>
          <w:tcPr>
            <w:tcW w:w="567" w:type="dxa"/>
            <w:shd w:val="clear" w:color="auto" w:fill="F5F7F9"/>
            <w:tcMar>
              <w:top w:w="100" w:type="dxa"/>
              <w:left w:w="110" w:type="dxa"/>
              <w:bottom w:w="100" w:type="dxa"/>
              <w:right w:w="110" w:type="dxa"/>
            </w:tcMar>
            <w:vAlign w:val="center"/>
          </w:tcPr>
          <w:p w14:paraId="0CC1FEFC">
            <w:pPr>
              <w:jc w:val="center"/>
            </w:pPr>
            <w:r>
              <w:rPr>
                <w:rFonts w:ascii="Arial" w:hAnsi="Arial"/>
                <w:sz w:val="13"/>
              </w:rPr>
              <w:t>2</w:t>
            </w:r>
          </w:p>
        </w:tc>
        <w:tc>
          <w:tcPr>
            <w:tcW w:w="964" w:type="dxa"/>
            <w:shd w:val="clear" w:color="auto" w:fill="F5F7F9"/>
            <w:tcMar>
              <w:top w:w="100" w:type="dxa"/>
              <w:left w:w="110" w:type="dxa"/>
              <w:bottom w:w="100" w:type="dxa"/>
              <w:right w:w="110" w:type="dxa"/>
            </w:tcMar>
            <w:vAlign w:val="center"/>
          </w:tcPr>
          <w:p w14:paraId="296A8225">
            <w:pPr>
              <w:jc w:val="center"/>
            </w:pPr>
            <w:r>
              <w:rPr>
                <w:rFonts w:ascii="Arial" w:hAnsi="Arial"/>
                <w:sz w:val="13"/>
              </w:rPr>
              <w:t>100.0%</w:t>
            </w:r>
          </w:p>
        </w:tc>
        <w:tc>
          <w:tcPr>
            <w:tcW w:w="794" w:type="dxa"/>
            <w:shd w:val="clear" w:color="auto" w:fill="F5F7F9"/>
            <w:tcMar>
              <w:top w:w="100" w:type="dxa"/>
              <w:left w:w="110" w:type="dxa"/>
              <w:bottom w:w="100" w:type="dxa"/>
              <w:right w:w="110" w:type="dxa"/>
            </w:tcMar>
            <w:vAlign w:val="center"/>
          </w:tcPr>
          <w:p w14:paraId="6B7D5E7A">
            <w:pPr>
              <w:jc w:val="center"/>
            </w:pPr>
            <w:r>
              <w:rPr>
                <w:rFonts w:ascii="Arial" w:hAnsi="Arial"/>
                <w:sz w:val="13"/>
              </w:rPr>
              <w:t>80.0%</w:t>
            </w:r>
          </w:p>
        </w:tc>
        <w:tc>
          <w:tcPr>
            <w:tcW w:w="794" w:type="dxa"/>
            <w:shd w:val="clear" w:color="auto" w:fill="F5F7F9"/>
            <w:tcMar>
              <w:top w:w="100" w:type="dxa"/>
              <w:left w:w="110" w:type="dxa"/>
              <w:bottom w:w="100" w:type="dxa"/>
              <w:right w:w="110" w:type="dxa"/>
            </w:tcMar>
            <w:vAlign w:val="center"/>
          </w:tcPr>
          <w:p w14:paraId="0A2C066B">
            <w:pPr>
              <w:jc w:val="center"/>
            </w:pPr>
            <w:r>
              <w:rPr>
                <w:rFonts w:ascii="Arial" w:hAnsi="Arial"/>
                <w:sz w:val="13"/>
              </w:rPr>
              <w:t>100.0%</w:t>
            </w:r>
          </w:p>
        </w:tc>
        <w:tc>
          <w:tcPr>
            <w:tcW w:w="1531" w:type="dxa"/>
            <w:shd w:val="clear" w:color="auto" w:fill="F5F7F9"/>
            <w:tcMar>
              <w:top w:w="100" w:type="dxa"/>
              <w:left w:w="110" w:type="dxa"/>
              <w:bottom w:w="100" w:type="dxa"/>
              <w:right w:w="110" w:type="dxa"/>
            </w:tcMar>
            <w:vAlign w:val="center"/>
          </w:tcPr>
          <w:p w14:paraId="57089D1A">
            <w:pPr>
              <w:jc w:val="center"/>
            </w:pPr>
            <w:r>
              <w:rPr>
                <w:rFonts w:ascii="Arial" w:hAnsi="Arial"/>
                <w:sz w:val="13"/>
              </w:rPr>
              <w:t>Đạt 0,8</w:t>
            </w:r>
          </w:p>
        </w:tc>
        <w:tc>
          <w:tcPr>
            <w:tcW w:w="794" w:type="dxa"/>
            <w:shd w:val="clear" w:color="auto" w:fill="F5F7F9"/>
            <w:tcMar>
              <w:top w:w="100" w:type="dxa"/>
              <w:left w:w="110" w:type="dxa"/>
              <w:bottom w:w="100" w:type="dxa"/>
              <w:right w:w="110" w:type="dxa"/>
            </w:tcMar>
            <w:vAlign w:val="center"/>
          </w:tcPr>
          <w:p w14:paraId="52EADA69">
            <w:pPr>
              <w:jc w:val="center"/>
            </w:pPr>
            <w:r>
              <w:rPr>
                <w:rFonts w:ascii="Arial" w:hAnsi="Arial"/>
                <w:sz w:val="13"/>
              </w:rPr>
              <w:t>474,7</w:t>
            </w:r>
          </w:p>
        </w:tc>
      </w:tr>
      <w:tr w14:paraId="4FFCAD0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64" w:type="dxa"/>
            <w:tcMar>
              <w:top w:w="100" w:type="dxa"/>
              <w:left w:w="110" w:type="dxa"/>
              <w:bottom w:w="100" w:type="dxa"/>
              <w:right w:w="110" w:type="dxa"/>
            </w:tcMar>
            <w:vAlign w:val="center"/>
          </w:tcPr>
          <w:p w14:paraId="2A11954D">
            <w:pPr>
              <w:jc w:val="left"/>
            </w:pPr>
            <w:r>
              <w:rPr>
                <w:rFonts w:ascii="Arial" w:hAnsi="Arial"/>
                <w:sz w:val="13"/>
              </w:rPr>
              <w:t>p02714</w:t>
            </w:r>
          </w:p>
        </w:tc>
        <w:tc>
          <w:tcPr>
            <w:tcW w:w="1020" w:type="dxa"/>
            <w:tcMar>
              <w:top w:w="100" w:type="dxa"/>
              <w:left w:w="110" w:type="dxa"/>
              <w:bottom w:w="100" w:type="dxa"/>
              <w:right w:w="110" w:type="dxa"/>
            </w:tcMar>
            <w:vAlign w:val="center"/>
          </w:tcPr>
          <w:p w14:paraId="2108FCB0">
            <w:pPr>
              <w:jc w:val="left"/>
            </w:pPr>
            <w:r>
              <w:rPr>
                <w:rFonts w:ascii="Arial" w:hAnsi="Arial"/>
                <w:sz w:val="13"/>
              </w:rPr>
              <w:t>CodeNet</w:t>
            </w:r>
          </w:p>
        </w:tc>
        <w:tc>
          <w:tcPr>
            <w:tcW w:w="1701" w:type="dxa"/>
            <w:tcMar>
              <w:top w:w="100" w:type="dxa"/>
              <w:left w:w="110" w:type="dxa"/>
              <w:bottom w:w="100" w:type="dxa"/>
              <w:right w:w="110" w:type="dxa"/>
            </w:tcMar>
            <w:vAlign w:val="center"/>
          </w:tcPr>
          <w:p w14:paraId="4BC465E3">
            <w:pPr>
              <w:jc w:val="left"/>
            </w:pPr>
            <w:r>
              <w:rPr>
                <w:rFonts w:ascii="Arial" w:hAnsi="Arial"/>
                <w:sz w:val="13"/>
              </w:rPr>
              <w:t>20261012-103819</w:t>
            </w:r>
          </w:p>
        </w:tc>
        <w:tc>
          <w:tcPr>
            <w:tcW w:w="624" w:type="dxa"/>
            <w:tcMar>
              <w:top w:w="100" w:type="dxa"/>
              <w:left w:w="110" w:type="dxa"/>
              <w:bottom w:w="100" w:type="dxa"/>
              <w:right w:w="110" w:type="dxa"/>
            </w:tcMar>
            <w:vAlign w:val="center"/>
          </w:tcPr>
          <w:p w14:paraId="35B87ABB">
            <w:pPr>
              <w:jc w:val="center"/>
            </w:pPr>
            <w:r>
              <w:rPr>
                <w:rFonts w:ascii="Arial" w:hAnsi="Arial"/>
                <w:sz w:val="13"/>
              </w:rPr>
              <w:t>21</w:t>
            </w:r>
          </w:p>
        </w:tc>
        <w:tc>
          <w:tcPr>
            <w:tcW w:w="567" w:type="dxa"/>
            <w:tcMar>
              <w:top w:w="100" w:type="dxa"/>
              <w:left w:w="110" w:type="dxa"/>
              <w:bottom w:w="100" w:type="dxa"/>
              <w:right w:w="110" w:type="dxa"/>
            </w:tcMar>
            <w:vAlign w:val="center"/>
          </w:tcPr>
          <w:p w14:paraId="33B07488">
            <w:pPr>
              <w:jc w:val="center"/>
            </w:pPr>
            <w:r>
              <w:rPr>
                <w:rFonts w:ascii="Arial" w:hAnsi="Arial"/>
                <w:sz w:val="13"/>
              </w:rPr>
              <w:t>2</w:t>
            </w:r>
          </w:p>
        </w:tc>
        <w:tc>
          <w:tcPr>
            <w:tcW w:w="964" w:type="dxa"/>
            <w:tcMar>
              <w:top w:w="100" w:type="dxa"/>
              <w:left w:w="110" w:type="dxa"/>
              <w:bottom w:w="100" w:type="dxa"/>
              <w:right w:w="110" w:type="dxa"/>
            </w:tcMar>
            <w:vAlign w:val="center"/>
          </w:tcPr>
          <w:p w14:paraId="46E533BE">
            <w:pPr>
              <w:jc w:val="center"/>
            </w:pPr>
            <w:r>
              <w:rPr>
                <w:rFonts w:ascii="Arial" w:hAnsi="Arial"/>
                <w:sz w:val="13"/>
              </w:rPr>
              <w:t>100.0%</w:t>
            </w:r>
          </w:p>
        </w:tc>
        <w:tc>
          <w:tcPr>
            <w:tcW w:w="794" w:type="dxa"/>
            <w:tcMar>
              <w:top w:w="100" w:type="dxa"/>
              <w:left w:w="110" w:type="dxa"/>
              <w:bottom w:w="100" w:type="dxa"/>
              <w:right w:w="110" w:type="dxa"/>
            </w:tcMar>
            <w:vAlign w:val="center"/>
          </w:tcPr>
          <w:p w14:paraId="5ACDADC2">
            <w:pPr>
              <w:jc w:val="center"/>
            </w:pPr>
            <w:r>
              <w:rPr>
                <w:rFonts w:ascii="Arial" w:hAnsi="Arial"/>
                <w:sz w:val="13"/>
              </w:rPr>
              <w:t>80.0%</w:t>
            </w:r>
          </w:p>
        </w:tc>
        <w:tc>
          <w:tcPr>
            <w:tcW w:w="794" w:type="dxa"/>
            <w:tcMar>
              <w:top w:w="100" w:type="dxa"/>
              <w:left w:w="110" w:type="dxa"/>
              <w:bottom w:w="100" w:type="dxa"/>
              <w:right w:w="110" w:type="dxa"/>
            </w:tcMar>
            <w:vAlign w:val="center"/>
          </w:tcPr>
          <w:p w14:paraId="60019AA3">
            <w:pPr>
              <w:jc w:val="center"/>
            </w:pPr>
            <w:r>
              <w:rPr>
                <w:rFonts w:ascii="Arial" w:hAnsi="Arial"/>
                <w:sz w:val="13"/>
              </w:rPr>
              <w:t>94.7%</w:t>
            </w:r>
          </w:p>
        </w:tc>
        <w:tc>
          <w:tcPr>
            <w:tcW w:w="1531" w:type="dxa"/>
            <w:tcMar>
              <w:top w:w="100" w:type="dxa"/>
              <w:left w:w="110" w:type="dxa"/>
              <w:bottom w:w="100" w:type="dxa"/>
              <w:right w:w="110" w:type="dxa"/>
            </w:tcMar>
            <w:vAlign w:val="center"/>
          </w:tcPr>
          <w:p w14:paraId="377F4599">
            <w:pPr>
              <w:jc w:val="center"/>
            </w:pPr>
            <w:r>
              <w:rPr>
                <w:rFonts w:ascii="Arial" w:hAnsi="Arial"/>
                <w:sz w:val="13"/>
              </w:rPr>
              <w:t>Đạt 0,8</w:t>
            </w:r>
          </w:p>
        </w:tc>
        <w:tc>
          <w:tcPr>
            <w:tcW w:w="794" w:type="dxa"/>
            <w:tcMar>
              <w:top w:w="100" w:type="dxa"/>
              <w:left w:w="110" w:type="dxa"/>
              <w:bottom w:w="100" w:type="dxa"/>
              <w:right w:w="110" w:type="dxa"/>
            </w:tcMar>
            <w:vAlign w:val="center"/>
          </w:tcPr>
          <w:p w14:paraId="1B449634">
            <w:pPr>
              <w:jc w:val="center"/>
            </w:pPr>
            <w:r>
              <w:rPr>
                <w:rFonts w:ascii="Arial" w:hAnsi="Arial"/>
                <w:sz w:val="13"/>
              </w:rPr>
              <w:t>72,1</w:t>
            </w:r>
          </w:p>
        </w:tc>
      </w:tr>
      <w:tr w14:paraId="6FDD9C9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64" w:type="dxa"/>
            <w:shd w:val="clear" w:color="auto" w:fill="F5F7F9"/>
            <w:tcMar>
              <w:top w:w="100" w:type="dxa"/>
              <w:left w:w="110" w:type="dxa"/>
              <w:bottom w:w="100" w:type="dxa"/>
              <w:right w:w="110" w:type="dxa"/>
            </w:tcMar>
            <w:vAlign w:val="center"/>
          </w:tcPr>
          <w:p w14:paraId="1C4B7646">
            <w:pPr>
              <w:jc w:val="left"/>
            </w:pPr>
            <w:r>
              <w:rPr>
                <w:rFonts w:ascii="Arial" w:hAnsi="Arial"/>
                <w:sz w:val="13"/>
              </w:rPr>
              <w:t>p02720</w:t>
            </w:r>
          </w:p>
        </w:tc>
        <w:tc>
          <w:tcPr>
            <w:tcW w:w="1020" w:type="dxa"/>
            <w:shd w:val="clear" w:color="auto" w:fill="F5F7F9"/>
            <w:tcMar>
              <w:top w:w="100" w:type="dxa"/>
              <w:left w:w="110" w:type="dxa"/>
              <w:bottom w:w="100" w:type="dxa"/>
              <w:right w:w="110" w:type="dxa"/>
            </w:tcMar>
            <w:vAlign w:val="center"/>
          </w:tcPr>
          <w:p w14:paraId="785D7D5A">
            <w:pPr>
              <w:jc w:val="left"/>
            </w:pPr>
            <w:r>
              <w:rPr>
                <w:rFonts w:ascii="Arial" w:hAnsi="Arial"/>
                <w:sz w:val="13"/>
              </w:rPr>
              <w:t>CodeNet</w:t>
            </w:r>
          </w:p>
        </w:tc>
        <w:tc>
          <w:tcPr>
            <w:tcW w:w="1701" w:type="dxa"/>
            <w:shd w:val="clear" w:color="auto" w:fill="F5F7F9"/>
            <w:tcMar>
              <w:top w:w="100" w:type="dxa"/>
              <w:left w:w="110" w:type="dxa"/>
              <w:bottom w:w="100" w:type="dxa"/>
              <w:right w:w="110" w:type="dxa"/>
            </w:tcMar>
            <w:vAlign w:val="center"/>
          </w:tcPr>
          <w:p w14:paraId="59B0DC5A">
            <w:pPr>
              <w:jc w:val="left"/>
            </w:pPr>
            <w:r>
              <w:rPr>
                <w:rFonts w:ascii="Arial" w:hAnsi="Arial"/>
                <w:sz w:val="13"/>
              </w:rPr>
              <w:t>20261012-103819</w:t>
            </w:r>
          </w:p>
        </w:tc>
        <w:tc>
          <w:tcPr>
            <w:tcW w:w="624" w:type="dxa"/>
            <w:shd w:val="clear" w:color="auto" w:fill="F5F7F9"/>
            <w:tcMar>
              <w:top w:w="100" w:type="dxa"/>
              <w:left w:w="110" w:type="dxa"/>
              <w:bottom w:w="100" w:type="dxa"/>
              <w:right w:w="110" w:type="dxa"/>
            </w:tcMar>
            <w:vAlign w:val="center"/>
          </w:tcPr>
          <w:p w14:paraId="673E23C5">
            <w:pPr>
              <w:jc w:val="center"/>
            </w:pPr>
            <w:r>
              <w:rPr>
                <w:rFonts w:ascii="Arial" w:hAnsi="Arial"/>
                <w:sz w:val="13"/>
              </w:rPr>
              <w:t>15</w:t>
            </w:r>
          </w:p>
        </w:tc>
        <w:tc>
          <w:tcPr>
            <w:tcW w:w="567" w:type="dxa"/>
            <w:shd w:val="clear" w:color="auto" w:fill="F5F7F9"/>
            <w:tcMar>
              <w:top w:w="100" w:type="dxa"/>
              <w:left w:w="110" w:type="dxa"/>
              <w:bottom w:w="100" w:type="dxa"/>
              <w:right w:w="110" w:type="dxa"/>
            </w:tcMar>
            <w:vAlign w:val="center"/>
          </w:tcPr>
          <w:p w14:paraId="09434E30">
            <w:pPr>
              <w:jc w:val="center"/>
            </w:pPr>
            <w:r>
              <w:rPr>
                <w:rFonts w:ascii="Arial" w:hAnsi="Arial"/>
                <w:sz w:val="13"/>
              </w:rPr>
              <w:t>2</w:t>
            </w:r>
          </w:p>
        </w:tc>
        <w:tc>
          <w:tcPr>
            <w:tcW w:w="964" w:type="dxa"/>
            <w:shd w:val="clear" w:color="auto" w:fill="F5F7F9"/>
            <w:tcMar>
              <w:top w:w="100" w:type="dxa"/>
              <w:left w:w="110" w:type="dxa"/>
              <w:bottom w:w="100" w:type="dxa"/>
              <w:right w:w="110" w:type="dxa"/>
            </w:tcMar>
            <w:vAlign w:val="center"/>
          </w:tcPr>
          <w:p w14:paraId="5AEFEF65">
            <w:pPr>
              <w:jc w:val="center"/>
            </w:pPr>
            <w:r>
              <w:rPr>
                <w:rFonts w:ascii="Arial" w:hAnsi="Arial"/>
                <w:sz w:val="13"/>
              </w:rPr>
              <w:t>100.0%</w:t>
            </w:r>
          </w:p>
        </w:tc>
        <w:tc>
          <w:tcPr>
            <w:tcW w:w="794" w:type="dxa"/>
            <w:shd w:val="clear" w:color="auto" w:fill="F5F7F9"/>
            <w:tcMar>
              <w:top w:w="100" w:type="dxa"/>
              <w:left w:w="110" w:type="dxa"/>
              <w:bottom w:w="100" w:type="dxa"/>
              <w:right w:w="110" w:type="dxa"/>
            </w:tcMar>
            <w:vAlign w:val="center"/>
          </w:tcPr>
          <w:p w14:paraId="12362BC6">
            <w:pPr>
              <w:jc w:val="center"/>
            </w:pPr>
            <w:r>
              <w:rPr>
                <w:rFonts w:ascii="Arial" w:hAnsi="Arial"/>
                <w:sz w:val="13"/>
              </w:rPr>
              <w:t>95.0%</w:t>
            </w:r>
          </w:p>
        </w:tc>
        <w:tc>
          <w:tcPr>
            <w:tcW w:w="794" w:type="dxa"/>
            <w:shd w:val="clear" w:color="auto" w:fill="F5F7F9"/>
            <w:tcMar>
              <w:top w:w="100" w:type="dxa"/>
              <w:left w:w="110" w:type="dxa"/>
              <w:bottom w:w="100" w:type="dxa"/>
              <w:right w:w="110" w:type="dxa"/>
            </w:tcMar>
            <w:vAlign w:val="center"/>
          </w:tcPr>
          <w:p w14:paraId="69CAFA1F">
            <w:pPr>
              <w:jc w:val="center"/>
            </w:pPr>
            <w:r>
              <w:rPr>
                <w:rFonts w:ascii="Arial" w:hAnsi="Arial"/>
                <w:sz w:val="13"/>
              </w:rPr>
              <w:t>100.0%</w:t>
            </w:r>
          </w:p>
        </w:tc>
        <w:tc>
          <w:tcPr>
            <w:tcW w:w="1531" w:type="dxa"/>
            <w:shd w:val="clear" w:color="auto" w:fill="F5F7F9"/>
            <w:tcMar>
              <w:top w:w="100" w:type="dxa"/>
              <w:left w:w="110" w:type="dxa"/>
              <w:bottom w:w="100" w:type="dxa"/>
              <w:right w:w="110" w:type="dxa"/>
            </w:tcMar>
            <w:vAlign w:val="center"/>
          </w:tcPr>
          <w:p w14:paraId="57AD5524">
            <w:pPr>
              <w:jc w:val="center"/>
            </w:pPr>
            <w:r>
              <w:rPr>
                <w:rFonts w:ascii="Arial" w:hAnsi="Arial"/>
                <w:sz w:val="13"/>
              </w:rPr>
              <w:t>Mạnh</w:t>
            </w:r>
          </w:p>
        </w:tc>
        <w:tc>
          <w:tcPr>
            <w:tcW w:w="794" w:type="dxa"/>
            <w:shd w:val="clear" w:color="auto" w:fill="F5F7F9"/>
            <w:tcMar>
              <w:top w:w="100" w:type="dxa"/>
              <w:left w:w="110" w:type="dxa"/>
              <w:bottom w:w="100" w:type="dxa"/>
              <w:right w:w="110" w:type="dxa"/>
            </w:tcMar>
            <w:vAlign w:val="center"/>
          </w:tcPr>
          <w:p w14:paraId="7EE4D1FB">
            <w:pPr>
              <w:jc w:val="center"/>
            </w:pPr>
            <w:r>
              <w:rPr>
                <w:rFonts w:ascii="Arial" w:hAnsi="Arial"/>
                <w:sz w:val="13"/>
              </w:rPr>
              <w:t>91,2</w:t>
            </w:r>
          </w:p>
        </w:tc>
      </w:tr>
      <w:tr w14:paraId="7BB10C4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64" w:type="dxa"/>
            <w:tcMar>
              <w:top w:w="100" w:type="dxa"/>
              <w:left w:w="110" w:type="dxa"/>
              <w:bottom w:w="100" w:type="dxa"/>
              <w:right w:w="110" w:type="dxa"/>
            </w:tcMar>
            <w:vAlign w:val="center"/>
          </w:tcPr>
          <w:p w14:paraId="7D4FA227">
            <w:pPr>
              <w:jc w:val="left"/>
            </w:pPr>
            <w:r>
              <w:rPr>
                <w:rFonts w:ascii="Arial" w:hAnsi="Arial"/>
                <w:sz w:val="13"/>
              </w:rPr>
              <w:t>p02762</w:t>
            </w:r>
          </w:p>
        </w:tc>
        <w:tc>
          <w:tcPr>
            <w:tcW w:w="1020" w:type="dxa"/>
            <w:tcMar>
              <w:top w:w="100" w:type="dxa"/>
              <w:left w:w="110" w:type="dxa"/>
              <w:bottom w:w="100" w:type="dxa"/>
              <w:right w:w="110" w:type="dxa"/>
            </w:tcMar>
            <w:vAlign w:val="center"/>
          </w:tcPr>
          <w:p w14:paraId="5B045647">
            <w:pPr>
              <w:jc w:val="left"/>
            </w:pPr>
            <w:r>
              <w:rPr>
                <w:rFonts w:ascii="Arial" w:hAnsi="Arial"/>
                <w:sz w:val="13"/>
              </w:rPr>
              <w:t>CodeNet</w:t>
            </w:r>
          </w:p>
        </w:tc>
        <w:tc>
          <w:tcPr>
            <w:tcW w:w="1701" w:type="dxa"/>
            <w:tcMar>
              <w:top w:w="100" w:type="dxa"/>
              <w:left w:w="110" w:type="dxa"/>
              <w:bottom w:w="100" w:type="dxa"/>
              <w:right w:w="110" w:type="dxa"/>
            </w:tcMar>
            <w:vAlign w:val="center"/>
          </w:tcPr>
          <w:p w14:paraId="64DEA188">
            <w:pPr>
              <w:jc w:val="left"/>
            </w:pPr>
            <w:r>
              <w:rPr>
                <w:rFonts w:ascii="Arial" w:hAnsi="Arial"/>
                <w:sz w:val="13"/>
              </w:rPr>
              <w:t>20261012-103819</w:t>
            </w:r>
          </w:p>
        </w:tc>
        <w:tc>
          <w:tcPr>
            <w:tcW w:w="624" w:type="dxa"/>
            <w:tcMar>
              <w:top w:w="100" w:type="dxa"/>
              <w:left w:w="110" w:type="dxa"/>
              <w:bottom w:w="100" w:type="dxa"/>
              <w:right w:w="110" w:type="dxa"/>
            </w:tcMar>
            <w:vAlign w:val="center"/>
          </w:tcPr>
          <w:p w14:paraId="2D1A96B9">
            <w:pPr>
              <w:jc w:val="center"/>
            </w:pPr>
            <w:r>
              <w:rPr>
                <w:rFonts w:ascii="Arial" w:hAnsi="Arial"/>
                <w:sz w:val="13"/>
              </w:rPr>
              <w:t>20</w:t>
            </w:r>
          </w:p>
        </w:tc>
        <w:tc>
          <w:tcPr>
            <w:tcW w:w="567" w:type="dxa"/>
            <w:tcMar>
              <w:top w:w="100" w:type="dxa"/>
              <w:left w:w="110" w:type="dxa"/>
              <w:bottom w:w="100" w:type="dxa"/>
              <w:right w:w="110" w:type="dxa"/>
            </w:tcMar>
            <w:vAlign w:val="center"/>
          </w:tcPr>
          <w:p w14:paraId="5A30B249">
            <w:pPr>
              <w:jc w:val="center"/>
            </w:pPr>
            <w:r>
              <w:rPr>
                <w:rFonts w:ascii="Arial" w:hAnsi="Arial"/>
                <w:sz w:val="13"/>
              </w:rPr>
              <w:t>2</w:t>
            </w:r>
          </w:p>
        </w:tc>
        <w:tc>
          <w:tcPr>
            <w:tcW w:w="964" w:type="dxa"/>
            <w:tcMar>
              <w:top w:w="100" w:type="dxa"/>
              <w:left w:w="110" w:type="dxa"/>
              <w:bottom w:w="100" w:type="dxa"/>
              <w:right w:w="110" w:type="dxa"/>
            </w:tcMar>
            <w:vAlign w:val="center"/>
          </w:tcPr>
          <w:p w14:paraId="782834C8">
            <w:pPr>
              <w:jc w:val="center"/>
            </w:pPr>
            <w:r>
              <w:rPr>
                <w:rFonts w:ascii="Arial" w:hAnsi="Arial"/>
                <w:sz w:val="13"/>
              </w:rPr>
              <w:t>100.0%</w:t>
            </w:r>
          </w:p>
        </w:tc>
        <w:tc>
          <w:tcPr>
            <w:tcW w:w="794" w:type="dxa"/>
            <w:tcMar>
              <w:top w:w="100" w:type="dxa"/>
              <w:left w:w="110" w:type="dxa"/>
              <w:bottom w:w="100" w:type="dxa"/>
              <w:right w:w="110" w:type="dxa"/>
            </w:tcMar>
            <w:vAlign w:val="center"/>
          </w:tcPr>
          <w:p w14:paraId="2B206DA7">
            <w:pPr>
              <w:jc w:val="center"/>
            </w:pPr>
            <w:r>
              <w:rPr>
                <w:rFonts w:ascii="Arial" w:hAnsi="Arial"/>
                <w:sz w:val="13"/>
              </w:rPr>
              <w:t>95.0%</w:t>
            </w:r>
          </w:p>
        </w:tc>
        <w:tc>
          <w:tcPr>
            <w:tcW w:w="794" w:type="dxa"/>
            <w:tcMar>
              <w:top w:w="100" w:type="dxa"/>
              <w:left w:w="110" w:type="dxa"/>
              <w:bottom w:w="100" w:type="dxa"/>
              <w:right w:w="110" w:type="dxa"/>
            </w:tcMar>
            <w:vAlign w:val="center"/>
          </w:tcPr>
          <w:p w14:paraId="1B81ED95">
            <w:pPr>
              <w:jc w:val="center"/>
            </w:pPr>
            <w:r>
              <w:rPr>
                <w:rFonts w:ascii="Arial" w:hAnsi="Arial"/>
                <w:sz w:val="13"/>
              </w:rPr>
              <w:t>89.5%</w:t>
            </w:r>
          </w:p>
        </w:tc>
        <w:tc>
          <w:tcPr>
            <w:tcW w:w="1531" w:type="dxa"/>
            <w:tcMar>
              <w:top w:w="100" w:type="dxa"/>
              <w:left w:w="110" w:type="dxa"/>
              <w:bottom w:w="100" w:type="dxa"/>
              <w:right w:w="110" w:type="dxa"/>
            </w:tcMar>
            <w:vAlign w:val="center"/>
          </w:tcPr>
          <w:p w14:paraId="0A0FB6E1">
            <w:pPr>
              <w:jc w:val="center"/>
            </w:pPr>
            <w:r>
              <w:rPr>
                <w:rFonts w:ascii="Arial" w:hAnsi="Arial"/>
                <w:sz w:val="13"/>
              </w:rPr>
              <w:t>Đạt 0,8</w:t>
            </w:r>
          </w:p>
        </w:tc>
        <w:tc>
          <w:tcPr>
            <w:tcW w:w="794" w:type="dxa"/>
            <w:tcMar>
              <w:top w:w="100" w:type="dxa"/>
              <w:left w:w="110" w:type="dxa"/>
              <w:bottom w:w="100" w:type="dxa"/>
              <w:right w:w="110" w:type="dxa"/>
            </w:tcMar>
            <w:vAlign w:val="center"/>
          </w:tcPr>
          <w:p w14:paraId="7DCAF700">
            <w:pPr>
              <w:jc w:val="center"/>
            </w:pPr>
            <w:r>
              <w:rPr>
                <w:rFonts w:ascii="Arial" w:hAnsi="Arial"/>
                <w:sz w:val="13"/>
              </w:rPr>
              <w:t>241,9</w:t>
            </w:r>
          </w:p>
        </w:tc>
      </w:tr>
      <w:tr w14:paraId="4D2F390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64" w:type="dxa"/>
            <w:shd w:val="clear" w:color="auto" w:fill="F5F7F9"/>
            <w:tcMar>
              <w:top w:w="100" w:type="dxa"/>
              <w:left w:w="110" w:type="dxa"/>
              <w:bottom w:w="100" w:type="dxa"/>
              <w:right w:w="110" w:type="dxa"/>
            </w:tcMar>
            <w:vAlign w:val="center"/>
          </w:tcPr>
          <w:p w14:paraId="1ED3A84C">
            <w:pPr>
              <w:jc w:val="left"/>
            </w:pPr>
            <w:r>
              <w:rPr>
                <w:rFonts w:ascii="Arial" w:hAnsi="Arial"/>
                <w:sz w:val="13"/>
              </w:rPr>
              <w:t>p02768</w:t>
            </w:r>
          </w:p>
        </w:tc>
        <w:tc>
          <w:tcPr>
            <w:tcW w:w="1020" w:type="dxa"/>
            <w:shd w:val="clear" w:color="auto" w:fill="F5F7F9"/>
            <w:tcMar>
              <w:top w:w="100" w:type="dxa"/>
              <w:left w:w="110" w:type="dxa"/>
              <w:bottom w:w="100" w:type="dxa"/>
              <w:right w:w="110" w:type="dxa"/>
            </w:tcMar>
            <w:vAlign w:val="center"/>
          </w:tcPr>
          <w:p w14:paraId="7E1DD5E4">
            <w:pPr>
              <w:jc w:val="left"/>
            </w:pPr>
            <w:r>
              <w:rPr>
                <w:rFonts w:ascii="Arial" w:hAnsi="Arial"/>
                <w:sz w:val="13"/>
              </w:rPr>
              <w:t>CodeNet</w:t>
            </w:r>
          </w:p>
        </w:tc>
        <w:tc>
          <w:tcPr>
            <w:tcW w:w="1701" w:type="dxa"/>
            <w:shd w:val="clear" w:color="auto" w:fill="F5F7F9"/>
            <w:tcMar>
              <w:top w:w="100" w:type="dxa"/>
              <w:left w:w="110" w:type="dxa"/>
              <w:bottom w:w="100" w:type="dxa"/>
              <w:right w:w="110" w:type="dxa"/>
            </w:tcMar>
            <w:vAlign w:val="center"/>
          </w:tcPr>
          <w:p w14:paraId="0D422CA1">
            <w:pPr>
              <w:jc w:val="left"/>
            </w:pPr>
            <w:r>
              <w:rPr>
                <w:rFonts w:ascii="Arial" w:hAnsi="Arial"/>
                <w:sz w:val="13"/>
              </w:rPr>
              <w:t>20261011-235022</w:t>
            </w:r>
          </w:p>
        </w:tc>
        <w:tc>
          <w:tcPr>
            <w:tcW w:w="624" w:type="dxa"/>
            <w:shd w:val="clear" w:color="auto" w:fill="F5F7F9"/>
            <w:tcMar>
              <w:top w:w="100" w:type="dxa"/>
              <w:left w:w="110" w:type="dxa"/>
              <w:bottom w:w="100" w:type="dxa"/>
              <w:right w:w="110" w:type="dxa"/>
            </w:tcMar>
            <w:vAlign w:val="center"/>
          </w:tcPr>
          <w:p w14:paraId="20B05CE6">
            <w:pPr>
              <w:jc w:val="center"/>
            </w:pPr>
            <w:r>
              <w:rPr>
                <w:rFonts w:ascii="Arial" w:hAnsi="Arial"/>
                <w:sz w:val="13"/>
              </w:rPr>
              <w:t>20</w:t>
            </w:r>
          </w:p>
        </w:tc>
        <w:tc>
          <w:tcPr>
            <w:tcW w:w="567" w:type="dxa"/>
            <w:shd w:val="clear" w:color="auto" w:fill="F5F7F9"/>
            <w:tcMar>
              <w:top w:w="100" w:type="dxa"/>
              <w:left w:w="110" w:type="dxa"/>
              <w:bottom w:w="100" w:type="dxa"/>
              <w:right w:w="110" w:type="dxa"/>
            </w:tcMar>
            <w:vAlign w:val="center"/>
          </w:tcPr>
          <w:p w14:paraId="449C628D">
            <w:pPr>
              <w:jc w:val="center"/>
            </w:pPr>
            <w:r>
              <w:rPr>
                <w:rFonts w:ascii="Arial" w:hAnsi="Arial"/>
                <w:sz w:val="13"/>
              </w:rPr>
              <w:t>2</w:t>
            </w:r>
          </w:p>
        </w:tc>
        <w:tc>
          <w:tcPr>
            <w:tcW w:w="964" w:type="dxa"/>
            <w:shd w:val="clear" w:color="auto" w:fill="F5F7F9"/>
            <w:tcMar>
              <w:top w:w="100" w:type="dxa"/>
              <w:left w:w="110" w:type="dxa"/>
              <w:bottom w:w="100" w:type="dxa"/>
              <w:right w:w="110" w:type="dxa"/>
            </w:tcMar>
            <w:vAlign w:val="center"/>
          </w:tcPr>
          <w:p w14:paraId="306C453E">
            <w:pPr>
              <w:jc w:val="center"/>
            </w:pPr>
            <w:r>
              <w:rPr>
                <w:rFonts w:ascii="Arial" w:hAnsi="Arial"/>
                <w:sz w:val="13"/>
              </w:rPr>
              <w:t>100.0%</w:t>
            </w:r>
          </w:p>
        </w:tc>
        <w:tc>
          <w:tcPr>
            <w:tcW w:w="794" w:type="dxa"/>
            <w:shd w:val="clear" w:color="auto" w:fill="F5F7F9"/>
            <w:tcMar>
              <w:top w:w="100" w:type="dxa"/>
              <w:left w:w="110" w:type="dxa"/>
              <w:bottom w:w="100" w:type="dxa"/>
              <w:right w:w="110" w:type="dxa"/>
            </w:tcMar>
            <w:vAlign w:val="center"/>
          </w:tcPr>
          <w:p w14:paraId="5E2CBC33">
            <w:pPr>
              <w:jc w:val="center"/>
            </w:pPr>
            <w:r>
              <w:rPr>
                <w:rFonts w:ascii="Arial" w:hAnsi="Arial"/>
                <w:sz w:val="13"/>
              </w:rPr>
              <w:t>100.0%</w:t>
            </w:r>
          </w:p>
        </w:tc>
        <w:tc>
          <w:tcPr>
            <w:tcW w:w="794" w:type="dxa"/>
            <w:shd w:val="clear" w:color="auto" w:fill="F5F7F9"/>
            <w:tcMar>
              <w:top w:w="100" w:type="dxa"/>
              <w:left w:w="110" w:type="dxa"/>
              <w:bottom w:w="100" w:type="dxa"/>
              <w:right w:w="110" w:type="dxa"/>
            </w:tcMar>
            <w:vAlign w:val="center"/>
          </w:tcPr>
          <w:p w14:paraId="48FB8B7E">
            <w:pPr>
              <w:jc w:val="center"/>
            </w:pPr>
            <w:r>
              <w:rPr>
                <w:rFonts w:ascii="Arial" w:hAnsi="Arial"/>
                <w:sz w:val="13"/>
              </w:rPr>
              <w:t>100.0%</w:t>
            </w:r>
          </w:p>
        </w:tc>
        <w:tc>
          <w:tcPr>
            <w:tcW w:w="1531" w:type="dxa"/>
            <w:shd w:val="clear" w:color="auto" w:fill="F5F7F9"/>
            <w:tcMar>
              <w:top w:w="100" w:type="dxa"/>
              <w:left w:w="110" w:type="dxa"/>
              <w:bottom w:w="100" w:type="dxa"/>
              <w:right w:w="110" w:type="dxa"/>
            </w:tcMar>
            <w:vAlign w:val="center"/>
          </w:tcPr>
          <w:p w14:paraId="1EBCE4A2">
            <w:pPr>
              <w:jc w:val="center"/>
            </w:pPr>
            <w:r>
              <w:rPr>
                <w:rFonts w:ascii="Arial" w:hAnsi="Arial"/>
                <w:sz w:val="13"/>
              </w:rPr>
              <w:t>Mạnh</w:t>
            </w:r>
          </w:p>
        </w:tc>
        <w:tc>
          <w:tcPr>
            <w:tcW w:w="794" w:type="dxa"/>
            <w:shd w:val="clear" w:color="auto" w:fill="F5F7F9"/>
            <w:tcMar>
              <w:top w:w="100" w:type="dxa"/>
              <w:left w:w="110" w:type="dxa"/>
              <w:bottom w:w="100" w:type="dxa"/>
              <w:right w:w="110" w:type="dxa"/>
            </w:tcMar>
            <w:vAlign w:val="center"/>
          </w:tcPr>
          <w:p w14:paraId="65CA556D">
            <w:pPr>
              <w:jc w:val="center"/>
            </w:pPr>
            <w:r>
              <w:rPr>
                <w:rFonts w:ascii="Arial" w:hAnsi="Arial"/>
                <w:sz w:val="13"/>
              </w:rPr>
              <w:t>236,6</w:t>
            </w:r>
          </w:p>
        </w:tc>
      </w:tr>
      <w:tr w14:paraId="6D721E0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64" w:type="dxa"/>
            <w:tcMar>
              <w:top w:w="100" w:type="dxa"/>
              <w:left w:w="110" w:type="dxa"/>
              <w:bottom w:w="100" w:type="dxa"/>
              <w:right w:w="110" w:type="dxa"/>
            </w:tcMar>
            <w:vAlign w:val="center"/>
          </w:tcPr>
          <w:p w14:paraId="4D857A69">
            <w:pPr>
              <w:jc w:val="left"/>
            </w:pPr>
            <w:r>
              <w:rPr>
                <w:rFonts w:ascii="Arial" w:hAnsi="Arial"/>
                <w:sz w:val="13"/>
              </w:rPr>
              <w:t>p02781</w:t>
            </w:r>
          </w:p>
        </w:tc>
        <w:tc>
          <w:tcPr>
            <w:tcW w:w="1020" w:type="dxa"/>
            <w:tcMar>
              <w:top w:w="100" w:type="dxa"/>
              <w:left w:w="110" w:type="dxa"/>
              <w:bottom w:w="100" w:type="dxa"/>
              <w:right w:w="110" w:type="dxa"/>
            </w:tcMar>
            <w:vAlign w:val="center"/>
          </w:tcPr>
          <w:p w14:paraId="5431DEC4">
            <w:pPr>
              <w:jc w:val="left"/>
            </w:pPr>
            <w:r>
              <w:rPr>
                <w:rFonts w:ascii="Arial" w:hAnsi="Arial"/>
                <w:sz w:val="13"/>
              </w:rPr>
              <w:t>CodeNet</w:t>
            </w:r>
          </w:p>
        </w:tc>
        <w:tc>
          <w:tcPr>
            <w:tcW w:w="1701" w:type="dxa"/>
            <w:tcMar>
              <w:top w:w="100" w:type="dxa"/>
              <w:left w:w="110" w:type="dxa"/>
              <w:bottom w:w="100" w:type="dxa"/>
              <w:right w:w="110" w:type="dxa"/>
            </w:tcMar>
            <w:vAlign w:val="center"/>
          </w:tcPr>
          <w:p w14:paraId="6E9E975E">
            <w:pPr>
              <w:jc w:val="left"/>
            </w:pPr>
            <w:r>
              <w:rPr>
                <w:rFonts w:ascii="Arial" w:hAnsi="Arial"/>
                <w:sz w:val="13"/>
              </w:rPr>
              <w:t>20261011-235022</w:t>
            </w:r>
          </w:p>
        </w:tc>
        <w:tc>
          <w:tcPr>
            <w:tcW w:w="624" w:type="dxa"/>
            <w:tcMar>
              <w:top w:w="100" w:type="dxa"/>
              <w:left w:w="110" w:type="dxa"/>
              <w:bottom w:w="100" w:type="dxa"/>
              <w:right w:w="110" w:type="dxa"/>
            </w:tcMar>
            <w:vAlign w:val="center"/>
          </w:tcPr>
          <w:p w14:paraId="1E24E099">
            <w:pPr>
              <w:jc w:val="center"/>
            </w:pPr>
            <w:r>
              <w:rPr>
                <w:rFonts w:ascii="Arial" w:hAnsi="Arial"/>
                <w:sz w:val="13"/>
              </w:rPr>
              <w:t>24</w:t>
            </w:r>
          </w:p>
        </w:tc>
        <w:tc>
          <w:tcPr>
            <w:tcW w:w="567" w:type="dxa"/>
            <w:tcMar>
              <w:top w:w="100" w:type="dxa"/>
              <w:left w:w="110" w:type="dxa"/>
              <w:bottom w:w="100" w:type="dxa"/>
              <w:right w:w="110" w:type="dxa"/>
            </w:tcMar>
            <w:vAlign w:val="center"/>
          </w:tcPr>
          <w:p w14:paraId="0573DFC1">
            <w:pPr>
              <w:jc w:val="center"/>
            </w:pPr>
            <w:r>
              <w:rPr>
                <w:rFonts w:ascii="Arial" w:hAnsi="Arial"/>
                <w:sz w:val="13"/>
              </w:rPr>
              <w:t>2</w:t>
            </w:r>
          </w:p>
        </w:tc>
        <w:tc>
          <w:tcPr>
            <w:tcW w:w="964" w:type="dxa"/>
            <w:tcMar>
              <w:top w:w="100" w:type="dxa"/>
              <w:left w:w="110" w:type="dxa"/>
              <w:bottom w:w="100" w:type="dxa"/>
              <w:right w:w="110" w:type="dxa"/>
            </w:tcMar>
            <w:vAlign w:val="center"/>
          </w:tcPr>
          <w:p w14:paraId="69D01FB5">
            <w:pPr>
              <w:jc w:val="center"/>
            </w:pPr>
            <w:r>
              <w:rPr>
                <w:rFonts w:ascii="Arial" w:hAnsi="Arial"/>
                <w:sz w:val="13"/>
              </w:rPr>
              <w:t>100.0%</w:t>
            </w:r>
          </w:p>
        </w:tc>
        <w:tc>
          <w:tcPr>
            <w:tcW w:w="794" w:type="dxa"/>
            <w:tcMar>
              <w:top w:w="100" w:type="dxa"/>
              <w:left w:w="110" w:type="dxa"/>
              <w:bottom w:w="100" w:type="dxa"/>
              <w:right w:w="110" w:type="dxa"/>
            </w:tcMar>
            <w:vAlign w:val="center"/>
          </w:tcPr>
          <w:p w14:paraId="486F59C8">
            <w:pPr>
              <w:jc w:val="center"/>
            </w:pPr>
            <w:r>
              <w:rPr>
                <w:rFonts w:ascii="Arial" w:hAnsi="Arial"/>
                <w:sz w:val="13"/>
              </w:rPr>
              <w:t>73.7%</w:t>
            </w:r>
          </w:p>
        </w:tc>
        <w:tc>
          <w:tcPr>
            <w:tcW w:w="794" w:type="dxa"/>
            <w:tcMar>
              <w:top w:w="100" w:type="dxa"/>
              <w:left w:w="110" w:type="dxa"/>
              <w:bottom w:w="100" w:type="dxa"/>
              <w:right w:w="110" w:type="dxa"/>
            </w:tcMar>
            <w:vAlign w:val="center"/>
          </w:tcPr>
          <w:p w14:paraId="6DB40166">
            <w:pPr>
              <w:jc w:val="center"/>
            </w:pPr>
            <w:r>
              <w:rPr>
                <w:rFonts w:ascii="Arial" w:hAnsi="Arial"/>
                <w:sz w:val="13"/>
              </w:rPr>
              <w:t>100.0%</w:t>
            </w:r>
          </w:p>
        </w:tc>
        <w:tc>
          <w:tcPr>
            <w:tcW w:w="1531" w:type="dxa"/>
            <w:tcMar>
              <w:top w:w="100" w:type="dxa"/>
              <w:left w:w="110" w:type="dxa"/>
              <w:bottom w:w="100" w:type="dxa"/>
              <w:right w:w="110" w:type="dxa"/>
            </w:tcMar>
            <w:vAlign w:val="center"/>
          </w:tcPr>
          <w:p w14:paraId="14B57EA9">
            <w:pPr>
              <w:jc w:val="center"/>
            </w:pPr>
            <w:r>
              <w:rPr>
                <w:rFonts w:ascii="Arial" w:hAnsi="Arial"/>
                <w:sz w:val="13"/>
              </w:rPr>
              <w:t>Cần cải thiện</w:t>
            </w:r>
          </w:p>
        </w:tc>
        <w:tc>
          <w:tcPr>
            <w:tcW w:w="794" w:type="dxa"/>
            <w:tcMar>
              <w:top w:w="100" w:type="dxa"/>
              <w:left w:w="110" w:type="dxa"/>
              <w:bottom w:w="100" w:type="dxa"/>
              <w:right w:w="110" w:type="dxa"/>
            </w:tcMar>
            <w:vAlign w:val="center"/>
          </w:tcPr>
          <w:p w14:paraId="473395A7">
            <w:pPr>
              <w:jc w:val="center"/>
            </w:pPr>
            <w:r>
              <w:rPr>
                <w:rFonts w:ascii="Arial" w:hAnsi="Arial"/>
                <w:sz w:val="13"/>
              </w:rPr>
              <w:t>214,0</w:t>
            </w:r>
          </w:p>
        </w:tc>
      </w:tr>
      <w:tr w14:paraId="5A6044D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64" w:type="dxa"/>
            <w:shd w:val="clear" w:color="auto" w:fill="F5F7F9"/>
            <w:tcMar>
              <w:top w:w="100" w:type="dxa"/>
              <w:left w:w="110" w:type="dxa"/>
              <w:bottom w:w="100" w:type="dxa"/>
              <w:right w:w="110" w:type="dxa"/>
            </w:tcMar>
            <w:vAlign w:val="center"/>
          </w:tcPr>
          <w:p w14:paraId="533DBF2F">
            <w:pPr>
              <w:jc w:val="left"/>
            </w:pPr>
            <w:r>
              <w:rPr>
                <w:rFonts w:ascii="Arial" w:hAnsi="Arial"/>
                <w:sz w:val="13"/>
              </w:rPr>
              <w:t>p02787</w:t>
            </w:r>
          </w:p>
        </w:tc>
        <w:tc>
          <w:tcPr>
            <w:tcW w:w="1020" w:type="dxa"/>
            <w:shd w:val="clear" w:color="auto" w:fill="F5F7F9"/>
            <w:tcMar>
              <w:top w:w="100" w:type="dxa"/>
              <w:left w:w="110" w:type="dxa"/>
              <w:bottom w:w="100" w:type="dxa"/>
              <w:right w:w="110" w:type="dxa"/>
            </w:tcMar>
            <w:vAlign w:val="center"/>
          </w:tcPr>
          <w:p w14:paraId="1B016ADB">
            <w:pPr>
              <w:jc w:val="left"/>
            </w:pPr>
            <w:r>
              <w:rPr>
                <w:rFonts w:ascii="Arial" w:hAnsi="Arial"/>
                <w:sz w:val="13"/>
              </w:rPr>
              <w:t>CodeNet</w:t>
            </w:r>
          </w:p>
        </w:tc>
        <w:tc>
          <w:tcPr>
            <w:tcW w:w="1701" w:type="dxa"/>
            <w:shd w:val="clear" w:color="auto" w:fill="F5F7F9"/>
            <w:tcMar>
              <w:top w:w="100" w:type="dxa"/>
              <w:left w:w="110" w:type="dxa"/>
              <w:bottom w:w="100" w:type="dxa"/>
              <w:right w:w="110" w:type="dxa"/>
            </w:tcMar>
            <w:vAlign w:val="center"/>
          </w:tcPr>
          <w:p w14:paraId="78FEA8F7">
            <w:pPr>
              <w:jc w:val="left"/>
            </w:pPr>
            <w:r>
              <w:rPr>
                <w:rFonts w:ascii="Arial" w:hAnsi="Arial"/>
                <w:sz w:val="13"/>
              </w:rPr>
              <w:t>20261012-134947</w:t>
            </w:r>
          </w:p>
        </w:tc>
        <w:tc>
          <w:tcPr>
            <w:tcW w:w="624" w:type="dxa"/>
            <w:shd w:val="clear" w:color="auto" w:fill="F5F7F9"/>
            <w:tcMar>
              <w:top w:w="100" w:type="dxa"/>
              <w:left w:w="110" w:type="dxa"/>
              <w:bottom w:w="100" w:type="dxa"/>
              <w:right w:w="110" w:type="dxa"/>
            </w:tcMar>
            <w:vAlign w:val="center"/>
          </w:tcPr>
          <w:p w14:paraId="47999CD9">
            <w:pPr>
              <w:jc w:val="center"/>
            </w:pPr>
            <w:r>
              <w:rPr>
                <w:rFonts w:ascii="Arial" w:hAnsi="Arial"/>
                <w:sz w:val="13"/>
              </w:rPr>
              <w:t>23</w:t>
            </w:r>
          </w:p>
        </w:tc>
        <w:tc>
          <w:tcPr>
            <w:tcW w:w="567" w:type="dxa"/>
            <w:shd w:val="clear" w:color="auto" w:fill="F5F7F9"/>
            <w:tcMar>
              <w:top w:w="100" w:type="dxa"/>
              <w:left w:w="110" w:type="dxa"/>
              <w:bottom w:w="100" w:type="dxa"/>
              <w:right w:w="110" w:type="dxa"/>
            </w:tcMar>
            <w:vAlign w:val="center"/>
          </w:tcPr>
          <w:p w14:paraId="5007249D">
            <w:pPr>
              <w:jc w:val="center"/>
            </w:pPr>
            <w:r>
              <w:rPr>
                <w:rFonts w:ascii="Arial" w:hAnsi="Arial"/>
                <w:sz w:val="13"/>
              </w:rPr>
              <w:t>2</w:t>
            </w:r>
          </w:p>
        </w:tc>
        <w:tc>
          <w:tcPr>
            <w:tcW w:w="964" w:type="dxa"/>
            <w:shd w:val="clear" w:color="auto" w:fill="F5F7F9"/>
            <w:tcMar>
              <w:top w:w="100" w:type="dxa"/>
              <w:left w:w="110" w:type="dxa"/>
              <w:bottom w:w="100" w:type="dxa"/>
              <w:right w:w="110" w:type="dxa"/>
            </w:tcMar>
            <w:vAlign w:val="center"/>
          </w:tcPr>
          <w:p w14:paraId="7A0B1015">
            <w:pPr>
              <w:jc w:val="center"/>
            </w:pPr>
            <w:r>
              <w:rPr>
                <w:rFonts w:ascii="Arial" w:hAnsi="Arial"/>
                <w:sz w:val="13"/>
              </w:rPr>
              <w:t>100.0%</w:t>
            </w:r>
          </w:p>
        </w:tc>
        <w:tc>
          <w:tcPr>
            <w:tcW w:w="794" w:type="dxa"/>
            <w:shd w:val="clear" w:color="auto" w:fill="F5F7F9"/>
            <w:tcMar>
              <w:top w:w="100" w:type="dxa"/>
              <w:left w:w="110" w:type="dxa"/>
              <w:bottom w:w="100" w:type="dxa"/>
              <w:right w:w="110" w:type="dxa"/>
            </w:tcMar>
            <w:vAlign w:val="center"/>
          </w:tcPr>
          <w:p w14:paraId="2ED95F0E">
            <w:pPr>
              <w:jc w:val="center"/>
            </w:pPr>
            <w:r>
              <w:rPr>
                <w:rFonts w:ascii="Arial" w:hAnsi="Arial"/>
                <w:sz w:val="13"/>
              </w:rPr>
              <w:t>70.0%</w:t>
            </w:r>
          </w:p>
        </w:tc>
        <w:tc>
          <w:tcPr>
            <w:tcW w:w="794" w:type="dxa"/>
            <w:shd w:val="clear" w:color="auto" w:fill="F5F7F9"/>
            <w:tcMar>
              <w:top w:w="100" w:type="dxa"/>
              <w:left w:w="110" w:type="dxa"/>
              <w:bottom w:w="100" w:type="dxa"/>
              <w:right w:w="110" w:type="dxa"/>
            </w:tcMar>
            <w:vAlign w:val="center"/>
          </w:tcPr>
          <w:p w14:paraId="08D8D0F5">
            <w:pPr>
              <w:jc w:val="center"/>
            </w:pPr>
            <w:r>
              <w:rPr>
                <w:rFonts w:ascii="Arial" w:hAnsi="Arial"/>
                <w:sz w:val="13"/>
              </w:rPr>
              <w:t>94.7%</w:t>
            </w:r>
          </w:p>
        </w:tc>
        <w:tc>
          <w:tcPr>
            <w:tcW w:w="1531" w:type="dxa"/>
            <w:shd w:val="clear" w:color="auto" w:fill="F5F7F9"/>
            <w:tcMar>
              <w:top w:w="100" w:type="dxa"/>
              <w:left w:w="110" w:type="dxa"/>
              <w:bottom w:w="100" w:type="dxa"/>
              <w:right w:w="110" w:type="dxa"/>
            </w:tcMar>
            <w:vAlign w:val="center"/>
          </w:tcPr>
          <w:p w14:paraId="2C7EE292">
            <w:pPr>
              <w:jc w:val="center"/>
            </w:pPr>
            <w:r>
              <w:rPr>
                <w:rFonts w:ascii="Arial" w:hAnsi="Arial"/>
                <w:sz w:val="13"/>
              </w:rPr>
              <w:t>Cần cải thiện</w:t>
            </w:r>
          </w:p>
        </w:tc>
        <w:tc>
          <w:tcPr>
            <w:tcW w:w="794" w:type="dxa"/>
            <w:shd w:val="clear" w:color="auto" w:fill="F5F7F9"/>
            <w:tcMar>
              <w:top w:w="100" w:type="dxa"/>
              <w:left w:w="110" w:type="dxa"/>
              <w:bottom w:w="100" w:type="dxa"/>
              <w:right w:w="110" w:type="dxa"/>
            </w:tcMar>
            <w:vAlign w:val="center"/>
          </w:tcPr>
          <w:p w14:paraId="74D006D4">
            <w:pPr>
              <w:jc w:val="center"/>
            </w:pPr>
            <w:r>
              <w:rPr>
                <w:rFonts w:ascii="Arial" w:hAnsi="Arial"/>
                <w:sz w:val="13"/>
              </w:rPr>
              <w:t>95,6</w:t>
            </w:r>
          </w:p>
        </w:tc>
      </w:tr>
      <w:tr w14:paraId="15EC258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64" w:type="dxa"/>
            <w:tcMar>
              <w:top w:w="100" w:type="dxa"/>
              <w:left w:w="110" w:type="dxa"/>
              <w:bottom w:w="100" w:type="dxa"/>
              <w:right w:w="110" w:type="dxa"/>
            </w:tcMar>
            <w:vAlign w:val="center"/>
          </w:tcPr>
          <w:p w14:paraId="5A011109">
            <w:pPr>
              <w:jc w:val="left"/>
            </w:pPr>
            <w:r>
              <w:rPr>
                <w:rFonts w:ascii="Arial" w:hAnsi="Arial"/>
                <w:sz w:val="13"/>
              </w:rPr>
              <w:t>p02813</w:t>
            </w:r>
          </w:p>
        </w:tc>
        <w:tc>
          <w:tcPr>
            <w:tcW w:w="1020" w:type="dxa"/>
            <w:tcMar>
              <w:top w:w="100" w:type="dxa"/>
              <w:left w:w="110" w:type="dxa"/>
              <w:bottom w:w="100" w:type="dxa"/>
              <w:right w:w="110" w:type="dxa"/>
            </w:tcMar>
            <w:vAlign w:val="center"/>
          </w:tcPr>
          <w:p w14:paraId="276A6DFB">
            <w:pPr>
              <w:jc w:val="left"/>
            </w:pPr>
            <w:r>
              <w:rPr>
                <w:rFonts w:ascii="Arial" w:hAnsi="Arial"/>
                <w:sz w:val="13"/>
              </w:rPr>
              <w:t>CodeNet</w:t>
            </w:r>
          </w:p>
        </w:tc>
        <w:tc>
          <w:tcPr>
            <w:tcW w:w="1701" w:type="dxa"/>
            <w:tcMar>
              <w:top w:w="100" w:type="dxa"/>
              <w:left w:w="110" w:type="dxa"/>
              <w:bottom w:w="100" w:type="dxa"/>
              <w:right w:w="110" w:type="dxa"/>
            </w:tcMar>
            <w:vAlign w:val="center"/>
          </w:tcPr>
          <w:p w14:paraId="708E5172">
            <w:pPr>
              <w:jc w:val="left"/>
            </w:pPr>
            <w:r>
              <w:rPr>
                <w:rFonts w:ascii="Arial" w:hAnsi="Arial"/>
                <w:sz w:val="13"/>
              </w:rPr>
              <w:t>20261011-235022</w:t>
            </w:r>
          </w:p>
        </w:tc>
        <w:tc>
          <w:tcPr>
            <w:tcW w:w="624" w:type="dxa"/>
            <w:tcMar>
              <w:top w:w="100" w:type="dxa"/>
              <w:left w:w="110" w:type="dxa"/>
              <w:bottom w:w="100" w:type="dxa"/>
              <w:right w:w="110" w:type="dxa"/>
            </w:tcMar>
            <w:vAlign w:val="center"/>
          </w:tcPr>
          <w:p w14:paraId="3EAFFC11">
            <w:pPr>
              <w:jc w:val="center"/>
            </w:pPr>
            <w:r>
              <w:rPr>
                <w:rFonts w:ascii="Arial" w:hAnsi="Arial"/>
                <w:sz w:val="13"/>
              </w:rPr>
              <w:t>22</w:t>
            </w:r>
          </w:p>
        </w:tc>
        <w:tc>
          <w:tcPr>
            <w:tcW w:w="567" w:type="dxa"/>
            <w:tcMar>
              <w:top w:w="100" w:type="dxa"/>
              <w:left w:w="110" w:type="dxa"/>
              <w:bottom w:w="100" w:type="dxa"/>
              <w:right w:w="110" w:type="dxa"/>
            </w:tcMar>
            <w:vAlign w:val="center"/>
          </w:tcPr>
          <w:p w14:paraId="1274FBAA">
            <w:pPr>
              <w:jc w:val="center"/>
            </w:pPr>
            <w:r>
              <w:rPr>
                <w:rFonts w:ascii="Arial" w:hAnsi="Arial"/>
                <w:sz w:val="13"/>
              </w:rPr>
              <w:t>2</w:t>
            </w:r>
          </w:p>
        </w:tc>
        <w:tc>
          <w:tcPr>
            <w:tcW w:w="964" w:type="dxa"/>
            <w:tcMar>
              <w:top w:w="100" w:type="dxa"/>
              <w:left w:w="110" w:type="dxa"/>
              <w:bottom w:w="100" w:type="dxa"/>
              <w:right w:w="110" w:type="dxa"/>
            </w:tcMar>
            <w:vAlign w:val="center"/>
          </w:tcPr>
          <w:p w14:paraId="0A0B82F9">
            <w:pPr>
              <w:jc w:val="center"/>
            </w:pPr>
            <w:r>
              <w:rPr>
                <w:rFonts w:ascii="Arial" w:hAnsi="Arial"/>
                <w:sz w:val="13"/>
              </w:rPr>
              <w:t>100.0%</w:t>
            </w:r>
          </w:p>
        </w:tc>
        <w:tc>
          <w:tcPr>
            <w:tcW w:w="794" w:type="dxa"/>
            <w:tcMar>
              <w:top w:w="100" w:type="dxa"/>
              <w:left w:w="110" w:type="dxa"/>
              <w:bottom w:w="100" w:type="dxa"/>
              <w:right w:w="110" w:type="dxa"/>
            </w:tcMar>
            <w:vAlign w:val="center"/>
          </w:tcPr>
          <w:p w14:paraId="40939EF7">
            <w:pPr>
              <w:jc w:val="center"/>
            </w:pPr>
            <w:r>
              <w:rPr>
                <w:rFonts w:ascii="Arial" w:hAnsi="Arial"/>
                <w:sz w:val="13"/>
              </w:rPr>
              <w:t>94.7%</w:t>
            </w:r>
          </w:p>
        </w:tc>
        <w:tc>
          <w:tcPr>
            <w:tcW w:w="794" w:type="dxa"/>
            <w:tcMar>
              <w:top w:w="100" w:type="dxa"/>
              <w:left w:w="110" w:type="dxa"/>
              <w:bottom w:w="100" w:type="dxa"/>
              <w:right w:w="110" w:type="dxa"/>
            </w:tcMar>
            <w:vAlign w:val="center"/>
          </w:tcPr>
          <w:p w14:paraId="055C3231">
            <w:pPr>
              <w:jc w:val="center"/>
            </w:pPr>
            <w:r>
              <w:rPr>
                <w:rFonts w:ascii="Arial" w:hAnsi="Arial"/>
                <w:sz w:val="13"/>
              </w:rPr>
              <w:t>95.0%</w:t>
            </w:r>
          </w:p>
        </w:tc>
        <w:tc>
          <w:tcPr>
            <w:tcW w:w="1531" w:type="dxa"/>
            <w:tcMar>
              <w:top w:w="100" w:type="dxa"/>
              <w:left w:w="110" w:type="dxa"/>
              <w:bottom w:w="100" w:type="dxa"/>
              <w:right w:w="110" w:type="dxa"/>
            </w:tcMar>
            <w:vAlign w:val="center"/>
          </w:tcPr>
          <w:p w14:paraId="205E884C">
            <w:pPr>
              <w:jc w:val="center"/>
            </w:pPr>
            <w:r>
              <w:rPr>
                <w:rFonts w:ascii="Arial" w:hAnsi="Arial"/>
                <w:sz w:val="13"/>
              </w:rPr>
              <w:t>Mạnh</w:t>
            </w:r>
          </w:p>
        </w:tc>
        <w:tc>
          <w:tcPr>
            <w:tcW w:w="794" w:type="dxa"/>
            <w:tcMar>
              <w:top w:w="100" w:type="dxa"/>
              <w:left w:w="110" w:type="dxa"/>
              <w:bottom w:w="100" w:type="dxa"/>
              <w:right w:w="110" w:type="dxa"/>
            </w:tcMar>
            <w:vAlign w:val="center"/>
          </w:tcPr>
          <w:p w14:paraId="0C9E0C17">
            <w:pPr>
              <w:jc w:val="center"/>
            </w:pPr>
            <w:r>
              <w:rPr>
                <w:rFonts w:ascii="Arial" w:hAnsi="Arial"/>
                <w:sz w:val="13"/>
              </w:rPr>
              <w:t>160,0</w:t>
            </w:r>
          </w:p>
        </w:tc>
      </w:tr>
      <w:tr w14:paraId="3C3A9BD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64" w:type="dxa"/>
            <w:shd w:val="clear" w:color="auto" w:fill="F5F7F9"/>
            <w:tcMar>
              <w:top w:w="100" w:type="dxa"/>
              <w:left w:w="110" w:type="dxa"/>
              <w:bottom w:w="100" w:type="dxa"/>
              <w:right w:w="110" w:type="dxa"/>
            </w:tcMar>
            <w:vAlign w:val="center"/>
          </w:tcPr>
          <w:p w14:paraId="26818906">
            <w:pPr>
              <w:jc w:val="left"/>
            </w:pPr>
            <w:r>
              <w:rPr>
                <w:rFonts w:ascii="Arial" w:hAnsi="Arial"/>
                <w:sz w:val="13"/>
              </w:rPr>
              <w:t>p02839</w:t>
            </w:r>
          </w:p>
        </w:tc>
        <w:tc>
          <w:tcPr>
            <w:tcW w:w="1020" w:type="dxa"/>
            <w:shd w:val="clear" w:color="auto" w:fill="F5F7F9"/>
            <w:tcMar>
              <w:top w:w="100" w:type="dxa"/>
              <w:left w:w="110" w:type="dxa"/>
              <w:bottom w:w="100" w:type="dxa"/>
              <w:right w:w="110" w:type="dxa"/>
            </w:tcMar>
            <w:vAlign w:val="center"/>
          </w:tcPr>
          <w:p w14:paraId="03FB2177">
            <w:pPr>
              <w:jc w:val="left"/>
            </w:pPr>
            <w:r>
              <w:rPr>
                <w:rFonts w:ascii="Arial" w:hAnsi="Arial"/>
                <w:sz w:val="13"/>
              </w:rPr>
              <w:t>CodeNet</w:t>
            </w:r>
          </w:p>
        </w:tc>
        <w:tc>
          <w:tcPr>
            <w:tcW w:w="1701" w:type="dxa"/>
            <w:shd w:val="clear" w:color="auto" w:fill="F5F7F9"/>
            <w:tcMar>
              <w:top w:w="100" w:type="dxa"/>
              <w:left w:w="110" w:type="dxa"/>
              <w:bottom w:w="100" w:type="dxa"/>
              <w:right w:w="110" w:type="dxa"/>
            </w:tcMar>
            <w:vAlign w:val="center"/>
          </w:tcPr>
          <w:p w14:paraId="68234237">
            <w:pPr>
              <w:jc w:val="left"/>
            </w:pPr>
            <w:r>
              <w:rPr>
                <w:rFonts w:ascii="Arial" w:hAnsi="Arial"/>
                <w:sz w:val="13"/>
              </w:rPr>
              <w:t>20261011-235022</w:t>
            </w:r>
          </w:p>
        </w:tc>
        <w:tc>
          <w:tcPr>
            <w:tcW w:w="624" w:type="dxa"/>
            <w:shd w:val="clear" w:color="auto" w:fill="F5F7F9"/>
            <w:tcMar>
              <w:top w:w="100" w:type="dxa"/>
              <w:left w:w="110" w:type="dxa"/>
              <w:bottom w:w="100" w:type="dxa"/>
              <w:right w:w="110" w:type="dxa"/>
            </w:tcMar>
            <w:vAlign w:val="center"/>
          </w:tcPr>
          <w:p w14:paraId="5E9BA10E">
            <w:pPr>
              <w:jc w:val="center"/>
            </w:pPr>
            <w:r>
              <w:rPr>
                <w:rFonts w:ascii="Arial" w:hAnsi="Arial"/>
                <w:sz w:val="13"/>
              </w:rPr>
              <w:t>17</w:t>
            </w:r>
          </w:p>
        </w:tc>
        <w:tc>
          <w:tcPr>
            <w:tcW w:w="567" w:type="dxa"/>
            <w:shd w:val="clear" w:color="auto" w:fill="F5F7F9"/>
            <w:tcMar>
              <w:top w:w="100" w:type="dxa"/>
              <w:left w:w="110" w:type="dxa"/>
              <w:bottom w:w="100" w:type="dxa"/>
              <w:right w:w="110" w:type="dxa"/>
            </w:tcMar>
            <w:vAlign w:val="center"/>
          </w:tcPr>
          <w:p w14:paraId="0462E9A0">
            <w:pPr>
              <w:jc w:val="center"/>
            </w:pPr>
            <w:r>
              <w:rPr>
                <w:rFonts w:ascii="Arial" w:hAnsi="Arial"/>
                <w:sz w:val="13"/>
              </w:rPr>
              <w:t>2</w:t>
            </w:r>
          </w:p>
        </w:tc>
        <w:tc>
          <w:tcPr>
            <w:tcW w:w="964" w:type="dxa"/>
            <w:shd w:val="clear" w:color="auto" w:fill="F5F7F9"/>
            <w:tcMar>
              <w:top w:w="100" w:type="dxa"/>
              <w:left w:w="110" w:type="dxa"/>
              <w:bottom w:w="100" w:type="dxa"/>
              <w:right w:w="110" w:type="dxa"/>
            </w:tcMar>
            <w:vAlign w:val="center"/>
          </w:tcPr>
          <w:p w14:paraId="3FD63602">
            <w:pPr>
              <w:jc w:val="center"/>
            </w:pPr>
            <w:r>
              <w:rPr>
                <w:rFonts w:ascii="Arial" w:hAnsi="Arial"/>
                <w:sz w:val="13"/>
              </w:rPr>
              <w:t>100.0%</w:t>
            </w:r>
          </w:p>
        </w:tc>
        <w:tc>
          <w:tcPr>
            <w:tcW w:w="794" w:type="dxa"/>
            <w:shd w:val="clear" w:color="auto" w:fill="F5F7F9"/>
            <w:tcMar>
              <w:top w:w="100" w:type="dxa"/>
              <w:left w:w="110" w:type="dxa"/>
              <w:bottom w:w="100" w:type="dxa"/>
              <w:right w:w="110" w:type="dxa"/>
            </w:tcMar>
            <w:vAlign w:val="center"/>
          </w:tcPr>
          <w:p w14:paraId="1DB517B9">
            <w:pPr>
              <w:jc w:val="center"/>
            </w:pPr>
            <w:r>
              <w:rPr>
                <w:rFonts w:ascii="Arial" w:hAnsi="Arial"/>
                <w:sz w:val="13"/>
              </w:rPr>
              <w:t>55.0%</w:t>
            </w:r>
          </w:p>
        </w:tc>
        <w:tc>
          <w:tcPr>
            <w:tcW w:w="794" w:type="dxa"/>
            <w:shd w:val="clear" w:color="auto" w:fill="F5F7F9"/>
            <w:tcMar>
              <w:top w:w="100" w:type="dxa"/>
              <w:left w:w="110" w:type="dxa"/>
              <w:bottom w:w="100" w:type="dxa"/>
              <w:right w:w="110" w:type="dxa"/>
            </w:tcMar>
            <w:vAlign w:val="center"/>
          </w:tcPr>
          <w:p w14:paraId="48965305">
            <w:pPr>
              <w:jc w:val="center"/>
            </w:pPr>
            <w:r>
              <w:rPr>
                <w:rFonts w:ascii="Arial" w:hAnsi="Arial"/>
                <w:sz w:val="13"/>
              </w:rPr>
              <w:t>80.0%</w:t>
            </w:r>
          </w:p>
        </w:tc>
        <w:tc>
          <w:tcPr>
            <w:tcW w:w="1531" w:type="dxa"/>
            <w:shd w:val="clear" w:color="auto" w:fill="F5F7F9"/>
            <w:tcMar>
              <w:top w:w="100" w:type="dxa"/>
              <w:left w:w="110" w:type="dxa"/>
              <w:bottom w:w="100" w:type="dxa"/>
              <w:right w:w="110" w:type="dxa"/>
            </w:tcMar>
            <w:vAlign w:val="center"/>
          </w:tcPr>
          <w:p w14:paraId="2096D004">
            <w:pPr>
              <w:jc w:val="center"/>
            </w:pPr>
            <w:r>
              <w:rPr>
                <w:rFonts w:ascii="Arial" w:hAnsi="Arial"/>
                <w:sz w:val="13"/>
              </w:rPr>
              <w:t>Cần cải thiện</w:t>
            </w:r>
          </w:p>
        </w:tc>
        <w:tc>
          <w:tcPr>
            <w:tcW w:w="794" w:type="dxa"/>
            <w:shd w:val="clear" w:color="auto" w:fill="F5F7F9"/>
            <w:tcMar>
              <w:top w:w="100" w:type="dxa"/>
              <w:left w:w="110" w:type="dxa"/>
              <w:bottom w:w="100" w:type="dxa"/>
              <w:right w:w="110" w:type="dxa"/>
            </w:tcMar>
            <w:vAlign w:val="center"/>
          </w:tcPr>
          <w:p w14:paraId="61D9D626">
            <w:pPr>
              <w:jc w:val="center"/>
            </w:pPr>
            <w:r>
              <w:rPr>
                <w:rFonts w:ascii="Arial" w:hAnsi="Arial"/>
                <w:sz w:val="13"/>
              </w:rPr>
              <w:t>360,6</w:t>
            </w:r>
          </w:p>
        </w:tc>
      </w:tr>
      <w:tr w14:paraId="7DD6196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64" w:type="dxa"/>
            <w:tcMar>
              <w:top w:w="100" w:type="dxa"/>
              <w:left w:w="110" w:type="dxa"/>
              <w:bottom w:w="100" w:type="dxa"/>
              <w:right w:w="110" w:type="dxa"/>
            </w:tcMar>
            <w:vAlign w:val="center"/>
          </w:tcPr>
          <w:p w14:paraId="0A6500A9">
            <w:pPr>
              <w:jc w:val="left"/>
            </w:pPr>
            <w:r>
              <w:rPr>
                <w:rFonts w:ascii="Arial" w:hAnsi="Arial"/>
                <w:sz w:val="13"/>
              </w:rPr>
              <w:t>p02949</w:t>
            </w:r>
          </w:p>
        </w:tc>
        <w:tc>
          <w:tcPr>
            <w:tcW w:w="1020" w:type="dxa"/>
            <w:tcMar>
              <w:top w:w="100" w:type="dxa"/>
              <w:left w:w="110" w:type="dxa"/>
              <w:bottom w:w="100" w:type="dxa"/>
              <w:right w:w="110" w:type="dxa"/>
            </w:tcMar>
            <w:vAlign w:val="center"/>
          </w:tcPr>
          <w:p w14:paraId="2CDA40CA">
            <w:pPr>
              <w:jc w:val="left"/>
            </w:pPr>
            <w:r>
              <w:rPr>
                <w:rFonts w:ascii="Arial" w:hAnsi="Arial"/>
                <w:sz w:val="13"/>
              </w:rPr>
              <w:t>CodeNet</w:t>
            </w:r>
          </w:p>
        </w:tc>
        <w:tc>
          <w:tcPr>
            <w:tcW w:w="1701" w:type="dxa"/>
            <w:tcMar>
              <w:top w:w="100" w:type="dxa"/>
              <w:left w:w="110" w:type="dxa"/>
              <w:bottom w:w="100" w:type="dxa"/>
              <w:right w:w="110" w:type="dxa"/>
            </w:tcMar>
            <w:vAlign w:val="center"/>
          </w:tcPr>
          <w:p w14:paraId="0DBD2B2F">
            <w:pPr>
              <w:jc w:val="left"/>
            </w:pPr>
            <w:r>
              <w:rPr>
                <w:rFonts w:ascii="Arial" w:hAnsi="Arial"/>
                <w:sz w:val="13"/>
              </w:rPr>
              <w:t>20261011-235022</w:t>
            </w:r>
          </w:p>
        </w:tc>
        <w:tc>
          <w:tcPr>
            <w:tcW w:w="624" w:type="dxa"/>
            <w:tcMar>
              <w:top w:w="100" w:type="dxa"/>
              <w:left w:w="110" w:type="dxa"/>
              <w:bottom w:w="100" w:type="dxa"/>
              <w:right w:w="110" w:type="dxa"/>
            </w:tcMar>
            <w:vAlign w:val="center"/>
          </w:tcPr>
          <w:p w14:paraId="3106A48A">
            <w:pPr>
              <w:jc w:val="center"/>
            </w:pPr>
            <w:r>
              <w:rPr>
                <w:rFonts w:ascii="Arial" w:hAnsi="Arial"/>
                <w:sz w:val="13"/>
              </w:rPr>
              <w:t>19</w:t>
            </w:r>
          </w:p>
        </w:tc>
        <w:tc>
          <w:tcPr>
            <w:tcW w:w="567" w:type="dxa"/>
            <w:tcMar>
              <w:top w:w="100" w:type="dxa"/>
              <w:left w:w="110" w:type="dxa"/>
              <w:bottom w:w="100" w:type="dxa"/>
              <w:right w:w="110" w:type="dxa"/>
            </w:tcMar>
            <w:vAlign w:val="center"/>
          </w:tcPr>
          <w:p w14:paraId="1E1EE068">
            <w:pPr>
              <w:jc w:val="center"/>
            </w:pPr>
            <w:r>
              <w:rPr>
                <w:rFonts w:ascii="Arial" w:hAnsi="Arial"/>
                <w:sz w:val="13"/>
              </w:rPr>
              <w:t>2</w:t>
            </w:r>
          </w:p>
        </w:tc>
        <w:tc>
          <w:tcPr>
            <w:tcW w:w="964" w:type="dxa"/>
            <w:tcMar>
              <w:top w:w="100" w:type="dxa"/>
              <w:left w:w="110" w:type="dxa"/>
              <w:bottom w:w="100" w:type="dxa"/>
              <w:right w:w="110" w:type="dxa"/>
            </w:tcMar>
            <w:vAlign w:val="center"/>
          </w:tcPr>
          <w:p w14:paraId="4D637B27">
            <w:pPr>
              <w:jc w:val="center"/>
            </w:pPr>
            <w:r>
              <w:rPr>
                <w:rFonts w:ascii="Arial" w:hAnsi="Arial"/>
                <w:sz w:val="13"/>
              </w:rPr>
              <w:t>80.0%</w:t>
            </w:r>
          </w:p>
        </w:tc>
        <w:tc>
          <w:tcPr>
            <w:tcW w:w="794" w:type="dxa"/>
            <w:tcMar>
              <w:top w:w="100" w:type="dxa"/>
              <w:left w:w="110" w:type="dxa"/>
              <w:bottom w:w="100" w:type="dxa"/>
              <w:right w:w="110" w:type="dxa"/>
            </w:tcMar>
            <w:vAlign w:val="center"/>
          </w:tcPr>
          <w:p w14:paraId="437F5F3B">
            <w:pPr>
              <w:jc w:val="center"/>
            </w:pPr>
            <w:r>
              <w:rPr>
                <w:rFonts w:ascii="Arial" w:hAnsi="Arial"/>
                <w:sz w:val="13"/>
              </w:rPr>
              <w:t>94.7%</w:t>
            </w:r>
          </w:p>
        </w:tc>
        <w:tc>
          <w:tcPr>
            <w:tcW w:w="794" w:type="dxa"/>
            <w:tcMar>
              <w:top w:w="100" w:type="dxa"/>
              <w:left w:w="110" w:type="dxa"/>
              <w:bottom w:w="100" w:type="dxa"/>
              <w:right w:w="110" w:type="dxa"/>
            </w:tcMar>
            <w:vAlign w:val="center"/>
          </w:tcPr>
          <w:p w14:paraId="2F3917F9">
            <w:pPr>
              <w:jc w:val="center"/>
            </w:pPr>
            <w:r>
              <w:rPr>
                <w:rFonts w:ascii="Arial" w:hAnsi="Arial"/>
                <w:sz w:val="13"/>
              </w:rPr>
              <w:t>55.0%</w:t>
            </w:r>
          </w:p>
        </w:tc>
        <w:tc>
          <w:tcPr>
            <w:tcW w:w="1531" w:type="dxa"/>
            <w:tcMar>
              <w:top w:w="100" w:type="dxa"/>
              <w:left w:w="110" w:type="dxa"/>
              <w:bottom w:w="100" w:type="dxa"/>
              <w:right w:w="110" w:type="dxa"/>
            </w:tcMar>
            <w:vAlign w:val="center"/>
          </w:tcPr>
          <w:p w14:paraId="5DE927C0">
            <w:pPr>
              <w:jc w:val="center"/>
            </w:pPr>
            <w:r>
              <w:rPr>
                <w:rFonts w:ascii="Arial" w:hAnsi="Arial"/>
                <w:sz w:val="13"/>
              </w:rPr>
              <w:t>Cần cải thiện</w:t>
            </w:r>
          </w:p>
        </w:tc>
        <w:tc>
          <w:tcPr>
            <w:tcW w:w="794" w:type="dxa"/>
            <w:tcMar>
              <w:top w:w="100" w:type="dxa"/>
              <w:left w:w="110" w:type="dxa"/>
              <w:bottom w:w="100" w:type="dxa"/>
              <w:right w:w="110" w:type="dxa"/>
            </w:tcMar>
            <w:vAlign w:val="center"/>
          </w:tcPr>
          <w:p w14:paraId="4571FE78">
            <w:pPr>
              <w:jc w:val="center"/>
            </w:pPr>
            <w:r>
              <w:rPr>
                <w:rFonts w:ascii="Arial" w:hAnsi="Arial"/>
                <w:sz w:val="13"/>
              </w:rPr>
              <w:t>582,4</w:t>
            </w:r>
          </w:p>
        </w:tc>
      </w:tr>
      <w:tr w14:paraId="45493D5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64" w:type="dxa"/>
            <w:shd w:val="clear" w:color="auto" w:fill="F5F7F9"/>
            <w:tcMar>
              <w:top w:w="100" w:type="dxa"/>
              <w:left w:w="110" w:type="dxa"/>
              <w:bottom w:w="100" w:type="dxa"/>
              <w:right w:w="110" w:type="dxa"/>
            </w:tcMar>
            <w:vAlign w:val="center"/>
          </w:tcPr>
          <w:p w14:paraId="3DB6C8A6">
            <w:pPr>
              <w:jc w:val="left"/>
            </w:pPr>
            <w:r>
              <w:rPr>
                <w:rFonts w:ascii="Arial" w:hAnsi="Arial"/>
                <w:sz w:val="13"/>
              </w:rPr>
              <w:t>p02959</w:t>
            </w:r>
          </w:p>
        </w:tc>
        <w:tc>
          <w:tcPr>
            <w:tcW w:w="1020" w:type="dxa"/>
            <w:shd w:val="clear" w:color="auto" w:fill="F5F7F9"/>
            <w:tcMar>
              <w:top w:w="100" w:type="dxa"/>
              <w:left w:w="110" w:type="dxa"/>
              <w:bottom w:w="100" w:type="dxa"/>
              <w:right w:w="110" w:type="dxa"/>
            </w:tcMar>
            <w:vAlign w:val="center"/>
          </w:tcPr>
          <w:p w14:paraId="2F82DEBE">
            <w:pPr>
              <w:jc w:val="left"/>
            </w:pPr>
            <w:r>
              <w:rPr>
                <w:rFonts w:ascii="Arial" w:hAnsi="Arial"/>
                <w:sz w:val="13"/>
              </w:rPr>
              <w:t>CodeNet</w:t>
            </w:r>
          </w:p>
        </w:tc>
        <w:tc>
          <w:tcPr>
            <w:tcW w:w="1701" w:type="dxa"/>
            <w:shd w:val="clear" w:color="auto" w:fill="F5F7F9"/>
            <w:tcMar>
              <w:top w:w="100" w:type="dxa"/>
              <w:left w:w="110" w:type="dxa"/>
              <w:bottom w:w="100" w:type="dxa"/>
              <w:right w:w="110" w:type="dxa"/>
            </w:tcMar>
            <w:vAlign w:val="center"/>
          </w:tcPr>
          <w:p w14:paraId="79EEDF72">
            <w:pPr>
              <w:jc w:val="left"/>
            </w:pPr>
            <w:r>
              <w:rPr>
                <w:rFonts w:ascii="Arial" w:hAnsi="Arial"/>
                <w:sz w:val="13"/>
              </w:rPr>
              <w:t>20261011-235022</w:t>
            </w:r>
          </w:p>
        </w:tc>
        <w:tc>
          <w:tcPr>
            <w:tcW w:w="624" w:type="dxa"/>
            <w:shd w:val="clear" w:color="auto" w:fill="F5F7F9"/>
            <w:tcMar>
              <w:top w:w="100" w:type="dxa"/>
              <w:left w:w="110" w:type="dxa"/>
              <w:bottom w:w="100" w:type="dxa"/>
              <w:right w:w="110" w:type="dxa"/>
            </w:tcMar>
            <w:vAlign w:val="center"/>
          </w:tcPr>
          <w:p w14:paraId="30F7118E">
            <w:pPr>
              <w:jc w:val="center"/>
            </w:pPr>
            <w:r>
              <w:rPr>
                <w:rFonts w:ascii="Arial" w:hAnsi="Arial"/>
                <w:sz w:val="13"/>
              </w:rPr>
              <w:t>23</w:t>
            </w:r>
          </w:p>
        </w:tc>
        <w:tc>
          <w:tcPr>
            <w:tcW w:w="567" w:type="dxa"/>
            <w:shd w:val="clear" w:color="auto" w:fill="F5F7F9"/>
            <w:tcMar>
              <w:top w:w="100" w:type="dxa"/>
              <w:left w:w="110" w:type="dxa"/>
              <w:bottom w:w="100" w:type="dxa"/>
              <w:right w:w="110" w:type="dxa"/>
            </w:tcMar>
            <w:vAlign w:val="center"/>
          </w:tcPr>
          <w:p w14:paraId="2DAF3AA2">
            <w:pPr>
              <w:jc w:val="center"/>
            </w:pPr>
            <w:r>
              <w:rPr>
                <w:rFonts w:ascii="Arial" w:hAnsi="Arial"/>
                <w:sz w:val="13"/>
              </w:rPr>
              <w:t>2</w:t>
            </w:r>
          </w:p>
        </w:tc>
        <w:tc>
          <w:tcPr>
            <w:tcW w:w="964" w:type="dxa"/>
            <w:shd w:val="clear" w:color="auto" w:fill="F5F7F9"/>
            <w:tcMar>
              <w:top w:w="100" w:type="dxa"/>
              <w:left w:w="110" w:type="dxa"/>
              <w:bottom w:w="100" w:type="dxa"/>
              <w:right w:w="110" w:type="dxa"/>
            </w:tcMar>
            <w:vAlign w:val="center"/>
          </w:tcPr>
          <w:p w14:paraId="11940EEF">
            <w:pPr>
              <w:jc w:val="center"/>
            </w:pPr>
            <w:r>
              <w:rPr>
                <w:rFonts w:ascii="Arial" w:hAnsi="Arial"/>
                <w:sz w:val="13"/>
              </w:rPr>
              <w:t>100.0%</w:t>
            </w:r>
          </w:p>
        </w:tc>
        <w:tc>
          <w:tcPr>
            <w:tcW w:w="794" w:type="dxa"/>
            <w:shd w:val="clear" w:color="auto" w:fill="F5F7F9"/>
            <w:tcMar>
              <w:top w:w="100" w:type="dxa"/>
              <w:left w:w="110" w:type="dxa"/>
              <w:bottom w:w="100" w:type="dxa"/>
              <w:right w:w="110" w:type="dxa"/>
            </w:tcMar>
            <w:vAlign w:val="center"/>
          </w:tcPr>
          <w:p w14:paraId="6CBDDCC3">
            <w:pPr>
              <w:jc w:val="center"/>
            </w:pPr>
            <w:r>
              <w:rPr>
                <w:rFonts w:ascii="Arial" w:hAnsi="Arial"/>
                <w:sz w:val="13"/>
              </w:rPr>
              <w:t>100.0%</w:t>
            </w:r>
          </w:p>
        </w:tc>
        <w:tc>
          <w:tcPr>
            <w:tcW w:w="794" w:type="dxa"/>
            <w:shd w:val="clear" w:color="auto" w:fill="F5F7F9"/>
            <w:tcMar>
              <w:top w:w="100" w:type="dxa"/>
              <w:left w:w="110" w:type="dxa"/>
              <w:bottom w:w="100" w:type="dxa"/>
              <w:right w:w="110" w:type="dxa"/>
            </w:tcMar>
            <w:vAlign w:val="center"/>
          </w:tcPr>
          <w:p w14:paraId="73AE1EBD">
            <w:pPr>
              <w:jc w:val="center"/>
            </w:pPr>
            <w:r>
              <w:rPr>
                <w:rFonts w:ascii="Arial" w:hAnsi="Arial"/>
                <w:sz w:val="13"/>
              </w:rPr>
              <w:t>80.0%</w:t>
            </w:r>
          </w:p>
        </w:tc>
        <w:tc>
          <w:tcPr>
            <w:tcW w:w="1531" w:type="dxa"/>
            <w:shd w:val="clear" w:color="auto" w:fill="F5F7F9"/>
            <w:tcMar>
              <w:top w:w="100" w:type="dxa"/>
              <w:left w:w="110" w:type="dxa"/>
              <w:bottom w:w="100" w:type="dxa"/>
              <w:right w:w="110" w:type="dxa"/>
            </w:tcMar>
            <w:vAlign w:val="center"/>
          </w:tcPr>
          <w:p w14:paraId="4CCC3CF3">
            <w:pPr>
              <w:jc w:val="center"/>
            </w:pPr>
            <w:r>
              <w:rPr>
                <w:rFonts w:ascii="Arial" w:hAnsi="Arial"/>
                <w:sz w:val="13"/>
              </w:rPr>
              <w:t>Đạt 0,8</w:t>
            </w:r>
          </w:p>
        </w:tc>
        <w:tc>
          <w:tcPr>
            <w:tcW w:w="794" w:type="dxa"/>
            <w:shd w:val="clear" w:color="auto" w:fill="F5F7F9"/>
            <w:tcMar>
              <w:top w:w="100" w:type="dxa"/>
              <w:left w:w="110" w:type="dxa"/>
              <w:bottom w:w="100" w:type="dxa"/>
              <w:right w:w="110" w:type="dxa"/>
            </w:tcMar>
            <w:vAlign w:val="center"/>
          </w:tcPr>
          <w:p w14:paraId="3ECBC724">
            <w:pPr>
              <w:jc w:val="center"/>
            </w:pPr>
            <w:r>
              <w:rPr>
                <w:rFonts w:ascii="Arial" w:hAnsi="Arial"/>
                <w:sz w:val="13"/>
              </w:rPr>
              <w:t>479,7</w:t>
            </w:r>
          </w:p>
        </w:tc>
      </w:tr>
      <w:tr w14:paraId="0C472B3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64" w:type="dxa"/>
            <w:tcMar>
              <w:top w:w="100" w:type="dxa"/>
              <w:left w:w="110" w:type="dxa"/>
              <w:bottom w:w="100" w:type="dxa"/>
              <w:right w:w="110" w:type="dxa"/>
            </w:tcMar>
            <w:vAlign w:val="center"/>
          </w:tcPr>
          <w:p w14:paraId="6E1232D3">
            <w:pPr>
              <w:jc w:val="left"/>
            </w:pPr>
            <w:r>
              <w:rPr>
                <w:rFonts w:ascii="Arial" w:hAnsi="Arial"/>
                <w:sz w:val="13"/>
              </w:rPr>
              <w:t>p02986</w:t>
            </w:r>
          </w:p>
        </w:tc>
        <w:tc>
          <w:tcPr>
            <w:tcW w:w="1020" w:type="dxa"/>
            <w:tcMar>
              <w:top w:w="100" w:type="dxa"/>
              <w:left w:w="110" w:type="dxa"/>
              <w:bottom w:w="100" w:type="dxa"/>
              <w:right w:w="110" w:type="dxa"/>
            </w:tcMar>
            <w:vAlign w:val="center"/>
          </w:tcPr>
          <w:p w14:paraId="2A5C6295">
            <w:pPr>
              <w:jc w:val="left"/>
            </w:pPr>
            <w:r>
              <w:rPr>
                <w:rFonts w:ascii="Arial" w:hAnsi="Arial"/>
                <w:sz w:val="13"/>
              </w:rPr>
              <w:t>CodeNet</w:t>
            </w:r>
          </w:p>
        </w:tc>
        <w:tc>
          <w:tcPr>
            <w:tcW w:w="1701" w:type="dxa"/>
            <w:tcMar>
              <w:top w:w="100" w:type="dxa"/>
              <w:left w:w="110" w:type="dxa"/>
              <w:bottom w:w="100" w:type="dxa"/>
              <w:right w:w="110" w:type="dxa"/>
            </w:tcMar>
            <w:vAlign w:val="center"/>
          </w:tcPr>
          <w:p w14:paraId="4DDE0BC2">
            <w:pPr>
              <w:jc w:val="left"/>
            </w:pPr>
            <w:r>
              <w:rPr>
                <w:rFonts w:ascii="Arial" w:hAnsi="Arial"/>
                <w:sz w:val="13"/>
              </w:rPr>
              <w:t>20261011-235022</w:t>
            </w:r>
          </w:p>
        </w:tc>
        <w:tc>
          <w:tcPr>
            <w:tcW w:w="624" w:type="dxa"/>
            <w:tcMar>
              <w:top w:w="100" w:type="dxa"/>
              <w:left w:w="110" w:type="dxa"/>
              <w:bottom w:w="100" w:type="dxa"/>
              <w:right w:w="110" w:type="dxa"/>
            </w:tcMar>
            <w:vAlign w:val="center"/>
          </w:tcPr>
          <w:p w14:paraId="3AD70B0C">
            <w:pPr>
              <w:jc w:val="center"/>
            </w:pPr>
            <w:r>
              <w:rPr>
                <w:rFonts w:ascii="Arial" w:hAnsi="Arial"/>
                <w:sz w:val="13"/>
              </w:rPr>
              <w:t>20</w:t>
            </w:r>
          </w:p>
        </w:tc>
        <w:tc>
          <w:tcPr>
            <w:tcW w:w="567" w:type="dxa"/>
            <w:tcMar>
              <w:top w:w="100" w:type="dxa"/>
              <w:left w:w="110" w:type="dxa"/>
              <w:bottom w:w="100" w:type="dxa"/>
              <w:right w:w="110" w:type="dxa"/>
            </w:tcMar>
            <w:vAlign w:val="center"/>
          </w:tcPr>
          <w:p w14:paraId="6DA76040">
            <w:pPr>
              <w:jc w:val="center"/>
            </w:pPr>
            <w:r>
              <w:rPr>
                <w:rFonts w:ascii="Arial" w:hAnsi="Arial"/>
                <w:sz w:val="13"/>
              </w:rPr>
              <w:t>2</w:t>
            </w:r>
          </w:p>
        </w:tc>
        <w:tc>
          <w:tcPr>
            <w:tcW w:w="964" w:type="dxa"/>
            <w:tcMar>
              <w:top w:w="100" w:type="dxa"/>
              <w:left w:w="110" w:type="dxa"/>
              <w:bottom w:w="100" w:type="dxa"/>
              <w:right w:w="110" w:type="dxa"/>
            </w:tcMar>
            <w:vAlign w:val="center"/>
          </w:tcPr>
          <w:p w14:paraId="6B38FFA6">
            <w:pPr>
              <w:jc w:val="center"/>
            </w:pPr>
            <w:r>
              <w:rPr>
                <w:rFonts w:ascii="Arial" w:hAnsi="Arial"/>
                <w:sz w:val="13"/>
              </w:rPr>
              <w:t>100.0%</w:t>
            </w:r>
          </w:p>
        </w:tc>
        <w:tc>
          <w:tcPr>
            <w:tcW w:w="794" w:type="dxa"/>
            <w:tcMar>
              <w:top w:w="100" w:type="dxa"/>
              <w:left w:w="110" w:type="dxa"/>
              <w:bottom w:w="100" w:type="dxa"/>
              <w:right w:w="110" w:type="dxa"/>
            </w:tcMar>
            <w:vAlign w:val="center"/>
          </w:tcPr>
          <w:p w14:paraId="43A5E8F9">
            <w:pPr>
              <w:jc w:val="center"/>
            </w:pPr>
            <w:r>
              <w:rPr>
                <w:rFonts w:ascii="Arial" w:hAnsi="Arial"/>
                <w:sz w:val="13"/>
              </w:rPr>
              <w:t>94.7%</w:t>
            </w:r>
          </w:p>
        </w:tc>
        <w:tc>
          <w:tcPr>
            <w:tcW w:w="794" w:type="dxa"/>
            <w:tcMar>
              <w:top w:w="100" w:type="dxa"/>
              <w:left w:w="110" w:type="dxa"/>
              <w:bottom w:w="100" w:type="dxa"/>
              <w:right w:w="110" w:type="dxa"/>
            </w:tcMar>
            <w:vAlign w:val="center"/>
          </w:tcPr>
          <w:p w14:paraId="0A12BA43">
            <w:pPr>
              <w:jc w:val="center"/>
            </w:pPr>
            <w:r>
              <w:rPr>
                <w:rFonts w:ascii="Arial" w:hAnsi="Arial"/>
                <w:sz w:val="13"/>
              </w:rPr>
              <w:t>95.0%</w:t>
            </w:r>
          </w:p>
        </w:tc>
        <w:tc>
          <w:tcPr>
            <w:tcW w:w="1531" w:type="dxa"/>
            <w:tcMar>
              <w:top w:w="100" w:type="dxa"/>
              <w:left w:w="110" w:type="dxa"/>
              <w:bottom w:w="100" w:type="dxa"/>
              <w:right w:w="110" w:type="dxa"/>
            </w:tcMar>
            <w:vAlign w:val="center"/>
          </w:tcPr>
          <w:p w14:paraId="0B0E506A">
            <w:pPr>
              <w:jc w:val="center"/>
            </w:pPr>
            <w:r>
              <w:rPr>
                <w:rFonts w:ascii="Arial" w:hAnsi="Arial"/>
                <w:sz w:val="13"/>
              </w:rPr>
              <w:t>Mạnh</w:t>
            </w:r>
          </w:p>
        </w:tc>
        <w:tc>
          <w:tcPr>
            <w:tcW w:w="794" w:type="dxa"/>
            <w:tcMar>
              <w:top w:w="100" w:type="dxa"/>
              <w:left w:w="110" w:type="dxa"/>
              <w:bottom w:w="100" w:type="dxa"/>
              <w:right w:w="110" w:type="dxa"/>
            </w:tcMar>
            <w:vAlign w:val="center"/>
          </w:tcPr>
          <w:p w14:paraId="4D13CA32">
            <w:pPr>
              <w:jc w:val="center"/>
            </w:pPr>
            <w:r>
              <w:rPr>
                <w:rFonts w:ascii="Arial" w:hAnsi="Arial"/>
                <w:sz w:val="13"/>
              </w:rPr>
              <w:t>255,5</w:t>
            </w:r>
          </w:p>
        </w:tc>
      </w:tr>
      <w:tr w14:paraId="65D63B2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64" w:type="dxa"/>
            <w:shd w:val="clear" w:color="auto" w:fill="F5F7F9"/>
            <w:tcMar>
              <w:top w:w="100" w:type="dxa"/>
              <w:left w:w="110" w:type="dxa"/>
              <w:bottom w:w="100" w:type="dxa"/>
              <w:right w:w="110" w:type="dxa"/>
            </w:tcMar>
            <w:vAlign w:val="center"/>
          </w:tcPr>
          <w:p w14:paraId="6ABDB6FC">
            <w:pPr>
              <w:jc w:val="left"/>
            </w:pPr>
            <w:r>
              <w:rPr>
                <w:rFonts w:ascii="Arial" w:hAnsi="Arial"/>
                <w:sz w:val="13"/>
              </w:rPr>
              <w:t>p03003</w:t>
            </w:r>
          </w:p>
        </w:tc>
        <w:tc>
          <w:tcPr>
            <w:tcW w:w="1020" w:type="dxa"/>
            <w:shd w:val="clear" w:color="auto" w:fill="F5F7F9"/>
            <w:tcMar>
              <w:top w:w="100" w:type="dxa"/>
              <w:left w:w="110" w:type="dxa"/>
              <w:bottom w:w="100" w:type="dxa"/>
              <w:right w:w="110" w:type="dxa"/>
            </w:tcMar>
            <w:vAlign w:val="center"/>
          </w:tcPr>
          <w:p w14:paraId="2323D6A8">
            <w:pPr>
              <w:jc w:val="left"/>
            </w:pPr>
            <w:r>
              <w:rPr>
                <w:rFonts w:ascii="Arial" w:hAnsi="Arial"/>
                <w:sz w:val="13"/>
              </w:rPr>
              <w:t>CodeNet</w:t>
            </w:r>
          </w:p>
        </w:tc>
        <w:tc>
          <w:tcPr>
            <w:tcW w:w="1701" w:type="dxa"/>
            <w:shd w:val="clear" w:color="auto" w:fill="F5F7F9"/>
            <w:tcMar>
              <w:top w:w="100" w:type="dxa"/>
              <w:left w:w="110" w:type="dxa"/>
              <w:bottom w:w="100" w:type="dxa"/>
              <w:right w:w="110" w:type="dxa"/>
            </w:tcMar>
            <w:vAlign w:val="center"/>
          </w:tcPr>
          <w:p w14:paraId="57F59ED4">
            <w:pPr>
              <w:jc w:val="left"/>
            </w:pPr>
            <w:r>
              <w:rPr>
                <w:rFonts w:ascii="Arial" w:hAnsi="Arial"/>
                <w:sz w:val="13"/>
              </w:rPr>
              <w:t>20261011-235022</w:t>
            </w:r>
          </w:p>
        </w:tc>
        <w:tc>
          <w:tcPr>
            <w:tcW w:w="624" w:type="dxa"/>
            <w:shd w:val="clear" w:color="auto" w:fill="F5F7F9"/>
            <w:tcMar>
              <w:top w:w="100" w:type="dxa"/>
              <w:left w:w="110" w:type="dxa"/>
              <w:bottom w:w="100" w:type="dxa"/>
              <w:right w:w="110" w:type="dxa"/>
            </w:tcMar>
            <w:vAlign w:val="center"/>
          </w:tcPr>
          <w:p w14:paraId="50683331">
            <w:pPr>
              <w:jc w:val="center"/>
            </w:pPr>
            <w:r>
              <w:rPr>
                <w:rFonts w:ascii="Arial" w:hAnsi="Arial"/>
                <w:sz w:val="13"/>
              </w:rPr>
              <w:t>25</w:t>
            </w:r>
          </w:p>
        </w:tc>
        <w:tc>
          <w:tcPr>
            <w:tcW w:w="567" w:type="dxa"/>
            <w:shd w:val="clear" w:color="auto" w:fill="F5F7F9"/>
            <w:tcMar>
              <w:top w:w="100" w:type="dxa"/>
              <w:left w:w="110" w:type="dxa"/>
              <w:bottom w:w="100" w:type="dxa"/>
              <w:right w:w="110" w:type="dxa"/>
            </w:tcMar>
            <w:vAlign w:val="center"/>
          </w:tcPr>
          <w:p w14:paraId="6A66CCDF">
            <w:pPr>
              <w:jc w:val="center"/>
            </w:pPr>
            <w:r>
              <w:rPr>
                <w:rFonts w:ascii="Arial" w:hAnsi="Arial"/>
                <w:sz w:val="13"/>
              </w:rPr>
              <w:t>2</w:t>
            </w:r>
          </w:p>
        </w:tc>
        <w:tc>
          <w:tcPr>
            <w:tcW w:w="964" w:type="dxa"/>
            <w:shd w:val="clear" w:color="auto" w:fill="F5F7F9"/>
            <w:tcMar>
              <w:top w:w="100" w:type="dxa"/>
              <w:left w:w="110" w:type="dxa"/>
              <w:bottom w:w="100" w:type="dxa"/>
              <w:right w:w="110" w:type="dxa"/>
            </w:tcMar>
            <w:vAlign w:val="center"/>
          </w:tcPr>
          <w:p w14:paraId="0E662CE8">
            <w:pPr>
              <w:jc w:val="center"/>
            </w:pPr>
            <w:r>
              <w:rPr>
                <w:rFonts w:ascii="Arial" w:hAnsi="Arial"/>
                <w:sz w:val="13"/>
              </w:rPr>
              <w:t>100.0%</w:t>
            </w:r>
          </w:p>
        </w:tc>
        <w:tc>
          <w:tcPr>
            <w:tcW w:w="794" w:type="dxa"/>
            <w:shd w:val="clear" w:color="auto" w:fill="F5F7F9"/>
            <w:tcMar>
              <w:top w:w="100" w:type="dxa"/>
              <w:left w:w="110" w:type="dxa"/>
              <w:bottom w:w="100" w:type="dxa"/>
              <w:right w:w="110" w:type="dxa"/>
            </w:tcMar>
            <w:vAlign w:val="center"/>
          </w:tcPr>
          <w:p w14:paraId="3F431B6B">
            <w:pPr>
              <w:jc w:val="center"/>
            </w:pPr>
            <w:r>
              <w:rPr>
                <w:rFonts w:ascii="Arial" w:hAnsi="Arial"/>
                <w:sz w:val="13"/>
              </w:rPr>
              <w:t>75.0%</w:t>
            </w:r>
          </w:p>
        </w:tc>
        <w:tc>
          <w:tcPr>
            <w:tcW w:w="794" w:type="dxa"/>
            <w:shd w:val="clear" w:color="auto" w:fill="F5F7F9"/>
            <w:tcMar>
              <w:top w:w="100" w:type="dxa"/>
              <w:left w:w="110" w:type="dxa"/>
              <w:bottom w:w="100" w:type="dxa"/>
              <w:right w:w="110" w:type="dxa"/>
            </w:tcMar>
            <w:vAlign w:val="center"/>
          </w:tcPr>
          <w:p w14:paraId="03FFB1B4">
            <w:pPr>
              <w:jc w:val="center"/>
            </w:pPr>
            <w:r>
              <w:rPr>
                <w:rFonts w:ascii="Arial" w:hAnsi="Arial"/>
                <w:sz w:val="13"/>
              </w:rPr>
              <w:t>60.0%</w:t>
            </w:r>
          </w:p>
        </w:tc>
        <w:tc>
          <w:tcPr>
            <w:tcW w:w="1531" w:type="dxa"/>
            <w:shd w:val="clear" w:color="auto" w:fill="F5F7F9"/>
            <w:tcMar>
              <w:top w:w="100" w:type="dxa"/>
              <w:left w:w="110" w:type="dxa"/>
              <w:bottom w:w="100" w:type="dxa"/>
              <w:right w:w="110" w:type="dxa"/>
            </w:tcMar>
            <w:vAlign w:val="center"/>
          </w:tcPr>
          <w:p w14:paraId="247766E9">
            <w:pPr>
              <w:jc w:val="center"/>
            </w:pPr>
            <w:r>
              <w:rPr>
                <w:rFonts w:ascii="Arial" w:hAnsi="Arial"/>
                <w:sz w:val="13"/>
              </w:rPr>
              <w:t>Cần cải thiện</w:t>
            </w:r>
          </w:p>
        </w:tc>
        <w:tc>
          <w:tcPr>
            <w:tcW w:w="794" w:type="dxa"/>
            <w:shd w:val="clear" w:color="auto" w:fill="F5F7F9"/>
            <w:tcMar>
              <w:top w:w="100" w:type="dxa"/>
              <w:left w:w="110" w:type="dxa"/>
              <w:bottom w:w="100" w:type="dxa"/>
              <w:right w:w="110" w:type="dxa"/>
            </w:tcMar>
            <w:vAlign w:val="center"/>
          </w:tcPr>
          <w:p w14:paraId="174E5B59">
            <w:pPr>
              <w:jc w:val="center"/>
            </w:pPr>
            <w:r>
              <w:rPr>
                <w:rFonts w:ascii="Arial" w:hAnsi="Arial"/>
                <w:sz w:val="13"/>
              </w:rPr>
              <w:t>359,9</w:t>
            </w:r>
          </w:p>
        </w:tc>
      </w:tr>
      <w:tr w14:paraId="51A4C92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64" w:type="dxa"/>
            <w:tcMar>
              <w:top w:w="100" w:type="dxa"/>
              <w:left w:w="110" w:type="dxa"/>
              <w:bottom w:w="100" w:type="dxa"/>
              <w:right w:w="110" w:type="dxa"/>
            </w:tcMar>
            <w:vAlign w:val="center"/>
          </w:tcPr>
          <w:p w14:paraId="2FBAAEBC">
            <w:pPr>
              <w:jc w:val="left"/>
            </w:pPr>
            <w:r>
              <w:rPr>
                <w:rFonts w:ascii="Arial" w:hAnsi="Arial"/>
                <w:sz w:val="13"/>
              </w:rPr>
              <w:t>p03040</w:t>
            </w:r>
          </w:p>
        </w:tc>
        <w:tc>
          <w:tcPr>
            <w:tcW w:w="1020" w:type="dxa"/>
            <w:tcMar>
              <w:top w:w="100" w:type="dxa"/>
              <w:left w:w="110" w:type="dxa"/>
              <w:bottom w:w="100" w:type="dxa"/>
              <w:right w:w="110" w:type="dxa"/>
            </w:tcMar>
            <w:vAlign w:val="center"/>
          </w:tcPr>
          <w:p w14:paraId="5C7DCAC4">
            <w:pPr>
              <w:jc w:val="left"/>
            </w:pPr>
            <w:r>
              <w:rPr>
                <w:rFonts w:ascii="Arial" w:hAnsi="Arial"/>
                <w:sz w:val="13"/>
              </w:rPr>
              <w:t>CodeNet</w:t>
            </w:r>
          </w:p>
        </w:tc>
        <w:tc>
          <w:tcPr>
            <w:tcW w:w="1701" w:type="dxa"/>
            <w:tcMar>
              <w:top w:w="100" w:type="dxa"/>
              <w:left w:w="110" w:type="dxa"/>
              <w:bottom w:w="100" w:type="dxa"/>
              <w:right w:w="110" w:type="dxa"/>
            </w:tcMar>
            <w:vAlign w:val="center"/>
          </w:tcPr>
          <w:p w14:paraId="549E8439">
            <w:pPr>
              <w:jc w:val="left"/>
            </w:pPr>
            <w:r>
              <w:rPr>
                <w:rFonts w:ascii="Arial" w:hAnsi="Arial"/>
                <w:sz w:val="13"/>
              </w:rPr>
              <w:t>20261011-235022</w:t>
            </w:r>
          </w:p>
        </w:tc>
        <w:tc>
          <w:tcPr>
            <w:tcW w:w="624" w:type="dxa"/>
            <w:tcMar>
              <w:top w:w="100" w:type="dxa"/>
              <w:left w:w="110" w:type="dxa"/>
              <w:bottom w:w="100" w:type="dxa"/>
              <w:right w:w="110" w:type="dxa"/>
            </w:tcMar>
            <w:vAlign w:val="center"/>
          </w:tcPr>
          <w:p w14:paraId="70154350">
            <w:pPr>
              <w:jc w:val="center"/>
            </w:pPr>
            <w:r>
              <w:rPr>
                <w:rFonts w:ascii="Arial" w:hAnsi="Arial"/>
                <w:sz w:val="13"/>
              </w:rPr>
              <w:t>18</w:t>
            </w:r>
          </w:p>
        </w:tc>
        <w:tc>
          <w:tcPr>
            <w:tcW w:w="567" w:type="dxa"/>
            <w:tcMar>
              <w:top w:w="100" w:type="dxa"/>
              <w:left w:w="110" w:type="dxa"/>
              <w:bottom w:w="100" w:type="dxa"/>
              <w:right w:w="110" w:type="dxa"/>
            </w:tcMar>
            <w:vAlign w:val="center"/>
          </w:tcPr>
          <w:p w14:paraId="1985655B">
            <w:pPr>
              <w:jc w:val="center"/>
            </w:pPr>
            <w:r>
              <w:rPr>
                <w:rFonts w:ascii="Arial" w:hAnsi="Arial"/>
                <w:sz w:val="13"/>
              </w:rPr>
              <w:t>2</w:t>
            </w:r>
          </w:p>
        </w:tc>
        <w:tc>
          <w:tcPr>
            <w:tcW w:w="964" w:type="dxa"/>
            <w:tcMar>
              <w:top w:w="100" w:type="dxa"/>
              <w:left w:w="110" w:type="dxa"/>
              <w:bottom w:w="100" w:type="dxa"/>
              <w:right w:w="110" w:type="dxa"/>
            </w:tcMar>
            <w:vAlign w:val="center"/>
          </w:tcPr>
          <w:p w14:paraId="6938E54F">
            <w:pPr>
              <w:jc w:val="center"/>
            </w:pPr>
            <w:r>
              <w:rPr>
                <w:rFonts w:ascii="Arial" w:hAnsi="Arial"/>
                <w:sz w:val="13"/>
              </w:rPr>
              <w:t>100.0%</w:t>
            </w:r>
          </w:p>
        </w:tc>
        <w:tc>
          <w:tcPr>
            <w:tcW w:w="794" w:type="dxa"/>
            <w:tcMar>
              <w:top w:w="100" w:type="dxa"/>
              <w:left w:w="110" w:type="dxa"/>
              <w:bottom w:w="100" w:type="dxa"/>
              <w:right w:w="110" w:type="dxa"/>
            </w:tcMar>
            <w:vAlign w:val="center"/>
          </w:tcPr>
          <w:p w14:paraId="1062AF8F">
            <w:pPr>
              <w:jc w:val="center"/>
            </w:pPr>
            <w:r>
              <w:rPr>
                <w:rFonts w:ascii="Arial" w:hAnsi="Arial"/>
                <w:sz w:val="13"/>
              </w:rPr>
              <w:t>85.0%</w:t>
            </w:r>
          </w:p>
        </w:tc>
        <w:tc>
          <w:tcPr>
            <w:tcW w:w="794" w:type="dxa"/>
            <w:tcMar>
              <w:top w:w="100" w:type="dxa"/>
              <w:left w:w="110" w:type="dxa"/>
              <w:bottom w:w="100" w:type="dxa"/>
              <w:right w:w="110" w:type="dxa"/>
            </w:tcMar>
            <w:vAlign w:val="center"/>
          </w:tcPr>
          <w:p w14:paraId="3E17AD85">
            <w:pPr>
              <w:jc w:val="center"/>
            </w:pPr>
            <w:r>
              <w:rPr>
                <w:rFonts w:ascii="Arial" w:hAnsi="Arial"/>
                <w:sz w:val="13"/>
              </w:rPr>
              <w:t>100.0%</w:t>
            </w:r>
          </w:p>
        </w:tc>
        <w:tc>
          <w:tcPr>
            <w:tcW w:w="1531" w:type="dxa"/>
            <w:tcMar>
              <w:top w:w="100" w:type="dxa"/>
              <w:left w:w="110" w:type="dxa"/>
              <w:bottom w:w="100" w:type="dxa"/>
              <w:right w:w="110" w:type="dxa"/>
            </w:tcMar>
            <w:vAlign w:val="center"/>
          </w:tcPr>
          <w:p w14:paraId="42E1AFD9">
            <w:pPr>
              <w:jc w:val="center"/>
            </w:pPr>
            <w:r>
              <w:rPr>
                <w:rFonts w:ascii="Arial" w:hAnsi="Arial"/>
                <w:sz w:val="13"/>
              </w:rPr>
              <w:t>Đạt 0,8</w:t>
            </w:r>
          </w:p>
        </w:tc>
        <w:tc>
          <w:tcPr>
            <w:tcW w:w="794" w:type="dxa"/>
            <w:tcMar>
              <w:top w:w="100" w:type="dxa"/>
              <w:left w:w="110" w:type="dxa"/>
              <w:bottom w:w="100" w:type="dxa"/>
              <w:right w:w="110" w:type="dxa"/>
            </w:tcMar>
            <w:vAlign w:val="center"/>
          </w:tcPr>
          <w:p w14:paraId="1C91116F">
            <w:pPr>
              <w:jc w:val="center"/>
            </w:pPr>
            <w:r>
              <w:rPr>
                <w:rFonts w:ascii="Arial" w:hAnsi="Arial"/>
                <w:sz w:val="13"/>
              </w:rPr>
              <w:t>213,2</w:t>
            </w:r>
          </w:p>
        </w:tc>
      </w:tr>
      <w:tr w14:paraId="3096CEF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64" w:type="dxa"/>
            <w:shd w:val="clear" w:color="auto" w:fill="F5F7F9"/>
            <w:tcMar>
              <w:top w:w="100" w:type="dxa"/>
              <w:left w:w="110" w:type="dxa"/>
              <w:bottom w:w="100" w:type="dxa"/>
              <w:right w:w="110" w:type="dxa"/>
            </w:tcMar>
            <w:vAlign w:val="center"/>
          </w:tcPr>
          <w:p w14:paraId="4BA782F0">
            <w:pPr>
              <w:jc w:val="left"/>
            </w:pPr>
            <w:r>
              <w:rPr>
                <w:rFonts w:ascii="Arial" w:hAnsi="Arial"/>
                <w:sz w:val="13"/>
              </w:rPr>
              <w:t>p03044</w:t>
            </w:r>
          </w:p>
        </w:tc>
        <w:tc>
          <w:tcPr>
            <w:tcW w:w="1020" w:type="dxa"/>
            <w:shd w:val="clear" w:color="auto" w:fill="F5F7F9"/>
            <w:tcMar>
              <w:top w:w="100" w:type="dxa"/>
              <w:left w:w="110" w:type="dxa"/>
              <w:bottom w:w="100" w:type="dxa"/>
              <w:right w:w="110" w:type="dxa"/>
            </w:tcMar>
            <w:vAlign w:val="center"/>
          </w:tcPr>
          <w:p w14:paraId="7F9CB32C">
            <w:pPr>
              <w:jc w:val="left"/>
            </w:pPr>
            <w:r>
              <w:rPr>
                <w:rFonts w:ascii="Arial" w:hAnsi="Arial"/>
                <w:sz w:val="13"/>
              </w:rPr>
              <w:t>CodeNet</w:t>
            </w:r>
          </w:p>
        </w:tc>
        <w:tc>
          <w:tcPr>
            <w:tcW w:w="1701" w:type="dxa"/>
            <w:shd w:val="clear" w:color="auto" w:fill="F5F7F9"/>
            <w:tcMar>
              <w:top w:w="100" w:type="dxa"/>
              <w:left w:w="110" w:type="dxa"/>
              <w:bottom w:w="100" w:type="dxa"/>
              <w:right w:w="110" w:type="dxa"/>
            </w:tcMar>
            <w:vAlign w:val="center"/>
          </w:tcPr>
          <w:p w14:paraId="703F0C6C">
            <w:pPr>
              <w:jc w:val="left"/>
            </w:pPr>
            <w:r>
              <w:rPr>
                <w:rFonts w:ascii="Arial" w:hAnsi="Arial"/>
                <w:sz w:val="13"/>
              </w:rPr>
              <w:t>20261012-103819</w:t>
            </w:r>
          </w:p>
        </w:tc>
        <w:tc>
          <w:tcPr>
            <w:tcW w:w="624" w:type="dxa"/>
            <w:shd w:val="clear" w:color="auto" w:fill="F5F7F9"/>
            <w:tcMar>
              <w:top w:w="100" w:type="dxa"/>
              <w:left w:w="110" w:type="dxa"/>
              <w:bottom w:w="100" w:type="dxa"/>
              <w:right w:w="110" w:type="dxa"/>
            </w:tcMar>
            <w:vAlign w:val="center"/>
          </w:tcPr>
          <w:p w14:paraId="709F29A6">
            <w:pPr>
              <w:jc w:val="center"/>
            </w:pPr>
            <w:r>
              <w:rPr>
                <w:rFonts w:ascii="Arial" w:hAnsi="Arial"/>
                <w:sz w:val="13"/>
              </w:rPr>
              <w:t>2</w:t>
            </w:r>
          </w:p>
        </w:tc>
        <w:tc>
          <w:tcPr>
            <w:tcW w:w="567" w:type="dxa"/>
            <w:shd w:val="clear" w:color="auto" w:fill="F5F7F9"/>
            <w:tcMar>
              <w:top w:w="100" w:type="dxa"/>
              <w:left w:w="110" w:type="dxa"/>
              <w:bottom w:w="100" w:type="dxa"/>
              <w:right w:w="110" w:type="dxa"/>
            </w:tcMar>
            <w:vAlign w:val="center"/>
          </w:tcPr>
          <w:p w14:paraId="257F54B8">
            <w:pPr>
              <w:jc w:val="center"/>
            </w:pPr>
            <w:r>
              <w:rPr>
                <w:rFonts w:ascii="Arial" w:hAnsi="Arial"/>
                <w:sz w:val="13"/>
              </w:rPr>
              <w:t>2</w:t>
            </w:r>
          </w:p>
        </w:tc>
        <w:tc>
          <w:tcPr>
            <w:tcW w:w="964" w:type="dxa"/>
            <w:shd w:val="clear" w:color="auto" w:fill="F5F7F9"/>
            <w:tcMar>
              <w:top w:w="100" w:type="dxa"/>
              <w:left w:w="110" w:type="dxa"/>
              <w:bottom w:w="100" w:type="dxa"/>
              <w:right w:w="110" w:type="dxa"/>
            </w:tcMar>
            <w:vAlign w:val="center"/>
          </w:tcPr>
          <w:p w14:paraId="4A081A35">
            <w:pPr>
              <w:jc w:val="center"/>
            </w:pPr>
            <w:r>
              <w:rPr>
                <w:rFonts w:ascii="Arial" w:hAnsi="Arial"/>
                <w:sz w:val="13"/>
              </w:rPr>
              <w:t>0.0%</w:t>
            </w:r>
          </w:p>
        </w:tc>
        <w:tc>
          <w:tcPr>
            <w:tcW w:w="794" w:type="dxa"/>
            <w:shd w:val="clear" w:color="auto" w:fill="F5F7F9"/>
            <w:tcMar>
              <w:top w:w="100" w:type="dxa"/>
              <w:left w:w="110" w:type="dxa"/>
              <w:bottom w:w="100" w:type="dxa"/>
              <w:right w:w="110" w:type="dxa"/>
            </w:tcMar>
            <w:vAlign w:val="center"/>
          </w:tcPr>
          <w:p w14:paraId="5F45ECC1">
            <w:pPr>
              <w:jc w:val="center"/>
            </w:pPr>
            <w:r>
              <w:rPr>
                <w:rFonts w:ascii="Arial" w:hAnsi="Arial"/>
                <w:sz w:val="13"/>
              </w:rPr>
              <w:t>100.0%</w:t>
            </w:r>
          </w:p>
        </w:tc>
        <w:tc>
          <w:tcPr>
            <w:tcW w:w="794" w:type="dxa"/>
            <w:shd w:val="clear" w:color="auto" w:fill="F5F7F9"/>
            <w:tcMar>
              <w:top w:w="100" w:type="dxa"/>
              <w:left w:w="110" w:type="dxa"/>
              <w:bottom w:w="100" w:type="dxa"/>
              <w:right w:w="110" w:type="dxa"/>
            </w:tcMar>
            <w:vAlign w:val="center"/>
          </w:tcPr>
          <w:p w14:paraId="0D67ABF5">
            <w:pPr>
              <w:jc w:val="center"/>
            </w:pPr>
            <w:r>
              <w:rPr>
                <w:rFonts w:ascii="Arial" w:hAnsi="Arial"/>
                <w:sz w:val="13"/>
              </w:rPr>
              <w:t>36.8%</w:t>
            </w:r>
          </w:p>
        </w:tc>
        <w:tc>
          <w:tcPr>
            <w:tcW w:w="1531" w:type="dxa"/>
            <w:shd w:val="clear" w:color="auto" w:fill="F5F7F9"/>
            <w:tcMar>
              <w:top w:w="100" w:type="dxa"/>
              <w:left w:w="110" w:type="dxa"/>
              <w:bottom w:w="100" w:type="dxa"/>
              <w:right w:w="110" w:type="dxa"/>
            </w:tcMar>
            <w:vAlign w:val="center"/>
          </w:tcPr>
          <w:p w14:paraId="694E2B78">
            <w:pPr>
              <w:jc w:val="center"/>
            </w:pPr>
            <w:r>
              <w:rPr>
                <w:rFonts w:ascii="Arial" w:hAnsi="Arial"/>
                <w:sz w:val="13"/>
              </w:rPr>
              <w:t>Cần cải thiện</w:t>
            </w:r>
          </w:p>
        </w:tc>
        <w:tc>
          <w:tcPr>
            <w:tcW w:w="794" w:type="dxa"/>
            <w:shd w:val="clear" w:color="auto" w:fill="F5F7F9"/>
            <w:tcMar>
              <w:top w:w="100" w:type="dxa"/>
              <w:left w:w="110" w:type="dxa"/>
              <w:bottom w:w="100" w:type="dxa"/>
              <w:right w:w="110" w:type="dxa"/>
            </w:tcMar>
            <w:vAlign w:val="center"/>
          </w:tcPr>
          <w:p w14:paraId="409BE01B">
            <w:pPr>
              <w:jc w:val="center"/>
            </w:pPr>
            <w:r>
              <w:rPr>
                <w:rFonts w:ascii="Arial" w:hAnsi="Arial"/>
                <w:sz w:val="13"/>
              </w:rPr>
              <w:t>71,3</w:t>
            </w:r>
          </w:p>
        </w:tc>
      </w:tr>
      <w:tr w14:paraId="7A95B03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64" w:type="dxa"/>
            <w:tcMar>
              <w:top w:w="100" w:type="dxa"/>
              <w:left w:w="110" w:type="dxa"/>
              <w:bottom w:w="100" w:type="dxa"/>
              <w:right w:w="110" w:type="dxa"/>
            </w:tcMar>
            <w:vAlign w:val="center"/>
          </w:tcPr>
          <w:p w14:paraId="78F10D09">
            <w:pPr>
              <w:jc w:val="left"/>
            </w:pPr>
            <w:r>
              <w:rPr>
                <w:rFonts w:ascii="Arial" w:hAnsi="Arial"/>
                <w:sz w:val="13"/>
              </w:rPr>
              <w:t>p03274</w:t>
            </w:r>
          </w:p>
        </w:tc>
        <w:tc>
          <w:tcPr>
            <w:tcW w:w="1020" w:type="dxa"/>
            <w:tcMar>
              <w:top w:w="100" w:type="dxa"/>
              <w:left w:w="110" w:type="dxa"/>
              <w:bottom w:w="100" w:type="dxa"/>
              <w:right w:w="110" w:type="dxa"/>
            </w:tcMar>
            <w:vAlign w:val="center"/>
          </w:tcPr>
          <w:p w14:paraId="28A987BF">
            <w:pPr>
              <w:jc w:val="left"/>
            </w:pPr>
            <w:r>
              <w:rPr>
                <w:rFonts w:ascii="Arial" w:hAnsi="Arial"/>
                <w:sz w:val="13"/>
              </w:rPr>
              <w:t>CodeNet</w:t>
            </w:r>
          </w:p>
        </w:tc>
        <w:tc>
          <w:tcPr>
            <w:tcW w:w="1701" w:type="dxa"/>
            <w:tcMar>
              <w:top w:w="100" w:type="dxa"/>
              <w:left w:w="110" w:type="dxa"/>
              <w:bottom w:w="100" w:type="dxa"/>
              <w:right w:w="110" w:type="dxa"/>
            </w:tcMar>
            <w:vAlign w:val="center"/>
          </w:tcPr>
          <w:p w14:paraId="7B3155F9">
            <w:pPr>
              <w:jc w:val="left"/>
            </w:pPr>
            <w:r>
              <w:rPr>
                <w:rFonts w:ascii="Arial" w:hAnsi="Arial"/>
                <w:sz w:val="13"/>
              </w:rPr>
              <w:t>20261011-235022</w:t>
            </w:r>
          </w:p>
        </w:tc>
        <w:tc>
          <w:tcPr>
            <w:tcW w:w="624" w:type="dxa"/>
            <w:tcMar>
              <w:top w:w="100" w:type="dxa"/>
              <w:left w:w="110" w:type="dxa"/>
              <w:bottom w:w="100" w:type="dxa"/>
              <w:right w:w="110" w:type="dxa"/>
            </w:tcMar>
            <w:vAlign w:val="center"/>
          </w:tcPr>
          <w:p w14:paraId="74840C75">
            <w:pPr>
              <w:jc w:val="center"/>
            </w:pPr>
            <w:r>
              <w:rPr>
                <w:rFonts w:ascii="Arial" w:hAnsi="Arial"/>
                <w:sz w:val="13"/>
              </w:rPr>
              <w:t>23</w:t>
            </w:r>
          </w:p>
        </w:tc>
        <w:tc>
          <w:tcPr>
            <w:tcW w:w="567" w:type="dxa"/>
            <w:tcMar>
              <w:top w:w="100" w:type="dxa"/>
              <w:left w:w="110" w:type="dxa"/>
              <w:bottom w:w="100" w:type="dxa"/>
              <w:right w:w="110" w:type="dxa"/>
            </w:tcMar>
            <w:vAlign w:val="center"/>
          </w:tcPr>
          <w:p w14:paraId="053206D8">
            <w:pPr>
              <w:jc w:val="center"/>
            </w:pPr>
            <w:r>
              <w:rPr>
                <w:rFonts w:ascii="Arial" w:hAnsi="Arial"/>
                <w:sz w:val="13"/>
              </w:rPr>
              <w:t>2</w:t>
            </w:r>
          </w:p>
        </w:tc>
        <w:tc>
          <w:tcPr>
            <w:tcW w:w="964" w:type="dxa"/>
            <w:tcMar>
              <w:top w:w="100" w:type="dxa"/>
              <w:left w:w="110" w:type="dxa"/>
              <w:bottom w:w="100" w:type="dxa"/>
              <w:right w:w="110" w:type="dxa"/>
            </w:tcMar>
            <w:vAlign w:val="center"/>
          </w:tcPr>
          <w:p w14:paraId="19EA08D7">
            <w:pPr>
              <w:jc w:val="center"/>
            </w:pPr>
            <w:r>
              <w:rPr>
                <w:rFonts w:ascii="Arial" w:hAnsi="Arial"/>
                <w:sz w:val="13"/>
              </w:rPr>
              <w:t>100.0%</w:t>
            </w:r>
          </w:p>
        </w:tc>
        <w:tc>
          <w:tcPr>
            <w:tcW w:w="794" w:type="dxa"/>
            <w:tcMar>
              <w:top w:w="100" w:type="dxa"/>
              <w:left w:w="110" w:type="dxa"/>
              <w:bottom w:w="100" w:type="dxa"/>
              <w:right w:w="110" w:type="dxa"/>
            </w:tcMar>
            <w:vAlign w:val="center"/>
          </w:tcPr>
          <w:p w14:paraId="43ECF3D5">
            <w:pPr>
              <w:jc w:val="center"/>
            </w:pPr>
            <w:r>
              <w:rPr>
                <w:rFonts w:ascii="Arial" w:hAnsi="Arial"/>
                <w:sz w:val="13"/>
              </w:rPr>
              <w:t>90.0%</w:t>
            </w:r>
          </w:p>
        </w:tc>
        <w:tc>
          <w:tcPr>
            <w:tcW w:w="794" w:type="dxa"/>
            <w:tcMar>
              <w:top w:w="100" w:type="dxa"/>
              <w:left w:w="110" w:type="dxa"/>
              <w:bottom w:w="100" w:type="dxa"/>
              <w:right w:w="110" w:type="dxa"/>
            </w:tcMar>
            <w:vAlign w:val="center"/>
          </w:tcPr>
          <w:p w14:paraId="7BF97AE8">
            <w:pPr>
              <w:jc w:val="center"/>
            </w:pPr>
            <w:r>
              <w:rPr>
                <w:rFonts w:ascii="Arial" w:hAnsi="Arial"/>
                <w:sz w:val="13"/>
              </w:rPr>
              <w:t>95.0%</w:t>
            </w:r>
          </w:p>
        </w:tc>
        <w:tc>
          <w:tcPr>
            <w:tcW w:w="1531" w:type="dxa"/>
            <w:tcMar>
              <w:top w:w="100" w:type="dxa"/>
              <w:left w:w="110" w:type="dxa"/>
              <w:bottom w:w="100" w:type="dxa"/>
              <w:right w:w="110" w:type="dxa"/>
            </w:tcMar>
            <w:vAlign w:val="center"/>
          </w:tcPr>
          <w:p w14:paraId="264A1AA8">
            <w:pPr>
              <w:jc w:val="center"/>
            </w:pPr>
            <w:r>
              <w:rPr>
                <w:rFonts w:ascii="Arial" w:hAnsi="Arial"/>
                <w:sz w:val="13"/>
              </w:rPr>
              <w:t>Mạnh</w:t>
            </w:r>
          </w:p>
        </w:tc>
        <w:tc>
          <w:tcPr>
            <w:tcW w:w="794" w:type="dxa"/>
            <w:tcMar>
              <w:top w:w="100" w:type="dxa"/>
              <w:left w:w="110" w:type="dxa"/>
              <w:bottom w:w="100" w:type="dxa"/>
              <w:right w:w="110" w:type="dxa"/>
            </w:tcMar>
            <w:vAlign w:val="center"/>
          </w:tcPr>
          <w:p w14:paraId="5C7CC5E1">
            <w:pPr>
              <w:jc w:val="center"/>
            </w:pPr>
            <w:r>
              <w:rPr>
                <w:rFonts w:ascii="Arial" w:hAnsi="Arial"/>
                <w:sz w:val="13"/>
              </w:rPr>
              <w:t>195,3</w:t>
            </w:r>
          </w:p>
        </w:tc>
      </w:tr>
      <w:tr w14:paraId="4177C77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64" w:type="dxa"/>
            <w:shd w:val="clear" w:color="auto" w:fill="F5F7F9"/>
            <w:tcMar>
              <w:top w:w="100" w:type="dxa"/>
              <w:left w:w="110" w:type="dxa"/>
              <w:bottom w:w="100" w:type="dxa"/>
              <w:right w:w="110" w:type="dxa"/>
            </w:tcMar>
            <w:vAlign w:val="center"/>
          </w:tcPr>
          <w:p w14:paraId="58A4BEF3">
            <w:pPr>
              <w:jc w:val="left"/>
            </w:pPr>
            <w:r>
              <w:rPr>
                <w:rFonts w:ascii="Arial" w:hAnsi="Arial"/>
                <w:sz w:val="13"/>
              </w:rPr>
              <w:t>p03286</w:t>
            </w:r>
          </w:p>
        </w:tc>
        <w:tc>
          <w:tcPr>
            <w:tcW w:w="1020" w:type="dxa"/>
            <w:shd w:val="clear" w:color="auto" w:fill="F5F7F9"/>
            <w:tcMar>
              <w:top w:w="100" w:type="dxa"/>
              <w:left w:w="110" w:type="dxa"/>
              <w:bottom w:w="100" w:type="dxa"/>
              <w:right w:w="110" w:type="dxa"/>
            </w:tcMar>
            <w:vAlign w:val="center"/>
          </w:tcPr>
          <w:p w14:paraId="27415BC5">
            <w:pPr>
              <w:jc w:val="left"/>
            </w:pPr>
            <w:r>
              <w:rPr>
                <w:rFonts w:ascii="Arial" w:hAnsi="Arial"/>
                <w:sz w:val="13"/>
              </w:rPr>
              <w:t>CodeNet</w:t>
            </w:r>
          </w:p>
        </w:tc>
        <w:tc>
          <w:tcPr>
            <w:tcW w:w="1701" w:type="dxa"/>
            <w:shd w:val="clear" w:color="auto" w:fill="F5F7F9"/>
            <w:tcMar>
              <w:top w:w="100" w:type="dxa"/>
              <w:left w:w="110" w:type="dxa"/>
              <w:bottom w:w="100" w:type="dxa"/>
              <w:right w:w="110" w:type="dxa"/>
            </w:tcMar>
            <w:vAlign w:val="center"/>
          </w:tcPr>
          <w:p w14:paraId="2DC098FA">
            <w:pPr>
              <w:jc w:val="left"/>
            </w:pPr>
            <w:r>
              <w:rPr>
                <w:rFonts w:ascii="Arial" w:hAnsi="Arial"/>
                <w:sz w:val="13"/>
              </w:rPr>
              <w:t>20261011-235022</w:t>
            </w:r>
          </w:p>
        </w:tc>
        <w:tc>
          <w:tcPr>
            <w:tcW w:w="624" w:type="dxa"/>
            <w:shd w:val="clear" w:color="auto" w:fill="F5F7F9"/>
            <w:tcMar>
              <w:top w:w="100" w:type="dxa"/>
              <w:left w:w="110" w:type="dxa"/>
              <w:bottom w:w="100" w:type="dxa"/>
              <w:right w:w="110" w:type="dxa"/>
            </w:tcMar>
            <w:vAlign w:val="center"/>
          </w:tcPr>
          <w:p w14:paraId="6DFD54DC">
            <w:pPr>
              <w:jc w:val="center"/>
            </w:pPr>
            <w:r>
              <w:rPr>
                <w:rFonts w:ascii="Arial" w:hAnsi="Arial"/>
                <w:sz w:val="13"/>
              </w:rPr>
              <w:t>14</w:t>
            </w:r>
          </w:p>
        </w:tc>
        <w:tc>
          <w:tcPr>
            <w:tcW w:w="567" w:type="dxa"/>
            <w:shd w:val="clear" w:color="auto" w:fill="F5F7F9"/>
            <w:tcMar>
              <w:top w:w="100" w:type="dxa"/>
              <w:left w:w="110" w:type="dxa"/>
              <w:bottom w:w="100" w:type="dxa"/>
              <w:right w:w="110" w:type="dxa"/>
            </w:tcMar>
            <w:vAlign w:val="center"/>
          </w:tcPr>
          <w:p w14:paraId="3718B29D">
            <w:pPr>
              <w:jc w:val="center"/>
            </w:pPr>
            <w:r>
              <w:rPr>
                <w:rFonts w:ascii="Arial" w:hAnsi="Arial"/>
                <w:sz w:val="13"/>
              </w:rPr>
              <w:t>2</w:t>
            </w:r>
          </w:p>
        </w:tc>
        <w:tc>
          <w:tcPr>
            <w:tcW w:w="964" w:type="dxa"/>
            <w:shd w:val="clear" w:color="auto" w:fill="F5F7F9"/>
            <w:tcMar>
              <w:top w:w="100" w:type="dxa"/>
              <w:left w:w="110" w:type="dxa"/>
              <w:bottom w:w="100" w:type="dxa"/>
              <w:right w:w="110" w:type="dxa"/>
            </w:tcMar>
            <w:vAlign w:val="center"/>
          </w:tcPr>
          <w:p w14:paraId="1D7829BB">
            <w:pPr>
              <w:jc w:val="center"/>
            </w:pPr>
            <w:r>
              <w:rPr>
                <w:rFonts w:ascii="Arial" w:hAnsi="Arial"/>
                <w:sz w:val="13"/>
              </w:rPr>
              <w:t>100.0%</w:t>
            </w:r>
          </w:p>
        </w:tc>
        <w:tc>
          <w:tcPr>
            <w:tcW w:w="794" w:type="dxa"/>
            <w:shd w:val="clear" w:color="auto" w:fill="F5F7F9"/>
            <w:tcMar>
              <w:top w:w="100" w:type="dxa"/>
              <w:left w:w="110" w:type="dxa"/>
              <w:bottom w:w="100" w:type="dxa"/>
              <w:right w:w="110" w:type="dxa"/>
            </w:tcMar>
            <w:vAlign w:val="center"/>
          </w:tcPr>
          <w:p w14:paraId="0E87679D">
            <w:pPr>
              <w:jc w:val="center"/>
            </w:pPr>
            <w:r>
              <w:rPr>
                <w:rFonts w:ascii="Arial" w:hAnsi="Arial"/>
                <w:sz w:val="13"/>
              </w:rPr>
              <w:t>95.0%</w:t>
            </w:r>
          </w:p>
        </w:tc>
        <w:tc>
          <w:tcPr>
            <w:tcW w:w="794" w:type="dxa"/>
            <w:shd w:val="clear" w:color="auto" w:fill="F5F7F9"/>
            <w:tcMar>
              <w:top w:w="100" w:type="dxa"/>
              <w:left w:w="110" w:type="dxa"/>
              <w:bottom w:w="100" w:type="dxa"/>
              <w:right w:w="110" w:type="dxa"/>
            </w:tcMar>
            <w:vAlign w:val="center"/>
          </w:tcPr>
          <w:p w14:paraId="56032690">
            <w:pPr>
              <w:jc w:val="center"/>
            </w:pPr>
            <w:r>
              <w:rPr>
                <w:rFonts w:ascii="Arial" w:hAnsi="Arial"/>
                <w:sz w:val="13"/>
              </w:rPr>
              <w:t>100.0%</w:t>
            </w:r>
          </w:p>
        </w:tc>
        <w:tc>
          <w:tcPr>
            <w:tcW w:w="1531" w:type="dxa"/>
            <w:shd w:val="clear" w:color="auto" w:fill="F5F7F9"/>
            <w:tcMar>
              <w:top w:w="100" w:type="dxa"/>
              <w:left w:w="110" w:type="dxa"/>
              <w:bottom w:w="100" w:type="dxa"/>
              <w:right w:w="110" w:type="dxa"/>
            </w:tcMar>
            <w:vAlign w:val="center"/>
          </w:tcPr>
          <w:p w14:paraId="0A716112">
            <w:pPr>
              <w:jc w:val="center"/>
            </w:pPr>
            <w:r>
              <w:rPr>
                <w:rFonts w:ascii="Arial" w:hAnsi="Arial"/>
                <w:sz w:val="13"/>
              </w:rPr>
              <w:t>Mạnh</w:t>
            </w:r>
          </w:p>
        </w:tc>
        <w:tc>
          <w:tcPr>
            <w:tcW w:w="794" w:type="dxa"/>
            <w:shd w:val="clear" w:color="auto" w:fill="F5F7F9"/>
            <w:tcMar>
              <w:top w:w="100" w:type="dxa"/>
              <w:left w:w="110" w:type="dxa"/>
              <w:bottom w:w="100" w:type="dxa"/>
              <w:right w:w="110" w:type="dxa"/>
            </w:tcMar>
            <w:vAlign w:val="center"/>
          </w:tcPr>
          <w:p w14:paraId="768263BF">
            <w:pPr>
              <w:jc w:val="center"/>
            </w:pPr>
            <w:r>
              <w:rPr>
                <w:rFonts w:ascii="Arial" w:hAnsi="Arial"/>
                <w:sz w:val="13"/>
              </w:rPr>
              <w:t>199,3</w:t>
            </w:r>
          </w:p>
        </w:tc>
      </w:tr>
      <w:tr w14:paraId="5C45717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64" w:type="dxa"/>
            <w:tcMar>
              <w:top w:w="100" w:type="dxa"/>
              <w:left w:w="110" w:type="dxa"/>
              <w:bottom w:w="100" w:type="dxa"/>
              <w:right w:w="110" w:type="dxa"/>
            </w:tcMar>
            <w:vAlign w:val="center"/>
          </w:tcPr>
          <w:p w14:paraId="1AEF52E3">
            <w:pPr>
              <w:jc w:val="left"/>
            </w:pPr>
            <w:r>
              <w:rPr>
                <w:rFonts w:ascii="Arial" w:hAnsi="Arial"/>
                <w:sz w:val="13"/>
              </w:rPr>
              <w:t>p03575</w:t>
            </w:r>
          </w:p>
        </w:tc>
        <w:tc>
          <w:tcPr>
            <w:tcW w:w="1020" w:type="dxa"/>
            <w:tcMar>
              <w:top w:w="100" w:type="dxa"/>
              <w:left w:w="110" w:type="dxa"/>
              <w:bottom w:w="100" w:type="dxa"/>
              <w:right w:w="110" w:type="dxa"/>
            </w:tcMar>
            <w:vAlign w:val="center"/>
          </w:tcPr>
          <w:p w14:paraId="3233DEF0">
            <w:pPr>
              <w:jc w:val="left"/>
            </w:pPr>
            <w:r>
              <w:rPr>
                <w:rFonts w:ascii="Arial" w:hAnsi="Arial"/>
                <w:sz w:val="13"/>
              </w:rPr>
              <w:t>CodeNet</w:t>
            </w:r>
          </w:p>
        </w:tc>
        <w:tc>
          <w:tcPr>
            <w:tcW w:w="1701" w:type="dxa"/>
            <w:tcMar>
              <w:top w:w="100" w:type="dxa"/>
              <w:left w:w="110" w:type="dxa"/>
              <w:bottom w:w="100" w:type="dxa"/>
              <w:right w:w="110" w:type="dxa"/>
            </w:tcMar>
            <w:vAlign w:val="center"/>
          </w:tcPr>
          <w:p w14:paraId="49AE7FB8">
            <w:pPr>
              <w:jc w:val="left"/>
            </w:pPr>
            <w:r>
              <w:rPr>
                <w:rFonts w:ascii="Arial" w:hAnsi="Arial"/>
                <w:sz w:val="13"/>
              </w:rPr>
              <w:t>20261011-235022</w:t>
            </w:r>
          </w:p>
        </w:tc>
        <w:tc>
          <w:tcPr>
            <w:tcW w:w="624" w:type="dxa"/>
            <w:tcMar>
              <w:top w:w="100" w:type="dxa"/>
              <w:left w:w="110" w:type="dxa"/>
              <w:bottom w:w="100" w:type="dxa"/>
              <w:right w:w="110" w:type="dxa"/>
            </w:tcMar>
            <w:vAlign w:val="center"/>
          </w:tcPr>
          <w:p w14:paraId="25795D96">
            <w:pPr>
              <w:jc w:val="center"/>
            </w:pPr>
            <w:r>
              <w:rPr>
                <w:rFonts w:ascii="Arial" w:hAnsi="Arial"/>
                <w:sz w:val="13"/>
              </w:rPr>
              <w:t>16</w:t>
            </w:r>
          </w:p>
        </w:tc>
        <w:tc>
          <w:tcPr>
            <w:tcW w:w="567" w:type="dxa"/>
            <w:tcMar>
              <w:top w:w="100" w:type="dxa"/>
              <w:left w:w="110" w:type="dxa"/>
              <w:bottom w:w="100" w:type="dxa"/>
              <w:right w:w="110" w:type="dxa"/>
            </w:tcMar>
            <w:vAlign w:val="center"/>
          </w:tcPr>
          <w:p w14:paraId="3DCDF268">
            <w:pPr>
              <w:jc w:val="center"/>
            </w:pPr>
            <w:r>
              <w:rPr>
                <w:rFonts w:ascii="Arial" w:hAnsi="Arial"/>
                <w:sz w:val="13"/>
              </w:rPr>
              <w:t>2</w:t>
            </w:r>
          </w:p>
        </w:tc>
        <w:tc>
          <w:tcPr>
            <w:tcW w:w="964" w:type="dxa"/>
            <w:tcMar>
              <w:top w:w="100" w:type="dxa"/>
              <w:left w:w="110" w:type="dxa"/>
              <w:bottom w:w="100" w:type="dxa"/>
              <w:right w:w="110" w:type="dxa"/>
            </w:tcMar>
            <w:vAlign w:val="center"/>
          </w:tcPr>
          <w:p w14:paraId="49427425">
            <w:pPr>
              <w:jc w:val="center"/>
            </w:pPr>
            <w:r>
              <w:rPr>
                <w:rFonts w:ascii="Arial" w:hAnsi="Arial"/>
                <w:sz w:val="13"/>
              </w:rPr>
              <w:t>100.0%</w:t>
            </w:r>
          </w:p>
        </w:tc>
        <w:tc>
          <w:tcPr>
            <w:tcW w:w="794" w:type="dxa"/>
            <w:tcMar>
              <w:top w:w="100" w:type="dxa"/>
              <w:left w:w="110" w:type="dxa"/>
              <w:bottom w:w="100" w:type="dxa"/>
              <w:right w:w="110" w:type="dxa"/>
            </w:tcMar>
            <w:vAlign w:val="center"/>
          </w:tcPr>
          <w:p w14:paraId="4DAA6CAC">
            <w:pPr>
              <w:jc w:val="center"/>
            </w:pPr>
            <w:r>
              <w:rPr>
                <w:rFonts w:ascii="Arial" w:hAnsi="Arial"/>
                <w:sz w:val="13"/>
              </w:rPr>
              <w:t>94.7%</w:t>
            </w:r>
          </w:p>
        </w:tc>
        <w:tc>
          <w:tcPr>
            <w:tcW w:w="794" w:type="dxa"/>
            <w:tcMar>
              <w:top w:w="100" w:type="dxa"/>
              <w:left w:w="110" w:type="dxa"/>
              <w:bottom w:w="100" w:type="dxa"/>
              <w:right w:w="110" w:type="dxa"/>
            </w:tcMar>
            <w:vAlign w:val="center"/>
          </w:tcPr>
          <w:p w14:paraId="186CD61C">
            <w:pPr>
              <w:jc w:val="center"/>
            </w:pPr>
            <w:r>
              <w:rPr>
                <w:rFonts w:ascii="Arial" w:hAnsi="Arial"/>
                <w:sz w:val="13"/>
              </w:rPr>
              <w:t>80.0%</w:t>
            </w:r>
          </w:p>
        </w:tc>
        <w:tc>
          <w:tcPr>
            <w:tcW w:w="1531" w:type="dxa"/>
            <w:tcMar>
              <w:top w:w="100" w:type="dxa"/>
              <w:left w:w="110" w:type="dxa"/>
              <w:bottom w:w="100" w:type="dxa"/>
              <w:right w:w="110" w:type="dxa"/>
            </w:tcMar>
            <w:vAlign w:val="center"/>
          </w:tcPr>
          <w:p w14:paraId="7C0A2FA1">
            <w:pPr>
              <w:jc w:val="center"/>
            </w:pPr>
            <w:r>
              <w:rPr>
                <w:rFonts w:ascii="Arial" w:hAnsi="Arial"/>
                <w:sz w:val="13"/>
              </w:rPr>
              <w:t>Đạt 0,8</w:t>
            </w:r>
          </w:p>
        </w:tc>
        <w:tc>
          <w:tcPr>
            <w:tcW w:w="794" w:type="dxa"/>
            <w:tcMar>
              <w:top w:w="100" w:type="dxa"/>
              <w:left w:w="110" w:type="dxa"/>
              <w:bottom w:w="100" w:type="dxa"/>
              <w:right w:w="110" w:type="dxa"/>
            </w:tcMar>
            <w:vAlign w:val="center"/>
          </w:tcPr>
          <w:p w14:paraId="2A1B1A4F">
            <w:pPr>
              <w:jc w:val="center"/>
            </w:pPr>
            <w:r>
              <w:rPr>
                <w:rFonts w:ascii="Arial" w:hAnsi="Arial"/>
                <w:sz w:val="13"/>
              </w:rPr>
              <w:t>165,7</w:t>
            </w:r>
          </w:p>
        </w:tc>
      </w:tr>
      <w:tr w14:paraId="7F183EB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64" w:type="dxa"/>
            <w:shd w:val="clear" w:color="auto" w:fill="F5F7F9"/>
            <w:tcMar>
              <w:top w:w="100" w:type="dxa"/>
              <w:left w:w="110" w:type="dxa"/>
              <w:bottom w:w="100" w:type="dxa"/>
              <w:right w:w="110" w:type="dxa"/>
            </w:tcMar>
            <w:vAlign w:val="center"/>
          </w:tcPr>
          <w:p w14:paraId="07854447">
            <w:pPr>
              <w:jc w:val="left"/>
            </w:pPr>
            <w:r>
              <w:rPr>
                <w:rFonts w:ascii="Arial" w:hAnsi="Arial"/>
                <w:sz w:val="13"/>
              </w:rPr>
              <w:t>p03862</w:t>
            </w:r>
          </w:p>
        </w:tc>
        <w:tc>
          <w:tcPr>
            <w:tcW w:w="1020" w:type="dxa"/>
            <w:shd w:val="clear" w:color="auto" w:fill="F5F7F9"/>
            <w:tcMar>
              <w:top w:w="100" w:type="dxa"/>
              <w:left w:w="110" w:type="dxa"/>
              <w:bottom w:w="100" w:type="dxa"/>
              <w:right w:w="110" w:type="dxa"/>
            </w:tcMar>
            <w:vAlign w:val="center"/>
          </w:tcPr>
          <w:p w14:paraId="423AA20C">
            <w:pPr>
              <w:jc w:val="left"/>
            </w:pPr>
            <w:r>
              <w:rPr>
                <w:rFonts w:ascii="Arial" w:hAnsi="Arial"/>
                <w:sz w:val="13"/>
              </w:rPr>
              <w:t>CodeNet</w:t>
            </w:r>
          </w:p>
        </w:tc>
        <w:tc>
          <w:tcPr>
            <w:tcW w:w="1701" w:type="dxa"/>
            <w:shd w:val="clear" w:color="auto" w:fill="F5F7F9"/>
            <w:tcMar>
              <w:top w:w="100" w:type="dxa"/>
              <w:left w:w="110" w:type="dxa"/>
              <w:bottom w:w="100" w:type="dxa"/>
              <w:right w:w="110" w:type="dxa"/>
            </w:tcMar>
            <w:vAlign w:val="center"/>
          </w:tcPr>
          <w:p w14:paraId="30B03747">
            <w:pPr>
              <w:jc w:val="left"/>
            </w:pPr>
            <w:r>
              <w:rPr>
                <w:rFonts w:ascii="Arial" w:hAnsi="Arial"/>
                <w:sz w:val="13"/>
              </w:rPr>
              <w:t>20261011-235022</w:t>
            </w:r>
          </w:p>
        </w:tc>
        <w:tc>
          <w:tcPr>
            <w:tcW w:w="624" w:type="dxa"/>
            <w:shd w:val="clear" w:color="auto" w:fill="F5F7F9"/>
            <w:tcMar>
              <w:top w:w="100" w:type="dxa"/>
              <w:left w:w="110" w:type="dxa"/>
              <w:bottom w:w="100" w:type="dxa"/>
              <w:right w:w="110" w:type="dxa"/>
            </w:tcMar>
            <w:vAlign w:val="center"/>
          </w:tcPr>
          <w:p w14:paraId="2957C11C">
            <w:pPr>
              <w:jc w:val="center"/>
            </w:pPr>
            <w:r>
              <w:rPr>
                <w:rFonts w:ascii="Arial" w:hAnsi="Arial"/>
                <w:sz w:val="13"/>
              </w:rPr>
              <w:t>24</w:t>
            </w:r>
          </w:p>
        </w:tc>
        <w:tc>
          <w:tcPr>
            <w:tcW w:w="567" w:type="dxa"/>
            <w:shd w:val="clear" w:color="auto" w:fill="F5F7F9"/>
            <w:tcMar>
              <w:top w:w="100" w:type="dxa"/>
              <w:left w:w="110" w:type="dxa"/>
              <w:bottom w:w="100" w:type="dxa"/>
              <w:right w:w="110" w:type="dxa"/>
            </w:tcMar>
            <w:vAlign w:val="center"/>
          </w:tcPr>
          <w:p w14:paraId="06312419">
            <w:pPr>
              <w:jc w:val="center"/>
            </w:pPr>
            <w:r>
              <w:rPr>
                <w:rFonts w:ascii="Arial" w:hAnsi="Arial"/>
                <w:sz w:val="13"/>
              </w:rPr>
              <w:t>2</w:t>
            </w:r>
          </w:p>
        </w:tc>
        <w:tc>
          <w:tcPr>
            <w:tcW w:w="964" w:type="dxa"/>
            <w:shd w:val="clear" w:color="auto" w:fill="F5F7F9"/>
            <w:tcMar>
              <w:top w:w="100" w:type="dxa"/>
              <w:left w:w="110" w:type="dxa"/>
              <w:bottom w:w="100" w:type="dxa"/>
              <w:right w:w="110" w:type="dxa"/>
            </w:tcMar>
            <w:vAlign w:val="center"/>
          </w:tcPr>
          <w:p w14:paraId="0D0A0692">
            <w:pPr>
              <w:jc w:val="center"/>
            </w:pPr>
            <w:r>
              <w:rPr>
                <w:rFonts w:ascii="Arial" w:hAnsi="Arial"/>
                <w:sz w:val="13"/>
              </w:rPr>
              <w:t>100.0%</w:t>
            </w:r>
          </w:p>
        </w:tc>
        <w:tc>
          <w:tcPr>
            <w:tcW w:w="794" w:type="dxa"/>
            <w:shd w:val="clear" w:color="auto" w:fill="F5F7F9"/>
            <w:tcMar>
              <w:top w:w="100" w:type="dxa"/>
              <w:left w:w="110" w:type="dxa"/>
              <w:bottom w:w="100" w:type="dxa"/>
              <w:right w:w="110" w:type="dxa"/>
            </w:tcMar>
            <w:vAlign w:val="center"/>
          </w:tcPr>
          <w:p w14:paraId="51BE2907">
            <w:pPr>
              <w:jc w:val="center"/>
            </w:pPr>
            <w:r>
              <w:rPr>
                <w:rFonts w:ascii="Arial" w:hAnsi="Arial"/>
                <w:sz w:val="13"/>
              </w:rPr>
              <w:t>90.0%</w:t>
            </w:r>
          </w:p>
        </w:tc>
        <w:tc>
          <w:tcPr>
            <w:tcW w:w="794" w:type="dxa"/>
            <w:shd w:val="clear" w:color="auto" w:fill="F5F7F9"/>
            <w:tcMar>
              <w:top w:w="100" w:type="dxa"/>
              <w:left w:w="110" w:type="dxa"/>
              <w:bottom w:w="100" w:type="dxa"/>
              <w:right w:w="110" w:type="dxa"/>
            </w:tcMar>
            <w:vAlign w:val="center"/>
          </w:tcPr>
          <w:p w14:paraId="3166C54D">
            <w:pPr>
              <w:jc w:val="center"/>
            </w:pPr>
            <w:r>
              <w:rPr>
                <w:rFonts w:ascii="Arial" w:hAnsi="Arial"/>
                <w:sz w:val="13"/>
              </w:rPr>
              <w:t>75.0%</w:t>
            </w:r>
          </w:p>
        </w:tc>
        <w:tc>
          <w:tcPr>
            <w:tcW w:w="1531" w:type="dxa"/>
            <w:shd w:val="clear" w:color="auto" w:fill="F5F7F9"/>
            <w:tcMar>
              <w:top w:w="100" w:type="dxa"/>
              <w:left w:w="110" w:type="dxa"/>
              <w:bottom w:w="100" w:type="dxa"/>
              <w:right w:w="110" w:type="dxa"/>
            </w:tcMar>
            <w:vAlign w:val="center"/>
          </w:tcPr>
          <w:p w14:paraId="7585FD11">
            <w:pPr>
              <w:jc w:val="center"/>
            </w:pPr>
            <w:r>
              <w:rPr>
                <w:rFonts w:ascii="Arial" w:hAnsi="Arial"/>
                <w:sz w:val="13"/>
              </w:rPr>
              <w:t>Cần cải thiện</w:t>
            </w:r>
          </w:p>
        </w:tc>
        <w:tc>
          <w:tcPr>
            <w:tcW w:w="794" w:type="dxa"/>
            <w:shd w:val="clear" w:color="auto" w:fill="F5F7F9"/>
            <w:tcMar>
              <w:top w:w="100" w:type="dxa"/>
              <w:left w:w="110" w:type="dxa"/>
              <w:bottom w:w="100" w:type="dxa"/>
              <w:right w:w="110" w:type="dxa"/>
            </w:tcMar>
            <w:vAlign w:val="center"/>
          </w:tcPr>
          <w:p w14:paraId="0A7F824B">
            <w:pPr>
              <w:jc w:val="center"/>
            </w:pPr>
            <w:r>
              <w:rPr>
                <w:rFonts w:ascii="Arial" w:hAnsi="Arial"/>
                <w:sz w:val="13"/>
              </w:rPr>
              <w:t>174,8</w:t>
            </w:r>
          </w:p>
        </w:tc>
      </w:tr>
    </w:tbl>
    <w:p w14:paraId="06ABBB30">
      <w:pPr>
        <w:spacing w:after="0"/>
      </w:pPr>
    </w:p>
    <w:p w14:paraId="02293222">
      <w:pPr>
        <w:sectPr>
          <w:headerReference r:id="rId9" w:type="default"/>
          <w:footerReference r:id="rId10" w:type="default"/>
          <w:pgSz w:w="12240" w:h="15840"/>
          <w:pgMar w:top="964" w:right="794" w:bottom="964" w:left="794" w:header="720" w:footer="720" w:gutter="0"/>
          <w:cols w:space="720" w:num="1"/>
          <w:docGrid w:linePitch="360" w:charSpace="0"/>
        </w:sectPr>
      </w:pPr>
    </w:p>
    <w:p w14:paraId="76307B07">
      <w:pPr>
        <w:pStyle w:val="2"/>
      </w:pPr>
      <w:r>
        <w:t>Phụ lục B Nguồn artifact quan trọng</w:t>
      </w:r>
    </w:p>
    <w:tbl>
      <w:tblPr>
        <w:tblStyle w:val="12"/>
        <w:tblW w:w="10205" w:type="dxa"/>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268"/>
        <w:gridCol w:w="7937"/>
      </w:tblGrid>
      <w:tr w14:paraId="0BD8B97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2268" w:type="dxa"/>
            <w:shd w:val="clear" w:color="auto" w:fill="17365D"/>
            <w:tcMar>
              <w:top w:w="100" w:type="dxa"/>
              <w:left w:w="110" w:type="dxa"/>
              <w:bottom w:w="100" w:type="dxa"/>
              <w:right w:w="110" w:type="dxa"/>
            </w:tcMar>
            <w:vAlign w:val="center"/>
          </w:tcPr>
          <w:p w14:paraId="6E51CF8B">
            <w:pPr>
              <w:keepNext/>
              <w:jc w:val="center"/>
            </w:pPr>
            <w:r>
              <w:rPr>
                <w:rFonts w:ascii="Arial" w:hAnsi="Arial"/>
                <w:b/>
                <w:color w:val="FFFFFF"/>
                <w:sz w:val="16"/>
              </w:rPr>
              <w:t>Nhóm</w:t>
            </w:r>
          </w:p>
        </w:tc>
        <w:tc>
          <w:tcPr>
            <w:tcW w:w="7937" w:type="dxa"/>
            <w:shd w:val="clear" w:color="auto" w:fill="17365D"/>
            <w:tcMar>
              <w:top w:w="100" w:type="dxa"/>
              <w:left w:w="110" w:type="dxa"/>
              <w:bottom w:w="100" w:type="dxa"/>
              <w:right w:w="110" w:type="dxa"/>
            </w:tcMar>
            <w:vAlign w:val="center"/>
          </w:tcPr>
          <w:p w14:paraId="17D4062D">
            <w:pPr>
              <w:keepNext/>
              <w:jc w:val="center"/>
            </w:pPr>
            <w:r>
              <w:rPr>
                <w:rFonts w:ascii="Arial" w:hAnsi="Arial"/>
                <w:b/>
                <w:color w:val="FFFFFF"/>
                <w:sz w:val="16"/>
              </w:rPr>
              <w:t>Đường dẫn</w:t>
            </w:r>
          </w:p>
        </w:tc>
      </w:tr>
      <w:tr w14:paraId="678DC89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268" w:type="dxa"/>
            <w:tcMar>
              <w:top w:w="100" w:type="dxa"/>
              <w:left w:w="110" w:type="dxa"/>
              <w:bottom w:w="100" w:type="dxa"/>
              <w:right w:w="110" w:type="dxa"/>
            </w:tcMar>
            <w:vAlign w:val="center"/>
          </w:tcPr>
          <w:p w14:paraId="384831F6">
            <w:pPr>
              <w:jc w:val="left"/>
            </w:pPr>
            <w:r>
              <w:rPr>
                <w:rFonts w:ascii="Arial" w:hAnsi="Arial"/>
                <w:sz w:val="16"/>
              </w:rPr>
              <w:t>Mô tả hệ thống</w:t>
            </w:r>
          </w:p>
        </w:tc>
        <w:tc>
          <w:tcPr>
            <w:tcW w:w="7937" w:type="dxa"/>
            <w:tcMar>
              <w:top w:w="100" w:type="dxa"/>
              <w:left w:w="110" w:type="dxa"/>
              <w:bottom w:w="100" w:type="dxa"/>
              <w:right w:w="110" w:type="dxa"/>
            </w:tcMar>
            <w:vAlign w:val="center"/>
          </w:tcPr>
          <w:p w14:paraId="37FAA34E">
            <w:pPr>
              <w:jc w:val="left"/>
            </w:pPr>
            <w:r>
              <w:rPr>
                <w:rFonts w:ascii="Arial" w:hAnsi="Arial"/>
                <w:sz w:val="16"/>
              </w:rPr>
              <w:t>README.md, Architect.md, Specs.md</w:t>
            </w:r>
          </w:p>
        </w:tc>
      </w:tr>
      <w:tr w14:paraId="21F7C4D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268" w:type="dxa"/>
            <w:shd w:val="clear" w:color="auto" w:fill="F5F7F9"/>
            <w:tcMar>
              <w:top w:w="100" w:type="dxa"/>
              <w:left w:w="110" w:type="dxa"/>
              <w:bottom w:w="100" w:type="dxa"/>
              <w:right w:w="110" w:type="dxa"/>
            </w:tcMar>
            <w:vAlign w:val="center"/>
          </w:tcPr>
          <w:p w14:paraId="750E6671">
            <w:pPr>
              <w:jc w:val="left"/>
            </w:pPr>
            <w:r>
              <w:rPr>
                <w:rFonts w:ascii="Arial" w:hAnsi="Arial"/>
                <w:sz w:val="16"/>
              </w:rPr>
              <w:t>Orchestrator</w:t>
            </w:r>
          </w:p>
        </w:tc>
        <w:tc>
          <w:tcPr>
            <w:tcW w:w="7937" w:type="dxa"/>
            <w:shd w:val="clear" w:color="auto" w:fill="F5F7F9"/>
            <w:tcMar>
              <w:top w:w="100" w:type="dxa"/>
              <w:left w:w="110" w:type="dxa"/>
              <w:bottom w:w="100" w:type="dxa"/>
              <w:right w:w="110" w:type="dxa"/>
            </w:tcMar>
            <w:vAlign w:val="center"/>
          </w:tcPr>
          <w:p w14:paraId="0F52E291">
            <w:pPr>
              <w:jc w:val="left"/>
            </w:pPr>
            <w:r>
              <w:rPr>
                <w:rFonts w:ascii="Arial" w:hAnsi="Arial"/>
                <w:sz w:val="16"/>
              </w:rPr>
              <w:t>testgen/pipeline.py</w:t>
            </w:r>
          </w:p>
        </w:tc>
      </w:tr>
      <w:tr w14:paraId="2B9C599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268" w:type="dxa"/>
            <w:tcMar>
              <w:top w:w="100" w:type="dxa"/>
              <w:left w:w="110" w:type="dxa"/>
              <w:bottom w:w="100" w:type="dxa"/>
              <w:right w:w="110" w:type="dxa"/>
            </w:tcMar>
            <w:vAlign w:val="center"/>
          </w:tcPr>
          <w:p w14:paraId="57A6D82A">
            <w:pPr>
              <w:jc w:val="left"/>
            </w:pPr>
            <w:r>
              <w:rPr>
                <w:rFonts w:ascii="Arial" w:hAnsi="Arial"/>
                <w:sz w:val="16"/>
              </w:rPr>
              <w:t>Bộ sinh LLM</w:t>
            </w:r>
          </w:p>
        </w:tc>
        <w:tc>
          <w:tcPr>
            <w:tcW w:w="7937" w:type="dxa"/>
            <w:tcMar>
              <w:top w:w="100" w:type="dxa"/>
              <w:left w:w="110" w:type="dxa"/>
              <w:bottom w:w="100" w:type="dxa"/>
              <w:right w:w="110" w:type="dxa"/>
            </w:tcMar>
            <w:vAlign w:val="center"/>
          </w:tcPr>
          <w:p w14:paraId="47F101C2">
            <w:pPr>
              <w:jc w:val="left"/>
            </w:pPr>
            <w:r>
              <w:rPr>
                <w:rFonts w:ascii="Arial" w:hAnsi="Arial"/>
                <w:sz w:val="16"/>
              </w:rPr>
              <w:t>testgen/ollama.py, testgen/claude.py, testgen/chatgpt.py</w:t>
            </w:r>
          </w:p>
        </w:tc>
      </w:tr>
      <w:tr w14:paraId="1F52FF7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268" w:type="dxa"/>
            <w:shd w:val="clear" w:color="auto" w:fill="F5F7F9"/>
            <w:tcMar>
              <w:top w:w="100" w:type="dxa"/>
              <w:left w:w="110" w:type="dxa"/>
              <w:bottom w:w="100" w:type="dxa"/>
              <w:right w:w="110" w:type="dxa"/>
            </w:tcMar>
            <w:vAlign w:val="center"/>
          </w:tcPr>
          <w:p w14:paraId="047685D0">
            <w:pPr>
              <w:jc w:val="left"/>
            </w:pPr>
            <w:r>
              <w:rPr>
                <w:rFonts w:ascii="Arial" w:hAnsi="Arial"/>
                <w:sz w:val="16"/>
              </w:rPr>
              <w:t>Judge</w:t>
            </w:r>
          </w:p>
        </w:tc>
        <w:tc>
          <w:tcPr>
            <w:tcW w:w="7937" w:type="dxa"/>
            <w:shd w:val="clear" w:color="auto" w:fill="F5F7F9"/>
            <w:tcMar>
              <w:top w:w="100" w:type="dxa"/>
              <w:left w:w="110" w:type="dxa"/>
              <w:bottom w:w="100" w:type="dxa"/>
              <w:right w:w="110" w:type="dxa"/>
            </w:tcMar>
            <w:vAlign w:val="center"/>
          </w:tcPr>
          <w:p w14:paraId="70B1692E">
            <w:pPr>
              <w:jc w:val="left"/>
            </w:pPr>
            <w:r>
              <w:rPr>
                <w:rFonts w:ascii="Arial" w:hAnsi="Arial"/>
                <w:sz w:val="16"/>
              </w:rPr>
              <w:t>testgen/docker_judge.py, testgen/remote_judge.py, testgen/native_judge.py</w:t>
            </w:r>
          </w:p>
        </w:tc>
      </w:tr>
      <w:tr w14:paraId="7B79919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268" w:type="dxa"/>
            <w:tcMar>
              <w:top w:w="100" w:type="dxa"/>
              <w:left w:w="110" w:type="dxa"/>
              <w:bottom w:w="100" w:type="dxa"/>
              <w:right w:w="110" w:type="dxa"/>
            </w:tcMar>
            <w:vAlign w:val="center"/>
          </w:tcPr>
          <w:p w14:paraId="501CB441">
            <w:pPr>
              <w:jc w:val="left"/>
            </w:pPr>
            <w:r>
              <w:rPr>
                <w:rFonts w:ascii="Arial" w:hAnsi="Arial"/>
                <w:sz w:val="16"/>
              </w:rPr>
              <w:t>Checker</w:t>
            </w:r>
          </w:p>
        </w:tc>
        <w:tc>
          <w:tcPr>
            <w:tcW w:w="7937" w:type="dxa"/>
            <w:tcMar>
              <w:top w:w="100" w:type="dxa"/>
              <w:left w:w="110" w:type="dxa"/>
              <w:bottom w:w="100" w:type="dxa"/>
              <w:right w:w="110" w:type="dxa"/>
            </w:tcMar>
            <w:vAlign w:val="center"/>
          </w:tcPr>
          <w:p w14:paraId="02623119">
            <w:pPr>
              <w:jc w:val="left"/>
            </w:pPr>
            <w:r>
              <w:rPr>
                <w:rFonts w:ascii="Arial" w:hAnsi="Arial"/>
                <w:sz w:val="16"/>
              </w:rPr>
              <w:t>testgen/checker.py, testgen/checkers/</w:t>
            </w:r>
          </w:p>
        </w:tc>
      </w:tr>
      <w:tr w14:paraId="4DA6214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268" w:type="dxa"/>
            <w:shd w:val="clear" w:color="auto" w:fill="F5F7F9"/>
            <w:tcMar>
              <w:top w:w="100" w:type="dxa"/>
              <w:left w:w="110" w:type="dxa"/>
              <w:bottom w:w="100" w:type="dxa"/>
              <w:right w:w="110" w:type="dxa"/>
            </w:tcMar>
            <w:vAlign w:val="center"/>
          </w:tcPr>
          <w:p w14:paraId="320117F2">
            <w:pPr>
              <w:jc w:val="left"/>
            </w:pPr>
            <w:r>
              <w:rPr>
                <w:rFonts w:ascii="Arial" w:hAnsi="Arial"/>
                <w:sz w:val="16"/>
              </w:rPr>
              <w:t>Cấu hình</w:t>
            </w:r>
          </w:p>
        </w:tc>
        <w:tc>
          <w:tcPr>
            <w:tcW w:w="7937" w:type="dxa"/>
            <w:shd w:val="clear" w:color="auto" w:fill="F5F7F9"/>
            <w:tcMar>
              <w:top w:w="100" w:type="dxa"/>
              <w:left w:w="110" w:type="dxa"/>
              <w:bottom w:w="100" w:type="dxa"/>
              <w:right w:w="110" w:type="dxa"/>
            </w:tcMar>
            <w:vAlign w:val="center"/>
          </w:tcPr>
          <w:p w14:paraId="0834E619">
            <w:pPr>
              <w:jc w:val="left"/>
            </w:pPr>
            <w:r>
              <w:rPr>
                <w:rFonts w:ascii="Arial" w:hAnsi="Arial"/>
                <w:sz w:val="16"/>
              </w:rPr>
              <w:t>config/pipeline.json, config/judge.json, config/sandbox.json, config/runtimes.json</w:t>
            </w:r>
          </w:p>
        </w:tc>
      </w:tr>
      <w:tr w14:paraId="1BABF55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268" w:type="dxa"/>
            <w:tcMar>
              <w:top w:w="100" w:type="dxa"/>
              <w:left w:w="110" w:type="dxa"/>
              <w:bottom w:w="100" w:type="dxa"/>
              <w:right w:w="110" w:type="dxa"/>
            </w:tcMar>
            <w:vAlign w:val="center"/>
          </w:tcPr>
          <w:p w14:paraId="385B4595">
            <w:pPr>
              <w:jc w:val="left"/>
            </w:pPr>
            <w:r>
              <w:rPr>
                <w:rFonts w:ascii="Arial" w:hAnsi="Arial"/>
                <w:sz w:val="16"/>
              </w:rPr>
              <w:t>Dữ liệu</w:t>
            </w:r>
          </w:p>
        </w:tc>
        <w:tc>
          <w:tcPr>
            <w:tcW w:w="7937" w:type="dxa"/>
            <w:tcMar>
              <w:top w:w="100" w:type="dxa"/>
              <w:left w:w="110" w:type="dxa"/>
              <w:bottom w:w="100" w:type="dxa"/>
              <w:right w:w="110" w:type="dxa"/>
            </w:tcMar>
            <w:vAlign w:val="center"/>
          </w:tcPr>
          <w:p w14:paraId="4944D616">
            <w:pPr>
              <w:jc w:val="left"/>
            </w:pPr>
            <w:r>
              <w:rPr>
                <w:rFonts w:ascii="Arial" w:hAnsi="Arial"/>
                <w:sz w:val="16"/>
              </w:rPr>
              <w:t>data/problems/&lt;id&gt;/statement.md, checker.json, oracle/manifest.json</w:t>
            </w:r>
          </w:p>
        </w:tc>
      </w:tr>
      <w:tr w14:paraId="63EE5AF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268" w:type="dxa"/>
            <w:shd w:val="clear" w:color="auto" w:fill="F5F7F9"/>
            <w:tcMar>
              <w:top w:w="100" w:type="dxa"/>
              <w:left w:w="110" w:type="dxa"/>
              <w:bottom w:w="100" w:type="dxa"/>
              <w:right w:w="110" w:type="dxa"/>
            </w:tcMar>
            <w:vAlign w:val="center"/>
          </w:tcPr>
          <w:p w14:paraId="59C65E74">
            <w:pPr>
              <w:jc w:val="left"/>
            </w:pPr>
            <w:r>
              <w:rPr>
                <w:rFonts w:ascii="Arial" w:hAnsi="Arial"/>
                <w:sz w:val="16"/>
              </w:rPr>
              <w:t>Kết quả một run</w:t>
            </w:r>
          </w:p>
        </w:tc>
        <w:tc>
          <w:tcPr>
            <w:tcW w:w="7937" w:type="dxa"/>
            <w:shd w:val="clear" w:color="auto" w:fill="F5F7F9"/>
            <w:tcMar>
              <w:top w:w="100" w:type="dxa"/>
              <w:left w:w="110" w:type="dxa"/>
              <w:bottom w:w="100" w:type="dxa"/>
              <w:right w:w="110" w:type="dxa"/>
            </w:tcMar>
            <w:vAlign w:val="center"/>
          </w:tcPr>
          <w:p w14:paraId="521C415B">
            <w:pPr>
              <w:jc w:val="left"/>
            </w:pPr>
            <w:r>
              <w:rPr>
                <w:rFonts w:ascii="Arial" w:hAnsi="Arial"/>
                <w:sz w:val="16"/>
              </w:rPr>
              <w:t>output/.../report.json, test-suite.lock.json, iteration-*.json, executions-*.jsonl</w:t>
            </w:r>
          </w:p>
        </w:tc>
      </w:tr>
      <w:tr w14:paraId="1FCD9D2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268" w:type="dxa"/>
            <w:tcMar>
              <w:top w:w="100" w:type="dxa"/>
              <w:left w:w="110" w:type="dxa"/>
              <w:bottom w:w="100" w:type="dxa"/>
              <w:right w:w="110" w:type="dxa"/>
            </w:tcMar>
            <w:vAlign w:val="center"/>
          </w:tcPr>
          <w:p w14:paraId="0B1EFEF0">
            <w:pPr>
              <w:jc w:val="left"/>
            </w:pPr>
            <w:r>
              <w:rPr>
                <w:rFonts w:ascii="Arial" w:hAnsi="Arial"/>
                <w:sz w:val="16"/>
              </w:rPr>
              <w:t>Kết quả batch</w:t>
            </w:r>
          </w:p>
        </w:tc>
        <w:tc>
          <w:tcPr>
            <w:tcW w:w="7937" w:type="dxa"/>
            <w:tcMar>
              <w:top w:w="100" w:type="dxa"/>
              <w:left w:w="110" w:type="dxa"/>
              <w:bottom w:w="100" w:type="dxa"/>
              <w:right w:w="110" w:type="dxa"/>
            </w:tcMar>
            <w:vAlign w:val="center"/>
          </w:tcPr>
          <w:p w14:paraId="47232C40">
            <w:pPr>
              <w:jc w:val="left"/>
            </w:pPr>
            <w:r>
              <w:rPr>
                <w:rFonts w:ascii="Arial" w:hAnsi="Arial"/>
                <w:sz w:val="16"/>
              </w:rPr>
              <w:t>output/batches/&lt;timestamp&gt;/batch-report.json và logs/</w:t>
            </w:r>
          </w:p>
        </w:tc>
      </w:tr>
      <w:tr w14:paraId="7C4C72B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268" w:type="dxa"/>
            <w:shd w:val="clear" w:color="auto" w:fill="F5F7F9"/>
            <w:tcMar>
              <w:top w:w="100" w:type="dxa"/>
              <w:left w:w="110" w:type="dxa"/>
              <w:bottom w:w="100" w:type="dxa"/>
              <w:right w:w="110" w:type="dxa"/>
            </w:tcMar>
            <w:vAlign w:val="center"/>
          </w:tcPr>
          <w:p w14:paraId="55193FF7">
            <w:pPr>
              <w:jc w:val="left"/>
            </w:pPr>
            <w:r>
              <w:rPr>
                <w:rFonts w:ascii="Arial" w:hAnsi="Arial"/>
                <w:sz w:val="16"/>
              </w:rPr>
              <w:t>Kiểm tra checker</w:t>
            </w:r>
          </w:p>
        </w:tc>
        <w:tc>
          <w:tcPr>
            <w:tcW w:w="7937" w:type="dxa"/>
            <w:shd w:val="clear" w:color="auto" w:fill="F5F7F9"/>
            <w:tcMar>
              <w:top w:w="100" w:type="dxa"/>
              <w:left w:w="110" w:type="dxa"/>
              <w:bottom w:w="100" w:type="dxa"/>
              <w:right w:w="110" w:type="dxa"/>
            </w:tcMar>
            <w:vAlign w:val="center"/>
          </w:tcPr>
          <w:p w14:paraId="44047C8D">
            <w:pPr>
              <w:jc w:val="left"/>
            </w:pPr>
            <w:r>
              <w:rPr>
                <w:rFonts w:ascii="Arial" w:hAnsi="Arial"/>
                <w:sz w:val="16"/>
              </w:rPr>
              <w:t>output/codenet-additional20-validation/report.json</w:t>
            </w:r>
          </w:p>
        </w:tc>
      </w:tr>
    </w:tbl>
    <w:p w14:paraId="499F0458">
      <w:pPr>
        <w:spacing w:after="0"/>
      </w:pPr>
    </w:p>
    <w:sectPr>
      <w:headerReference r:id="rId11" w:type="default"/>
      <w:footerReference r:id="rId12" w:type="default"/>
      <w:pgSz w:w="12240" w:h="15840"/>
      <w:pgMar w:top="964" w:right="794" w:bottom="964" w:left="79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729895">
    <w:pPr>
      <w:pStyle w:val="18"/>
      <w:jc w:val="center"/>
    </w:pPr>
    <w:r>
      <w:rPr>
        <w:rFonts w:ascii="Arial" w:hAnsi="Arial"/>
        <w:sz w:val="16"/>
      </w:rPr>
      <w:fldChar w:fldCharType="begin"/>
    </w:r>
    <w:r>
      <w:rPr>
        <w:rFonts w:ascii="Arial" w:hAnsi="Arial"/>
        <w:sz w:val="16"/>
      </w:rPr>
      <w:instrText xml:space="preserve"> PAGE </w:instrText>
    </w:r>
    <w:r>
      <w:rPr>
        <w:rFonts w:ascii="Arial" w:hAnsi="Arial"/>
        <w:sz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CE1077">
    <w:pPr>
      <w:pStyle w:val="1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9975B3">
    <w:pPr>
      <w:pStyle w:val="18"/>
      <w:jc w:val="center"/>
    </w:pPr>
    <w:r>
      <w:rPr>
        <w:rFonts w:ascii="Arial" w:hAnsi="Arial"/>
        <w:sz w:val="16"/>
      </w:rPr>
      <w:fldChar w:fldCharType="begin"/>
    </w:r>
    <w:r>
      <w:rPr>
        <w:rFonts w:ascii="Arial" w:hAnsi="Arial"/>
        <w:sz w:val="16"/>
      </w:rPr>
      <w:instrText xml:space="preserve"> PAGE </w:instrText>
    </w:r>
    <w:r>
      <w:rPr>
        <w:rFonts w:ascii="Arial" w:hAnsi="Arial"/>
        <w:sz w:val="16"/>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9CA3FB">
    <w:pPr>
      <w:pStyle w:val="18"/>
      <w:jc w:val="center"/>
    </w:pPr>
    <w:r>
      <w:rPr>
        <w:rFonts w:ascii="Arial" w:hAnsi="Arial"/>
        <w:sz w:val="16"/>
      </w:rPr>
      <w:fldChar w:fldCharType="begin"/>
    </w:r>
    <w:r>
      <w:rPr>
        <w:rFonts w:ascii="Arial" w:hAnsi="Arial"/>
        <w:sz w:val="16"/>
      </w:rPr>
      <w:instrText xml:space="preserve"> PAGE </w:instrText>
    </w:r>
    <w:r>
      <w:rPr>
        <w:rFonts w:ascii="Arial" w:hAnsi="Arial"/>
        <w:sz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A48C1B">
    <w:pPr>
      <w:pStyle w:val="19"/>
      <w:jc w:val="right"/>
    </w:pPr>
    <w:r>
      <w:rPr>
        <w:rFonts w:ascii="Arial" w:hAnsi="Arial"/>
        <w:color w:val="667085"/>
        <w:sz w:val="16"/>
      </w:rPr>
      <w:t>Báo cáo tiến độ Final Testcase Generator</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6D4D5D">
    <w:pPr>
      <w:pStyle w:val="1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3538A1">
    <w:pPr>
      <w:pStyle w:val="19"/>
      <w:jc w:val="right"/>
    </w:pPr>
    <w:r>
      <w:rPr>
        <w:rFonts w:ascii="Arial" w:hAnsi="Arial"/>
        <w:color w:val="667085"/>
        <w:sz w:val="16"/>
      </w:rPr>
      <w:t>Phụ lục kết quả theo từng bài</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155F69">
    <w:pPr>
      <w:pStyle w:val="19"/>
      <w:jc w:val="right"/>
    </w:pPr>
    <w:r>
      <w:rPr>
        <w:rFonts w:ascii="Arial" w:hAnsi="Arial"/>
        <w:color w:val="667085"/>
        <w:sz w:val="16"/>
      </w:rPr>
      <w:t>Phụ lục nguồn artifact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07966A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69" w:lineRule="auto"/>
      <w:jc w:val="both"/>
    </w:pPr>
    <w:rPr>
      <w:rFonts w:ascii="Arial" w:hAnsi="Arial" w:eastAsia="Arial" w:cstheme="minorBidi"/>
      <w:color w:val="000000"/>
      <w:sz w:val="21"/>
      <w:szCs w:val="22"/>
      <w:lang w:val="en-US" w:eastAsia="en-US" w:bidi="ar-SA"/>
    </w:rPr>
  </w:style>
  <w:style w:type="paragraph" w:styleId="2">
    <w:name w:val="heading 1"/>
    <w:basedOn w:val="1"/>
    <w:next w:val="1"/>
    <w:link w:val="138"/>
    <w:qFormat/>
    <w:uiPriority w:val="9"/>
    <w:pPr>
      <w:keepNext/>
      <w:keepLines/>
      <w:spacing w:before="320" w:after="140"/>
      <w:outlineLvl w:val="0"/>
    </w:pPr>
    <w:rPr>
      <w:rFonts w:asciiTheme="majorHAnsi" w:hAnsiTheme="majorHAnsi" w:eastAsiaTheme="majorEastAsia" w:cstheme="majorBidi"/>
      <w:b/>
      <w:bCs/>
      <w:color w:val="000000"/>
      <w:sz w:val="30"/>
      <w:szCs w:val="28"/>
    </w:rPr>
  </w:style>
  <w:style w:type="paragraph" w:styleId="3">
    <w:name w:val="heading 2"/>
    <w:basedOn w:val="1"/>
    <w:next w:val="1"/>
    <w:link w:val="139"/>
    <w:unhideWhenUsed/>
    <w:qFormat/>
    <w:uiPriority w:val="9"/>
    <w:pPr>
      <w:keepNext/>
      <w:keepLines/>
      <w:spacing w:before="240" w:after="100"/>
      <w:outlineLvl w:val="1"/>
    </w:pPr>
    <w:rPr>
      <w:rFonts w:asciiTheme="majorHAnsi" w:hAnsiTheme="majorHAnsi" w:eastAsiaTheme="majorEastAsia" w:cstheme="majorBidi"/>
      <w:b/>
      <w:bCs/>
      <w:color w:val="000000"/>
      <w:sz w:val="25"/>
      <w:szCs w:val="26"/>
    </w:rPr>
  </w:style>
  <w:style w:type="paragraph" w:styleId="4">
    <w:name w:val="heading 3"/>
    <w:basedOn w:val="1"/>
    <w:next w:val="1"/>
    <w:link w:val="140"/>
    <w:unhideWhenUsed/>
    <w:qFormat/>
    <w:uiPriority w:val="9"/>
    <w:pPr>
      <w:keepNext/>
      <w:keepLines/>
      <w:spacing w:before="180" w:after="80"/>
      <w:outlineLvl w:val="2"/>
    </w:pPr>
    <w:rPr>
      <w:rFonts w:asciiTheme="majorHAnsi" w:hAnsiTheme="majorHAnsi" w:eastAsiaTheme="majorEastAsia" w:cstheme="majorBidi"/>
      <w:b/>
      <w:bCs/>
      <w:color w:val="000000"/>
      <w:sz w:val="22"/>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pPr>
      <w:jc w:val="center"/>
    </w:pPr>
    <w:rPr>
      <w:rFonts w:asciiTheme="majorHAnsi" w:hAnsiTheme="majorHAnsi" w:eastAsiaTheme="majorEastAsia" w:cstheme="majorBidi"/>
      <w:i/>
      <w:iCs/>
      <w:color w:val="667085"/>
      <w:spacing w:val="15"/>
      <w:sz w:val="24"/>
      <w:szCs w:val="24"/>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keepNext/>
      <w:spacing w:before="0" w:after="320" w:line="240" w:lineRule="auto"/>
      <w:contextualSpacing/>
      <w:jc w:val="center"/>
    </w:pPr>
    <w:rPr>
      <w:rFonts w:asciiTheme="majorHAnsi" w:hAnsiTheme="majorHAnsi" w:eastAsiaTheme="majorEastAsia" w:cstheme="majorBidi"/>
      <w:b/>
      <w:color w:val="000000"/>
      <w:spacing w:val="5"/>
      <w:kern w:val="28"/>
      <w:sz w:val="46"/>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4968</Words>
  <Characters>22042</Characters>
  <Lines>0</Lines>
  <Paragraphs>0</Paragraphs>
  <TotalTime>0</TotalTime>
  <ScaleCrop>false</ScaleCrop>
  <LinksUpToDate>false</LinksUpToDate>
  <CharactersWithSpaces>25801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Nhóm thực hiện khóa luận</dc:creator>
  <dc:description>Tổng hợp từ code, dữ liệu và log hiện có đến ngày 12 tháng 10 năm 2026.</dc:description>
  <cp:keywords>testcase generation, LLM, CodeNet, Codeforces, TPR, TNR</cp:keywords>
  <cp:lastModifiedBy>Tox Gamer</cp:lastModifiedBy>
  <dcterms:modified xsi:type="dcterms:W3CDTF">2026-10-12T13:38:32Z</dcterms:modified>
  <dc:subject>Final Testcase Generator</dc:subject>
  <dc:title>Báo cáo tiến độ hệ thống sinh testcase tự động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eyJoZGlkIjoiOWU0NTBiMWYwNTJkZmQxOWIzYjZkNmVlMDMyY2JkOTIiLCJ1c2VySWQiOiIxMzkxODYwNjUxOTEzIn0=</vt:lpwstr>
  </property>
  <property fmtid="{D5CDD505-2E9C-101B-9397-08002B2CF9AE}" pid="3" name="KSOProductBuildVer">
    <vt:lpwstr>1033-12.1.0.28485</vt:lpwstr>
  </property>
  <property fmtid="{D5CDD505-2E9C-101B-9397-08002B2CF9AE}" pid="4" name="ICV">
    <vt:lpwstr>7CADCAC53D5B4908A0306819DDBD0039_12</vt:lpwstr>
  </property>
</Properties>
</file>